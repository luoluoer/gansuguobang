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D235A" w14:textId="31E3D81F" w:rsidR="0039379E" w:rsidRPr="00486297" w:rsidRDefault="0039379E" w:rsidP="0039379E">
      <w:pPr>
        <w:ind w:firstLine="480"/>
        <w:jc w:val="right"/>
        <w:rPr>
          <w:rFonts w:ascii="仿宋_GB2312" w:eastAsia="仿宋_GB2312" w:hAnsi="宋体" w:hint="eastAsia"/>
        </w:rPr>
      </w:pPr>
      <w:bookmarkStart w:id="0" w:name="_Toc269680180"/>
      <w:bookmarkStart w:id="1" w:name="_Toc269747233"/>
      <w:bookmarkStart w:id="2" w:name="_Toc269716594"/>
      <w:bookmarkStart w:id="3" w:name="_Toc269715857"/>
      <w:bookmarkStart w:id="4" w:name="_Toc269714033"/>
      <w:bookmarkStart w:id="5" w:name="_Toc269746085"/>
      <w:bookmarkStart w:id="6" w:name="_Toc269989812"/>
      <w:bookmarkStart w:id="7" w:name="_Toc269680049"/>
      <w:bookmarkStart w:id="8" w:name="_Toc269714024"/>
      <w:bookmarkStart w:id="9" w:name="_Toc269715866"/>
      <w:bookmarkStart w:id="10" w:name="_Toc269744066"/>
      <w:bookmarkStart w:id="11" w:name="_Toc269989649"/>
      <w:bookmarkStart w:id="12" w:name="_Toc269742406"/>
      <w:bookmarkStart w:id="13" w:name="_Toc269841120"/>
      <w:bookmarkStart w:id="14" w:name="_Toc269733319"/>
      <w:bookmarkStart w:id="15" w:name="_Toc269716585"/>
      <w:bookmarkStart w:id="16" w:name="_Toc269680171"/>
      <w:bookmarkStart w:id="17" w:name="_Toc270084848"/>
      <w:bookmarkStart w:id="18" w:name="_Toc269821198"/>
      <w:bookmarkStart w:id="19" w:name="_Toc270418640"/>
      <w:bookmarkStart w:id="20" w:name="_Toc270333410"/>
      <w:r w:rsidRPr="0039379E">
        <w:rPr>
          <w:rFonts w:ascii="仿宋_GB2312" w:eastAsia="仿宋_GB2312" w:hAnsi="宋体"/>
          <w:noProof/>
        </w:rPr>
        <w:drawing>
          <wp:inline distT="0" distB="0" distL="0" distR="0" wp14:anchorId="72A8DE1A" wp14:editId="14F2639A">
            <wp:extent cx="809625" cy="676275"/>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676275"/>
                    </a:xfrm>
                    <a:prstGeom prst="rect">
                      <a:avLst/>
                    </a:prstGeom>
                    <a:noFill/>
                    <a:ln>
                      <a:noFill/>
                    </a:ln>
                  </pic:spPr>
                </pic:pic>
              </a:graphicData>
            </a:graphic>
          </wp:inline>
        </w:drawing>
      </w:r>
    </w:p>
    <w:p w14:paraId="4612110E" w14:textId="77777777" w:rsidR="0039379E" w:rsidRPr="00521EB2" w:rsidRDefault="0039379E" w:rsidP="0039379E">
      <w:pPr>
        <w:ind w:firstLine="480"/>
        <w:rPr>
          <w:rFonts w:ascii="仿宋_GB2312" w:eastAsia="仿宋_GB2312" w:hAnsi="宋体" w:hint="eastAsia"/>
        </w:rPr>
      </w:pPr>
    </w:p>
    <w:p w14:paraId="3E252C5D" w14:textId="77777777" w:rsidR="0039379E" w:rsidRDefault="0039379E" w:rsidP="0039379E">
      <w:pPr>
        <w:ind w:firstLine="480"/>
        <w:rPr>
          <w:rFonts w:ascii="仿宋_GB2312" w:eastAsia="仿宋_GB2312" w:hAnsi="宋体" w:hint="eastAsia"/>
        </w:rPr>
      </w:pPr>
    </w:p>
    <w:p w14:paraId="3323C34D" w14:textId="77777777" w:rsidR="0039379E" w:rsidRPr="00521EB2" w:rsidRDefault="0039379E" w:rsidP="0039379E">
      <w:pPr>
        <w:ind w:firstLine="480"/>
        <w:rPr>
          <w:rFonts w:ascii="仿宋_GB2312" w:eastAsia="仿宋_GB2312" w:hAnsi="宋体" w:hint="eastAsia"/>
        </w:rPr>
      </w:pPr>
    </w:p>
    <w:p w14:paraId="7E0840CD" w14:textId="77777777" w:rsidR="0039379E" w:rsidRDefault="0039379E" w:rsidP="0039379E">
      <w:pPr>
        <w:ind w:firstLine="720"/>
        <w:jc w:val="center"/>
        <w:rPr>
          <w:rFonts w:ascii="黑体" w:eastAsia="黑体" w:hAnsi="黑体" w:cs="宋体" w:hint="eastAsia"/>
          <w:bCs/>
          <w:sz w:val="36"/>
          <w:szCs w:val="36"/>
        </w:rPr>
      </w:pPr>
      <w:r w:rsidRPr="004B2D3A">
        <w:rPr>
          <w:rFonts w:ascii="黑体" w:eastAsia="黑体" w:hAnsi="黑体" w:cs="宋体" w:hint="eastAsia"/>
          <w:bCs/>
          <w:sz w:val="36"/>
          <w:szCs w:val="36"/>
        </w:rPr>
        <w:t>临夏回族自治州中医医院</w:t>
      </w:r>
    </w:p>
    <w:p w14:paraId="1DAB04E4" w14:textId="77777777" w:rsidR="0039379E" w:rsidRPr="00AF174D" w:rsidRDefault="0039379E" w:rsidP="0039379E">
      <w:pPr>
        <w:ind w:firstLine="720"/>
        <w:jc w:val="center"/>
        <w:rPr>
          <w:rFonts w:ascii="仿宋_GB2312" w:eastAsia="仿宋_GB2312" w:hAnsi="宋体" w:hint="eastAsia"/>
        </w:rPr>
      </w:pPr>
      <w:r w:rsidRPr="004B2D3A">
        <w:rPr>
          <w:rFonts w:ascii="黑体" w:eastAsia="黑体" w:hAnsi="黑体" w:cs="宋体" w:hint="eastAsia"/>
          <w:bCs/>
          <w:sz w:val="36"/>
          <w:szCs w:val="36"/>
        </w:rPr>
        <w:t>医疗场景建设固定资产采购项目</w:t>
      </w:r>
    </w:p>
    <w:p w14:paraId="44E76197" w14:textId="22A9F14D" w:rsidR="0039379E" w:rsidRPr="00521EB2" w:rsidRDefault="0039379E" w:rsidP="0039379E">
      <w:pPr>
        <w:ind w:firstLine="1040"/>
        <w:jc w:val="center"/>
        <w:rPr>
          <w:rFonts w:ascii="黑体" w:eastAsia="黑体" w:hAnsi="黑体" w:hint="eastAsia"/>
          <w:sz w:val="52"/>
          <w:szCs w:val="52"/>
        </w:rPr>
      </w:pPr>
      <w:r>
        <w:rPr>
          <w:rFonts w:ascii="黑体" w:eastAsia="黑体" w:hAnsi="黑体" w:hint="eastAsia"/>
          <w:sz w:val="52"/>
          <w:szCs w:val="52"/>
        </w:rPr>
        <w:t>培训方案</w:t>
      </w:r>
    </w:p>
    <w:p w14:paraId="7B97B19F" w14:textId="77777777" w:rsidR="0039379E" w:rsidRPr="00521EB2" w:rsidRDefault="0039379E" w:rsidP="0039379E">
      <w:pPr>
        <w:ind w:firstLine="480"/>
        <w:rPr>
          <w:rFonts w:ascii="仿宋_GB2312" w:eastAsia="仿宋_GB2312" w:hAnsi="宋体" w:hint="eastAsia"/>
        </w:rPr>
      </w:pPr>
    </w:p>
    <w:p w14:paraId="058623D1" w14:textId="77777777" w:rsidR="0039379E" w:rsidRPr="00521EB2" w:rsidRDefault="0039379E" w:rsidP="0039379E">
      <w:pPr>
        <w:ind w:firstLine="480"/>
        <w:rPr>
          <w:rFonts w:ascii="仿宋_GB2312" w:eastAsia="仿宋_GB2312" w:hAnsi="宋体" w:hint="eastAsia"/>
        </w:rPr>
      </w:pPr>
    </w:p>
    <w:p w14:paraId="0618B091" w14:textId="77777777" w:rsidR="0039379E" w:rsidRPr="00521EB2" w:rsidRDefault="0039379E" w:rsidP="0039379E">
      <w:pPr>
        <w:ind w:firstLine="480"/>
        <w:rPr>
          <w:rFonts w:ascii="仿宋_GB2312" w:eastAsia="仿宋_GB2312" w:hAnsi="宋体" w:hint="eastAsia"/>
        </w:rPr>
      </w:pPr>
    </w:p>
    <w:p w14:paraId="7C3A6185" w14:textId="77777777" w:rsidR="0039379E" w:rsidRPr="00521EB2" w:rsidRDefault="0039379E" w:rsidP="0039379E">
      <w:pPr>
        <w:ind w:firstLine="480"/>
        <w:rPr>
          <w:rFonts w:ascii="仿宋_GB2312" w:eastAsia="仿宋_GB2312" w:hAnsi="宋体" w:hint="eastAsia"/>
        </w:rPr>
      </w:pPr>
    </w:p>
    <w:p w14:paraId="66BC2A05" w14:textId="77777777" w:rsidR="0039379E" w:rsidRPr="00521EB2" w:rsidRDefault="0039379E" w:rsidP="0039379E">
      <w:pPr>
        <w:ind w:firstLine="480"/>
        <w:rPr>
          <w:rFonts w:ascii="仿宋_GB2312" w:eastAsia="仿宋_GB2312" w:hAnsi="宋体" w:hint="eastAsia"/>
        </w:rPr>
      </w:pPr>
    </w:p>
    <w:p w14:paraId="5BA4E1A6" w14:textId="77777777" w:rsidR="0039379E" w:rsidRPr="00521EB2" w:rsidRDefault="0039379E" w:rsidP="0039379E">
      <w:pPr>
        <w:ind w:firstLine="480"/>
        <w:rPr>
          <w:rFonts w:ascii="仿宋_GB2312" w:eastAsia="仿宋_GB2312" w:hAnsi="宋体" w:hint="eastAsia"/>
        </w:rPr>
      </w:pPr>
    </w:p>
    <w:p w14:paraId="5F71835B" w14:textId="77777777" w:rsidR="0039379E" w:rsidRPr="00521EB2" w:rsidRDefault="0039379E" w:rsidP="0039379E">
      <w:pPr>
        <w:ind w:firstLine="480"/>
        <w:rPr>
          <w:rFonts w:ascii="仿宋_GB2312" w:eastAsia="仿宋_GB2312" w:hAnsi="宋体" w:hint="eastAsia"/>
        </w:rPr>
      </w:pPr>
    </w:p>
    <w:p w14:paraId="20C92309" w14:textId="77777777" w:rsidR="0039379E" w:rsidRPr="00521EB2" w:rsidRDefault="0039379E" w:rsidP="0039379E">
      <w:pPr>
        <w:ind w:firstLine="480"/>
        <w:rPr>
          <w:rFonts w:ascii="仿宋_GB2312" w:eastAsia="仿宋_GB2312" w:hAnsi="宋体" w:hint="eastAsia"/>
        </w:rPr>
      </w:pPr>
    </w:p>
    <w:p w14:paraId="5F51D61A" w14:textId="77777777" w:rsidR="0039379E" w:rsidRPr="00521EB2" w:rsidRDefault="0039379E" w:rsidP="0039379E">
      <w:pPr>
        <w:ind w:firstLine="480"/>
        <w:rPr>
          <w:rFonts w:ascii="仿宋_GB2312" w:eastAsia="仿宋_GB2312" w:hAnsi="宋体" w:hint="eastAsia"/>
        </w:rPr>
      </w:pPr>
    </w:p>
    <w:p w14:paraId="618F885F" w14:textId="77777777" w:rsidR="0039379E" w:rsidRDefault="0039379E" w:rsidP="0039379E">
      <w:pPr>
        <w:ind w:firstLine="480"/>
        <w:rPr>
          <w:rFonts w:ascii="仿宋_GB2312" w:eastAsia="仿宋_GB2312" w:hAnsi="宋体" w:hint="eastAsia"/>
        </w:rPr>
      </w:pPr>
    </w:p>
    <w:p w14:paraId="5A6F980D" w14:textId="77777777" w:rsidR="0039379E" w:rsidRDefault="0039379E" w:rsidP="0039379E">
      <w:pPr>
        <w:ind w:firstLine="480"/>
        <w:rPr>
          <w:rFonts w:ascii="仿宋_GB2312" w:eastAsia="仿宋_GB2312" w:hAnsi="宋体" w:hint="eastAsia"/>
        </w:rPr>
      </w:pPr>
    </w:p>
    <w:p w14:paraId="06290803" w14:textId="77777777" w:rsidR="0039379E" w:rsidRDefault="0039379E" w:rsidP="0039379E">
      <w:pPr>
        <w:ind w:firstLine="480"/>
        <w:rPr>
          <w:rFonts w:ascii="仿宋_GB2312" w:eastAsia="仿宋_GB2312" w:hAnsi="宋体" w:hint="eastAsia"/>
        </w:rPr>
      </w:pPr>
    </w:p>
    <w:p w14:paraId="6F251408" w14:textId="77777777" w:rsidR="0039379E" w:rsidRPr="00521EB2" w:rsidRDefault="0039379E" w:rsidP="0039379E">
      <w:pPr>
        <w:ind w:firstLine="480"/>
        <w:rPr>
          <w:rFonts w:ascii="仿宋_GB2312" w:eastAsia="仿宋_GB2312" w:hAnsi="宋体" w:hint="eastAsia"/>
        </w:rPr>
      </w:pPr>
    </w:p>
    <w:p w14:paraId="7C7E78E7" w14:textId="77777777" w:rsidR="0039379E" w:rsidRDefault="0039379E" w:rsidP="0039379E">
      <w:pPr>
        <w:ind w:firstLine="480"/>
        <w:rPr>
          <w:rFonts w:ascii="仿宋_GB2312" w:eastAsia="仿宋_GB2312" w:hAnsi="宋体" w:hint="eastAsia"/>
        </w:rPr>
      </w:pPr>
    </w:p>
    <w:p w14:paraId="1AF13BD1" w14:textId="77777777" w:rsidR="0039379E" w:rsidRDefault="0039379E" w:rsidP="0039379E">
      <w:pPr>
        <w:ind w:firstLine="480"/>
        <w:rPr>
          <w:rFonts w:ascii="仿宋_GB2312" w:eastAsia="仿宋_GB2312" w:hAnsi="宋体" w:hint="eastAsia"/>
        </w:rPr>
      </w:pPr>
    </w:p>
    <w:p w14:paraId="4B383DC6" w14:textId="77777777" w:rsidR="0039379E" w:rsidRPr="00521EB2" w:rsidRDefault="0039379E" w:rsidP="0039379E">
      <w:pPr>
        <w:ind w:firstLine="480"/>
        <w:rPr>
          <w:rFonts w:ascii="仿宋_GB2312" w:eastAsia="仿宋_GB2312" w:hAnsi="宋体" w:hint="eastAsia"/>
        </w:rPr>
      </w:pPr>
    </w:p>
    <w:p w14:paraId="5A88D899" w14:textId="47A6BB82" w:rsidR="008F4253" w:rsidRDefault="0039379E" w:rsidP="0039379E">
      <w:pPr>
        <w:spacing w:beforeLines="50" w:before="166" w:afterLines="50" w:after="166"/>
        <w:ind w:firstLineChars="0" w:firstLine="640"/>
        <w:jc w:val="center"/>
        <w:rPr>
          <w:rFonts w:ascii="宋体" w:hAnsi="宋体" w:cs="宋体" w:hint="eastAsia"/>
          <w:b/>
          <w:bCs/>
          <w:sz w:val="28"/>
          <w:szCs w:val="28"/>
        </w:rPr>
        <w:sectPr w:rsidR="008F4253">
          <w:headerReference w:type="even" r:id="rId9"/>
          <w:headerReference w:type="default" r:id="rId10"/>
          <w:footerReference w:type="even" r:id="rId11"/>
          <w:footerReference w:type="default" r:id="rId12"/>
          <w:headerReference w:type="first" r:id="rId13"/>
          <w:footerReference w:type="first" r:id="rId14"/>
          <w:type w:val="oddPage"/>
          <w:pgSz w:w="11906" w:h="16838"/>
          <w:pgMar w:top="1440" w:right="1797" w:bottom="1440" w:left="1797" w:header="850" w:footer="992" w:gutter="0"/>
          <w:cols w:space="720"/>
          <w:docGrid w:type="linesAndChars" w:linePitch="332"/>
        </w:sectPr>
      </w:pPr>
      <w:r w:rsidRPr="00AF174D">
        <w:rPr>
          <w:rFonts w:ascii="仿宋_GB2312" w:eastAsia="仿宋_GB2312" w:hAnsi="宋体" w:hint="eastAsia"/>
          <w:sz w:val="32"/>
          <w:szCs w:val="32"/>
        </w:rPr>
        <w:t>甘肃国邦信息科技有限公司</w:t>
      </w:r>
    </w:p>
    <w:p w14:paraId="4EEA518E" w14:textId="77777777" w:rsidR="00AC70C4" w:rsidRDefault="008F4253">
      <w:pPr>
        <w:spacing w:beforeLines="50" w:before="166" w:afterLines="50" w:after="166"/>
        <w:ind w:firstLineChars="0" w:firstLine="640"/>
        <w:jc w:val="center"/>
        <w:rPr>
          <w:noProof/>
        </w:rPr>
      </w:pPr>
      <w:r>
        <w:rPr>
          <w:rFonts w:ascii="宋体" w:hAnsi="宋体" w:cs="宋体" w:hint="eastAsia"/>
          <w:b/>
          <w:bCs/>
          <w:sz w:val="28"/>
          <w:szCs w:val="28"/>
        </w:rPr>
        <w:lastRenderedPageBreak/>
        <w:t>目录</w:t>
      </w:r>
      <w:bookmarkStart w:id="21" w:name="_Toc487790618"/>
      <w:bookmarkStart w:id="22" w:name="_Toc479674929"/>
      <w:bookmarkStart w:id="23" w:name="_Toc479675543"/>
      <w:bookmarkStart w:id="24" w:name="_Toc480379513"/>
      <w:bookmarkStart w:id="25" w:name="_Toc479681697"/>
      <w:bookmarkStart w:id="26" w:name="_Toc479806536"/>
      <w:bookmarkStart w:id="27" w:name="_Toc479950115"/>
      <w:bookmarkStart w:id="28" w:name="_Toc48037547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Pr>
          <w:rFonts w:ascii="宋体" w:hAnsi="宋体" w:cs="宋体" w:hint="eastAsia"/>
        </w:rPr>
        <w:fldChar w:fldCharType="begin"/>
      </w:r>
      <w:r>
        <w:rPr>
          <w:rFonts w:ascii="宋体" w:hAnsi="宋体" w:cs="宋体" w:hint="eastAsia"/>
        </w:rPr>
        <w:instrText xml:space="preserve"> TOC \o "1-3" \h \z \u </w:instrText>
      </w:r>
      <w:r>
        <w:rPr>
          <w:rFonts w:ascii="宋体" w:hAnsi="宋体" w:cs="宋体" w:hint="eastAsia"/>
        </w:rPr>
        <w:fldChar w:fldCharType="separate"/>
      </w:r>
    </w:p>
    <w:p w14:paraId="0E47849D" w14:textId="77777777" w:rsidR="00AC70C4" w:rsidRPr="006014F1" w:rsidRDefault="00AC70C4">
      <w:pPr>
        <w:pStyle w:val="TOC1"/>
        <w:ind w:firstLine="402"/>
        <w:rPr>
          <w:rFonts w:ascii="等线" w:eastAsia="等线" w:hAnsi="等线" w:hint="eastAsia"/>
          <w:b w:val="0"/>
          <w:caps w:val="0"/>
          <w:noProof/>
          <w:sz w:val="21"/>
          <w:szCs w:val="22"/>
        </w:rPr>
      </w:pPr>
      <w:hyperlink w:anchor="_Toc103611818" w:history="1">
        <w:r w:rsidRPr="00814EF0">
          <w:rPr>
            <w:rStyle w:val="affffffff"/>
            <w:rFonts w:ascii="宋体" w:hAnsi="宋体" w:cs="宋体"/>
            <w:noProof/>
          </w:rPr>
          <w:t>一、 项目培训方案</w:t>
        </w:r>
        <w:r>
          <w:rPr>
            <w:noProof/>
            <w:webHidden/>
          </w:rPr>
          <w:tab/>
        </w:r>
        <w:r>
          <w:rPr>
            <w:noProof/>
            <w:webHidden/>
          </w:rPr>
          <w:fldChar w:fldCharType="begin"/>
        </w:r>
        <w:r>
          <w:rPr>
            <w:noProof/>
            <w:webHidden/>
          </w:rPr>
          <w:instrText xml:space="preserve"> PAGEREF _Toc103611818 \h </w:instrText>
        </w:r>
        <w:r>
          <w:rPr>
            <w:noProof/>
            <w:webHidden/>
          </w:rPr>
        </w:r>
        <w:r>
          <w:rPr>
            <w:noProof/>
            <w:webHidden/>
          </w:rPr>
          <w:fldChar w:fldCharType="separate"/>
        </w:r>
        <w:r>
          <w:rPr>
            <w:noProof/>
            <w:webHidden/>
          </w:rPr>
          <w:t>2</w:t>
        </w:r>
        <w:r>
          <w:rPr>
            <w:noProof/>
            <w:webHidden/>
          </w:rPr>
          <w:fldChar w:fldCharType="end"/>
        </w:r>
      </w:hyperlink>
    </w:p>
    <w:p w14:paraId="68B72E36" w14:textId="77777777" w:rsidR="00AC70C4" w:rsidRPr="006014F1" w:rsidRDefault="00AC70C4">
      <w:pPr>
        <w:pStyle w:val="TOC2"/>
        <w:tabs>
          <w:tab w:val="right" w:pos="8302"/>
        </w:tabs>
        <w:ind w:left="480"/>
        <w:rPr>
          <w:rFonts w:ascii="等线" w:eastAsia="等线" w:hAnsi="等线" w:hint="eastAsia"/>
          <w:noProof/>
          <w:sz w:val="21"/>
          <w:szCs w:val="22"/>
        </w:rPr>
      </w:pPr>
      <w:hyperlink w:anchor="_Toc103611819" w:history="1">
        <w:r w:rsidRPr="00814EF0">
          <w:rPr>
            <w:rStyle w:val="affffffff"/>
            <w:rFonts w:ascii="宋体" w:hAnsi="宋体" w:cs="宋体"/>
            <w:noProof/>
          </w:rPr>
          <w:t>1.1 培训目的</w:t>
        </w:r>
        <w:r>
          <w:rPr>
            <w:noProof/>
            <w:webHidden/>
          </w:rPr>
          <w:tab/>
        </w:r>
        <w:r>
          <w:rPr>
            <w:noProof/>
            <w:webHidden/>
          </w:rPr>
          <w:fldChar w:fldCharType="begin"/>
        </w:r>
        <w:r>
          <w:rPr>
            <w:noProof/>
            <w:webHidden/>
          </w:rPr>
          <w:instrText xml:space="preserve"> PAGEREF _Toc103611819 \h </w:instrText>
        </w:r>
        <w:r>
          <w:rPr>
            <w:noProof/>
            <w:webHidden/>
          </w:rPr>
        </w:r>
        <w:r>
          <w:rPr>
            <w:noProof/>
            <w:webHidden/>
          </w:rPr>
          <w:fldChar w:fldCharType="separate"/>
        </w:r>
        <w:r>
          <w:rPr>
            <w:noProof/>
            <w:webHidden/>
          </w:rPr>
          <w:t>2</w:t>
        </w:r>
        <w:r>
          <w:rPr>
            <w:noProof/>
            <w:webHidden/>
          </w:rPr>
          <w:fldChar w:fldCharType="end"/>
        </w:r>
      </w:hyperlink>
    </w:p>
    <w:p w14:paraId="5674A9C7" w14:textId="77777777" w:rsidR="00AC70C4" w:rsidRPr="006014F1" w:rsidRDefault="00AC70C4">
      <w:pPr>
        <w:pStyle w:val="TOC2"/>
        <w:tabs>
          <w:tab w:val="right" w:pos="8302"/>
        </w:tabs>
        <w:ind w:left="480"/>
        <w:rPr>
          <w:rFonts w:ascii="等线" w:eastAsia="等线" w:hAnsi="等线" w:hint="eastAsia"/>
          <w:noProof/>
          <w:sz w:val="21"/>
          <w:szCs w:val="22"/>
        </w:rPr>
      </w:pPr>
      <w:hyperlink w:anchor="_Toc103611820" w:history="1">
        <w:r w:rsidRPr="00814EF0">
          <w:rPr>
            <w:rStyle w:val="affffffff"/>
            <w:rFonts w:ascii="宋体" w:hAnsi="宋体" w:cs="宋体"/>
            <w:noProof/>
          </w:rPr>
          <w:t>1.2 培训计划与人员安排</w:t>
        </w:r>
        <w:r>
          <w:rPr>
            <w:noProof/>
            <w:webHidden/>
          </w:rPr>
          <w:tab/>
        </w:r>
        <w:r>
          <w:rPr>
            <w:noProof/>
            <w:webHidden/>
          </w:rPr>
          <w:fldChar w:fldCharType="begin"/>
        </w:r>
        <w:r>
          <w:rPr>
            <w:noProof/>
            <w:webHidden/>
          </w:rPr>
          <w:instrText xml:space="preserve"> PAGEREF _Toc103611820 \h </w:instrText>
        </w:r>
        <w:r>
          <w:rPr>
            <w:noProof/>
            <w:webHidden/>
          </w:rPr>
        </w:r>
        <w:r>
          <w:rPr>
            <w:noProof/>
            <w:webHidden/>
          </w:rPr>
          <w:fldChar w:fldCharType="separate"/>
        </w:r>
        <w:r>
          <w:rPr>
            <w:noProof/>
            <w:webHidden/>
          </w:rPr>
          <w:t>2</w:t>
        </w:r>
        <w:r>
          <w:rPr>
            <w:noProof/>
            <w:webHidden/>
          </w:rPr>
          <w:fldChar w:fldCharType="end"/>
        </w:r>
      </w:hyperlink>
    </w:p>
    <w:p w14:paraId="54A2212A" w14:textId="77777777" w:rsidR="00AC70C4" w:rsidRPr="006014F1" w:rsidRDefault="00AC70C4">
      <w:pPr>
        <w:pStyle w:val="TOC2"/>
        <w:tabs>
          <w:tab w:val="right" w:pos="8302"/>
        </w:tabs>
        <w:ind w:left="480"/>
        <w:rPr>
          <w:rFonts w:ascii="等线" w:eastAsia="等线" w:hAnsi="等线" w:hint="eastAsia"/>
          <w:noProof/>
          <w:sz w:val="21"/>
          <w:szCs w:val="22"/>
        </w:rPr>
      </w:pPr>
      <w:hyperlink w:anchor="_Toc103611821" w:history="1">
        <w:r w:rsidRPr="00814EF0">
          <w:rPr>
            <w:rStyle w:val="affffffff"/>
            <w:rFonts w:ascii="宋体" w:hAnsi="宋体" w:cs="宋体"/>
            <w:noProof/>
          </w:rPr>
          <w:t>1.3 培训准备与执行</w:t>
        </w:r>
        <w:r>
          <w:rPr>
            <w:noProof/>
            <w:webHidden/>
          </w:rPr>
          <w:tab/>
        </w:r>
        <w:r>
          <w:rPr>
            <w:noProof/>
            <w:webHidden/>
          </w:rPr>
          <w:fldChar w:fldCharType="begin"/>
        </w:r>
        <w:r>
          <w:rPr>
            <w:noProof/>
            <w:webHidden/>
          </w:rPr>
          <w:instrText xml:space="preserve"> PAGEREF _Toc103611821 \h </w:instrText>
        </w:r>
        <w:r>
          <w:rPr>
            <w:noProof/>
            <w:webHidden/>
          </w:rPr>
        </w:r>
        <w:r>
          <w:rPr>
            <w:noProof/>
            <w:webHidden/>
          </w:rPr>
          <w:fldChar w:fldCharType="separate"/>
        </w:r>
        <w:r>
          <w:rPr>
            <w:noProof/>
            <w:webHidden/>
          </w:rPr>
          <w:t>2</w:t>
        </w:r>
        <w:r>
          <w:rPr>
            <w:noProof/>
            <w:webHidden/>
          </w:rPr>
          <w:fldChar w:fldCharType="end"/>
        </w:r>
      </w:hyperlink>
    </w:p>
    <w:p w14:paraId="6ADF3B58" w14:textId="77777777" w:rsidR="00AC70C4" w:rsidRPr="006014F1" w:rsidRDefault="00AC70C4">
      <w:pPr>
        <w:pStyle w:val="TOC2"/>
        <w:tabs>
          <w:tab w:val="right" w:pos="8302"/>
        </w:tabs>
        <w:ind w:left="480"/>
        <w:rPr>
          <w:rFonts w:ascii="等线" w:eastAsia="等线" w:hAnsi="等线" w:hint="eastAsia"/>
          <w:noProof/>
          <w:sz w:val="21"/>
          <w:szCs w:val="22"/>
        </w:rPr>
      </w:pPr>
      <w:hyperlink w:anchor="_Toc103611822" w:history="1">
        <w:r w:rsidRPr="00814EF0">
          <w:rPr>
            <w:rStyle w:val="affffffff"/>
            <w:rFonts w:ascii="宋体" w:hAnsi="宋体" w:cs="宋体"/>
            <w:noProof/>
          </w:rPr>
          <w:t>1.4 培训内容</w:t>
        </w:r>
        <w:r>
          <w:rPr>
            <w:noProof/>
            <w:webHidden/>
          </w:rPr>
          <w:tab/>
        </w:r>
        <w:r>
          <w:rPr>
            <w:noProof/>
            <w:webHidden/>
          </w:rPr>
          <w:fldChar w:fldCharType="begin"/>
        </w:r>
        <w:r>
          <w:rPr>
            <w:noProof/>
            <w:webHidden/>
          </w:rPr>
          <w:instrText xml:space="preserve"> PAGEREF _Toc103611822 \h </w:instrText>
        </w:r>
        <w:r>
          <w:rPr>
            <w:noProof/>
            <w:webHidden/>
          </w:rPr>
        </w:r>
        <w:r>
          <w:rPr>
            <w:noProof/>
            <w:webHidden/>
          </w:rPr>
          <w:fldChar w:fldCharType="separate"/>
        </w:r>
        <w:r>
          <w:rPr>
            <w:noProof/>
            <w:webHidden/>
          </w:rPr>
          <w:t>3</w:t>
        </w:r>
        <w:r>
          <w:rPr>
            <w:noProof/>
            <w:webHidden/>
          </w:rPr>
          <w:fldChar w:fldCharType="end"/>
        </w:r>
      </w:hyperlink>
    </w:p>
    <w:p w14:paraId="10F49F2D" w14:textId="77777777" w:rsidR="00AC70C4" w:rsidRPr="006014F1" w:rsidRDefault="00AC70C4">
      <w:pPr>
        <w:pStyle w:val="TOC2"/>
        <w:tabs>
          <w:tab w:val="right" w:pos="8302"/>
        </w:tabs>
        <w:ind w:left="480"/>
        <w:rPr>
          <w:rFonts w:ascii="等线" w:eastAsia="等线" w:hAnsi="等线" w:hint="eastAsia"/>
          <w:noProof/>
          <w:sz w:val="21"/>
          <w:szCs w:val="22"/>
        </w:rPr>
      </w:pPr>
      <w:hyperlink w:anchor="_Toc103611823" w:history="1">
        <w:r w:rsidRPr="00814EF0">
          <w:rPr>
            <w:rStyle w:val="affffffff"/>
            <w:rFonts w:ascii="宋体" w:hAnsi="宋体" w:cs="宋体"/>
            <w:noProof/>
          </w:rPr>
          <w:t>1.5 培训方式</w:t>
        </w:r>
        <w:r>
          <w:rPr>
            <w:noProof/>
            <w:webHidden/>
          </w:rPr>
          <w:tab/>
        </w:r>
        <w:r>
          <w:rPr>
            <w:noProof/>
            <w:webHidden/>
          </w:rPr>
          <w:fldChar w:fldCharType="begin"/>
        </w:r>
        <w:r>
          <w:rPr>
            <w:noProof/>
            <w:webHidden/>
          </w:rPr>
          <w:instrText xml:space="preserve"> PAGEREF _Toc103611823 \h </w:instrText>
        </w:r>
        <w:r>
          <w:rPr>
            <w:noProof/>
            <w:webHidden/>
          </w:rPr>
        </w:r>
        <w:r>
          <w:rPr>
            <w:noProof/>
            <w:webHidden/>
          </w:rPr>
          <w:fldChar w:fldCharType="separate"/>
        </w:r>
        <w:r>
          <w:rPr>
            <w:noProof/>
            <w:webHidden/>
          </w:rPr>
          <w:t>4</w:t>
        </w:r>
        <w:r>
          <w:rPr>
            <w:noProof/>
            <w:webHidden/>
          </w:rPr>
          <w:fldChar w:fldCharType="end"/>
        </w:r>
      </w:hyperlink>
    </w:p>
    <w:p w14:paraId="138B2CBC" w14:textId="77777777" w:rsidR="00AC70C4" w:rsidRPr="006014F1" w:rsidRDefault="00AC70C4">
      <w:pPr>
        <w:pStyle w:val="TOC3"/>
        <w:tabs>
          <w:tab w:val="right" w:pos="8302"/>
        </w:tabs>
        <w:ind w:left="960"/>
        <w:rPr>
          <w:rFonts w:ascii="等线" w:eastAsia="等线" w:hAnsi="等线" w:hint="eastAsia"/>
          <w:noProof/>
          <w:szCs w:val="22"/>
        </w:rPr>
      </w:pPr>
      <w:hyperlink w:anchor="_Toc103611824" w:history="1">
        <w:r w:rsidRPr="00814EF0">
          <w:rPr>
            <w:rStyle w:val="affffffff"/>
            <w:rFonts w:ascii="宋体" w:hAnsi="宋体" w:cs="宋体"/>
            <w:noProof/>
          </w:rPr>
          <w:t>1.5.1 培训对象</w:t>
        </w:r>
        <w:r>
          <w:rPr>
            <w:noProof/>
            <w:webHidden/>
          </w:rPr>
          <w:tab/>
        </w:r>
        <w:r>
          <w:rPr>
            <w:noProof/>
            <w:webHidden/>
          </w:rPr>
          <w:fldChar w:fldCharType="begin"/>
        </w:r>
        <w:r>
          <w:rPr>
            <w:noProof/>
            <w:webHidden/>
          </w:rPr>
          <w:instrText xml:space="preserve"> PAGEREF _Toc103611824 \h </w:instrText>
        </w:r>
        <w:r>
          <w:rPr>
            <w:noProof/>
            <w:webHidden/>
          </w:rPr>
        </w:r>
        <w:r>
          <w:rPr>
            <w:noProof/>
            <w:webHidden/>
          </w:rPr>
          <w:fldChar w:fldCharType="separate"/>
        </w:r>
        <w:r>
          <w:rPr>
            <w:noProof/>
            <w:webHidden/>
          </w:rPr>
          <w:t>4</w:t>
        </w:r>
        <w:r>
          <w:rPr>
            <w:noProof/>
            <w:webHidden/>
          </w:rPr>
          <w:fldChar w:fldCharType="end"/>
        </w:r>
      </w:hyperlink>
    </w:p>
    <w:p w14:paraId="5D3FE24A" w14:textId="77777777" w:rsidR="00AC70C4" w:rsidRPr="006014F1" w:rsidRDefault="00AC70C4">
      <w:pPr>
        <w:pStyle w:val="TOC3"/>
        <w:tabs>
          <w:tab w:val="right" w:pos="8302"/>
        </w:tabs>
        <w:ind w:left="960"/>
        <w:rPr>
          <w:rFonts w:ascii="等线" w:eastAsia="等线" w:hAnsi="等线" w:hint="eastAsia"/>
          <w:noProof/>
          <w:szCs w:val="22"/>
        </w:rPr>
      </w:pPr>
      <w:hyperlink w:anchor="_Toc103611825" w:history="1">
        <w:r w:rsidRPr="00814EF0">
          <w:rPr>
            <w:rStyle w:val="affffffff"/>
            <w:rFonts w:ascii="宋体" w:hAnsi="宋体" w:cs="宋体"/>
            <w:noProof/>
          </w:rPr>
          <w:t>1.5.2 课程安排</w:t>
        </w:r>
        <w:r>
          <w:rPr>
            <w:noProof/>
            <w:webHidden/>
          </w:rPr>
          <w:tab/>
        </w:r>
        <w:r>
          <w:rPr>
            <w:noProof/>
            <w:webHidden/>
          </w:rPr>
          <w:fldChar w:fldCharType="begin"/>
        </w:r>
        <w:r>
          <w:rPr>
            <w:noProof/>
            <w:webHidden/>
          </w:rPr>
          <w:instrText xml:space="preserve"> PAGEREF _Toc103611825 \h </w:instrText>
        </w:r>
        <w:r>
          <w:rPr>
            <w:noProof/>
            <w:webHidden/>
          </w:rPr>
        </w:r>
        <w:r>
          <w:rPr>
            <w:noProof/>
            <w:webHidden/>
          </w:rPr>
          <w:fldChar w:fldCharType="separate"/>
        </w:r>
        <w:r>
          <w:rPr>
            <w:noProof/>
            <w:webHidden/>
          </w:rPr>
          <w:t>5</w:t>
        </w:r>
        <w:r>
          <w:rPr>
            <w:noProof/>
            <w:webHidden/>
          </w:rPr>
          <w:fldChar w:fldCharType="end"/>
        </w:r>
      </w:hyperlink>
    </w:p>
    <w:p w14:paraId="76D92159" w14:textId="77777777" w:rsidR="008F4253" w:rsidRDefault="008F4253">
      <w:pPr>
        <w:spacing w:beforeLines="50" w:before="166" w:afterLines="50" w:after="166"/>
        <w:ind w:firstLineChars="0" w:firstLine="0"/>
        <w:jc w:val="center"/>
        <w:rPr>
          <w:rFonts w:ascii="宋体" w:hAnsi="宋体" w:cs="宋体" w:hint="eastAsia"/>
          <w:sz w:val="32"/>
          <w:szCs w:val="32"/>
        </w:rPr>
        <w:sectPr w:rsidR="008F4253">
          <w:footerReference w:type="default" r:id="rId15"/>
          <w:pgSz w:w="11906" w:h="16838"/>
          <w:pgMar w:top="1440" w:right="1797" w:bottom="1440" w:left="1797" w:header="850" w:footer="992" w:gutter="0"/>
          <w:pgNumType w:start="1"/>
          <w:cols w:space="720"/>
          <w:docGrid w:type="linesAndChars" w:linePitch="332"/>
        </w:sectPr>
      </w:pPr>
      <w:r>
        <w:rPr>
          <w:rFonts w:ascii="宋体" w:hAnsi="宋体" w:cs="宋体" w:hint="eastAsia"/>
          <w:sz w:val="32"/>
          <w:szCs w:val="32"/>
        </w:rPr>
        <w:fldChar w:fldCharType="end"/>
      </w:r>
      <w:bookmarkStart w:id="29" w:name="_Toc8176"/>
    </w:p>
    <w:p w14:paraId="02E145D4" w14:textId="77777777" w:rsidR="008F4253" w:rsidRDefault="008F4253">
      <w:pPr>
        <w:pStyle w:val="12"/>
        <w:numPr>
          <w:ilvl w:val="0"/>
          <w:numId w:val="111"/>
        </w:numPr>
        <w:spacing w:beforeLines="50" w:before="166" w:afterLines="50" w:after="166" w:line="360" w:lineRule="auto"/>
        <w:jc w:val="left"/>
        <w:rPr>
          <w:rFonts w:ascii="宋体" w:hAnsi="宋体" w:cs="宋体" w:hint="eastAsia"/>
        </w:rPr>
      </w:pPr>
      <w:bookmarkStart w:id="30" w:name="_Toc6327099"/>
      <w:bookmarkStart w:id="31" w:name="_Toc103611818"/>
      <w:bookmarkStart w:id="32" w:name="_Toc479806617"/>
      <w:bookmarkStart w:id="33" w:name="_Toc479950227"/>
      <w:bookmarkStart w:id="34" w:name="_Toc480379601"/>
      <w:bookmarkStart w:id="35" w:name="_Toc1684"/>
      <w:bookmarkStart w:id="36" w:name="_Toc487790665"/>
      <w:bookmarkStart w:id="37" w:name="_Toc479681724"/>
      <w:bookmarkStart w:id="38" w:name="_Toc480375564"/>
      <w:bookmarkStart w:id="39" w:name="_Toc479674956"/>
      <w:bookmarkStart w:id="40" w:name="_Toc479675570"/>
      <w:bookmarkEnd w:id="21"/>
      <w:bookmarkEnd w:id="22"/>
      <w:bookmarkEnd w:id="23"/>
      <w:bookmarkEnd w:id="24"/>
      <w:bookmarkEnd w:id="25"/>
      <w:bookmarkEnd w:id="26"/>
      <w:bookmarkEnd w:id="27"/>
      <w:bookmarkEnd w:id="28"/>
      <w:bookmarkEnd w:id="29"/>
      <w:r>
        <w:rPr>
          <w:rFonts w:ascii="宋体" w:hAnsi="宋体" w:cs="宋体" w:hint="eastAsia"/>
        </w:rPr>
        <w:lastRenderedPageBreak/>
        <w:t>项目培训</w:t>
      </w:r>
      <w:bookmarkEnd w:id="30"/>
      <w:r>
        <w:rPr>
          <w:rFonts w:ascii="宋体" w:hAnsi="宋体" w:cs="宋体" w:hint="eastAsia"/>
        </w:rPr>
        <w:t>方案</w:t>
      </w:r>
      <w:bookmarkEnd w:id="31"/>
    </w:p>
    <w:p w14:paraId="1740781C" w14:textId="77777777" w:rsidR="008F4253" w:rsidRDefault="008F4253">
      <w:pPr>
        <w:pStyle w:val="22"/>
        <w:numPr>
          <w:ilvl w:val="1"/>
          <w:numId w:val="112"/>
        </w:numPr>
        <w:tabs>
          <w:tab w:val="clear" w:pos="420"/>
        </w:tabs>
        <w:spacing w:beforeLines="50" w:before="166" w:afterLines="50" w:after="166" w:line="360" w:lineRule="auto"/>
        <w:rPr>
          <w:rFonts w:ascii="宋体" w:eastAsia="宋体" w:hAnsi="宋体" w:cs="宋体" w:hint="eastAsia"/>
          <w:sz w:val="28"/>
          <w:szCs w:val="28"/>
        </w:rPr>
      </w:pPr>
      <w:bookmarkStart w:id="41" w:name="_Toc496452812"/>
      <w:bookmarkStart w:id="42" w:name="_Toc496300098"/>
      <w:bookmarkStart w:id="43" w:name="_Toc38325946"/>
      <w:bookmarkStart w:id="44" w:name="_Toc103611819"/>
      <w:r>
        <w:rPr>
          <w:rFonts w:ascii="宋体" w:eastAsia="宋体" w:hAnsi="宋体" w:cs="宋体" w:hint="eastAsia"/>
          <w:sz w:val="28"/>
          <w:szCs w:val="28"/>
        </w:rPr>
        <w:t>培训</w:t>
      </w:r>
      <w:bookmarkEnd w:id="41"/>
      <w:bookmarkEnd w:id="42"/>
      <w:bookmarkEnd w:id="43"/>
      <w:r>
        <w:rPr>
          <w:rFonts w:ascii="宋体" w:eastAsia="宋体" w:hAnsi="宋体" w:cs="宋体" w:hint="eastAsia"/>
          <w:sz w:val="28"/>
          <w:szCs w:val="28"/>
        </w:rPr>
        <w:t>目的</w:t>
      </w:r>
      <w:bookmarkEnd w:id="44"/>
    </w:p>
    <w:p w14:paraId="1F4C9674" w14:textId="77777777" w:rsidR="008F4253" w:rsidRDefault="008F4253">
      <w:pPr>
        <w:adjustRightInd w:val="0"/>
        <w:snapToGrid w:val="0"/>
        <w:ind w:firstLine="560"/>
        <w:rPr>
          <w:rFonts w:ascii="宋体" w:hAnsi="宋体" w:cs="宋体" w:hint="eastAsia"/>
          <w:sz w:val="28"/>
          <w:szCs w:val="28"/>
        </w:rPr>
      </w:pPr>
      <w:r>
        <w:rPr>
          <w:rFonts w:ascii="宋体" w:hAnsi="宋体" w:cs="宋体" w:hint="eastAsia"/>
          <w:sz w:val="28"/>
          <w:szCs w:val="28"/>
        </w:rPr>
        <w:t>为了保证系统稳定运行，提高系统使用效率，需要对操作人员提供全方位的培训。通过培训，操作人员能够对产品和系统有充分了解，熟悉系统的设计原理和工作方式，掌握系统的工作流程和操作方法。</w:t>
      </w:r>
    </w:p>
    <w:p w14:paraId="5834A72C" w14:textId="77777777" w:rsidR="008F4253" w:rsidRDefault="008F4253">
      <w:pPr>
        <w:adjustRightInd w:val="0"/>
        <w:snapToGrid w:val="0"/>
        <w:ind w:firstLine="560"/>
        <w:rPr>
          <w:rFonts w:ascii="宋体" w:hAnsi="宋体" w:cs="宋体" w:hint="eastAsia"/>
          <w:sz w:val="28"/>
          <w:szCs w:val="28"/>
        </w:rPr>
      </w:pPr>
      <w:r>
        <w:rPr>
          <w:rFonts w:ascii="宋体" w:hAnsi="宋体" w:cs="宋体" w:hint="eastAsia"/>
          <w:sz w:val="28"/>
          <w:szCs w:val="28"/>
        </w:rPr>
        <w:t>只有经过良好培训，才能让使用者充分了解系统功能，对系统运行过程中产生的问题做出更准确的分析、决策。同时，一个良好的项目，要求有一支训练有素的队伍进行操作和维护，方可使整体运行成本降到最低，大大提高工作效率。</w:t>
      </w:r>
    </w:p>
    <w:p w14:paraId="76FE2450" w14:textId="77777777" w:rsidR="008F4253" w:rsidRDefault="008F4253">
      <w:pPr>
        <w:pStyle w:val="22"/>
        <w:numPr>
          <w:ilvl w:val="1"/>
          <w:numId w:val="112"/>
        </w:numPr>
        <w:tabs>
          <w:tab w:val="clear" w:pos="420"/>
        </w:tabs>
        <w:spacing w:beforeLines="50" w:before="166" w:afterLines="50" w:after="166" w:line="360" w:lineRule="auto"/>
        <w:rPr>
          <w:rFonts w:ascii="宋体" w:eastAsia="宋体" w:hAnsi="宋体" w:cs="宋体" w:hint="eastAsia"/>
          <w:sz w:val="28"/>
          <w:szCs w:val="28"/>
        </w:rPr>
      </w:pPr>
      <w:bookmarkStart w:id="45" w:name="_Toc103611820"/>
      <w:bookmarkStart w:id="46" w:name="_Toc38325949"/>
      <w:bookmarkStart w:id="47" w:name="_Toc496452816"/>
      <w:bookmarkStart w:id="48" w:name="_Toc494895399"/>
      <w:bookmarkStart w:id="49" w:name="_Toc496300102"/>
      <w:r>
        <w:rPr>
          <w:rFonts w:ascii="宋体" w:eastAsia="宋体" w:hAnsi="宋体" w:cs="宋体" w:hint="eastAsia"/>
          <w:sz w:val="28"/>
          <w:szCs w:val="28"/>
        </w:rPr>
        <w:t>培训计划与人员安排</w:t>
      </w:r>
      <w:bookmarkEnd w:id="45"/>
    </w:p>
    <w:p w14:paraId="0EC40F65" w14:textId="77777777" w:rsidR="008F4253" w:rsidRDefault="008F4253">
      <w:pPr>
        <w:adjustRightInd w:val="0"/>
        <w:snapToGrid w:val="0"/>
        <w:ind w:firstLine="560"/>
        <w:rPr>
          <w:rFonts w:ascii="宋体" w:hAnsi="宋体" w:cs="宋体" w:hint="eastAsia"/>
          <w:sz w:val="28"/>
          <w:szCs w:val="28"/>
        </w:rPr>
      </w:pPr>
      <w:r>
        <w:rPr>
          <w:rFonts w:ascii="宋体" w:hAnsi="宋体" w:cs="宋体" w:hint="eastAsia"/>
          <w:sz w:val="28"/>
          <w:szCs w:val="28"/>
        </w:rPr>
        <w:t>我公司将对所有参与项目的人员进行培训，并提交详细培训计划。系统的培训对象包括：普通用户和管理员用户。</w:t>
      </w:r>
    </w:p>
    <w:p w14:paraId="128F52C3" w14:textId="77777777" w:rsidR="008F4253" w:rsidRDefault="008F4253">
      <w:pPr>
        <w:adjustRightInd w:val="0"/>
        <w:snapToGrid w:val="0"/>
        <w:ind w:firstLine="560"/>
        <w:rPr>
          <w:rFonts w:ascii="宋体" w:hAnsi="宋体" w:cs="宋体" w:hint="eastAsia"/>
          <w:sz w:val="28"/>
          <w:szCs w:val="28"/>
        </w:rPr>
      </w:pPr>
      <w:r>
        <w:rPr>
          <w:rFonts w:ascii="宋体" w:hAnsi="宋体" w:cs="宋体" w:hint="eastAsia"/>
          <w:sz w:val="28"/>
          <w:szCs w:val="28"/>
        </w:rPr>
        <w:t>针对本次项目我公司将在在合同签订后结合实际情况，编写适宜当地的全面详细培训计划，提供详实的培训方案。</w:t>
      </w:r>
    </w:p>
    <w:p w14:paraId="1F66B7BE" w14:textId="77777777" w:rsidR="008F4253" w:rsidRDefault="008F4253">
      <w:pPr>
        <w:adjustRightInd w:val="0"/>
        <w:snapToGrid w:val="0"/>
        <w:ind w:firstLine="560"/>
        <w:rPr>
          <w:rFonts w:ascii="宋体" w:hAnsi="宋体" w:cs="宋体" w:hint="eastAsia"/>
          <w:sz w:val="28"/>
          <w:szCs w:val="28"/>
        </w:rPr>
      </w:pPr>
      <w:r>
        <w:rPr>
          <w:rFonts w:ascii="宋体" w:hAnsi="宋体" w:cs="宋体" w:hint="eastAsia"/>
          <w:sz w:val="28"/>
          <w:szCs w:val="28"/>
        </w:rPr>
        <w:t>系统的培训工作在系统上线试运行前实施，项目实施小组在培训实施前编制专门的培训材料。</w:t>
      </w:r>
    </w:p>
    <w:tbl>
      <w:tblPr>
        <w:tblW w:w="8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4"/>
        <w:gridCol w:w="1200"/>
        <w:gridCol w:w="1220"/>
        <w:gridCol w:w="1726"/>
        <w:gridCol w:w="1966"/>
        <w:gridCol w:w="1966"/>
      </w:tblGrid>
      <w:tr w:rsidR="008F4253" w14:paraId="550332B3" w14:textId="77777777">
        <w:tc>
          <w:tcPr>
            <w:tcW w:w="744" w:type="dxa"/>
            <w:vAlign w:val="center"/>
          </w:tcPr>
          <w:p w14:paraId="42A3B0A4" w14:textId="77777777" w:rsidR="008F4253" w:rsidRDefault="008F4253">
            <w:pPr>
              <w:tabs>
                <w:tab w:val="clear" w:pos="840"/>
                <w:tab w:val="center" w:pos="1690"/>
              </w:tabs>
              <w:suppressAutoHyphens/>
              <w:autoSpaceDE w:val="0"/>
              <w:autoSpaceDN w:val="0"/>
              <w:adjustRightInd w:val="0"/>
              <w:ind w:firstLineChars="0" w:firstLine="0"/>
              <w:rPr>
                <w:rFonts w:ascii="宋体" w:hAnsi="宋体" w:cs="宋体" w:hint="eastAsia"/>
              </w:rPr>
            </w:pPr>
            <w:r>
              <w:rPr>
                <w:rFonts w:ascii="宋体" w:hAnsi="宋体" w:cs="宋体" w:hint="eastAsia"/>
                <w:b/>
              </w:rPr>
              <w:t>序号</w:t>
            </w:r>
          </w:p>
        </w:tc>
        <w:tc>
          <w:tcPr>
            <w:tcW w:w="1200" w:type="dxa"/>
            <w:vAlign w:val="center"/>
          </w:tcPr>
          <w:p w14:paraId="1CBC5B66" w14:textId="77777777" w:rsidR="008F4253" w:rsidRDefault="008F4253">
            <w:pPr>
              <w:suppressAutoHyphens/>
              <w:autoSpaceDE w:val="0"/>
              <w:autoSpaceDN w:val="0"/>
              <w:adjustRightInd w:val="0"/>
              <w:ind w:firstLineChars="0" w:firstLine="0"/>
              <w:rPr>
                <w:rFonts w:ascii="宋体" w:hAnsi="宋体" w:cs="宋体" w:hint="eastAsia"/>
              </w:rPr>
            </w:pPr>
            <w:r>
              <w:rPr>
                <w:rFonts w:ascii="宋体" w:hAnsi="宋体" w:cs="宋体" w:hint="eastAsia"/>
                <w:b/>
              </w:rPr>
              <w:t>培训内容</w:t>
            </w:r>
          </w:p>
        </w:tc>
        <w:tc>
          <w:tcPr>
            <w:tcW w:w="1220" w:type="dxa"/>
            <w:vAlign w:val="center"/>
          </w:tcPr>
          <w:p w14:paraId="010B070A" w14:textId="77777777" w:rsidR="008F4253" w:rsidRDefault="008F4253">
            <w:pPr>
              <w:tabs>
                <w:tab w:val="clear" w:pos="840"/>
                <w:tab w:val="center" w:pos="595"/>
              </w:tabs>
              <w:suppressAutoHyphens/>
              <w:autoSpaceDE w:val="0"/>
              <w:autoSpaceDN w:val="0"/>
              <w:adjustRightInd w:val="0"/>
              <w:ind w:firstLineChars="0" w:firstLine="0"/>
              <w:rPr>
                <w:rFonts w:ascii="宋体" w:hAnsi="宋体" w:cs="宋体" w:hint="eastAsia"/>
              </w:rPr>
            </w:pPr>
            <w:r>
              <w:rPr>
                <w:rFonts w:ascii="宋体" w:hAnsi="宋体" w:cs="宋体" w:hint="eastAsia"/>
                <w:b/>
              </w:rPr>
              <w:t>持续时间</w:t>
            </w:r>
          </w:p>
        </w:tc>
        <w:tc>
          <w:tcPr>
            <w:tcW w:w="1726" w:type="dxa"/>
            <w:vAlign w:val="center"/>
          </w:tcPr>
          <w:p w14:paraId="1F19B9D7" w14:textId="77777777" w:rsidR="008F4253" w:rsidRDefault="008F4253">
            <w:pPr>
              <w:tabs>
                <w:tab w:val="clear" w:pos="840"/>
                <w:tab w:val="center" w:pos="595"/>
              </w:tabs>
              <w:suppressAutoHyphens/>
              <w:autoSpaceDE w:val="0"/>
              <w:autoSpaceDN w:val="0"/>
              <w:adjustRightInd w:val="0"/>
              <w:ind w:firstLineChars="0" w:firstLine="0"/>
              <w:rPr>
                <w:rFonts w:ascii="宋体" w:hAnsi="宋体" w:cs="宋体" w:hint="eastAsia"/>
              </w:rPr>
            </w:pPr>
            <w:r>
              <w:rPr>
                <w:rFonts w:ascii="宋体" w:hAnsi="宋体" w:cs="宋体" w:hint="eastAsia"/>
                <w:b/>
              </w:rPr>
              <w:t>培训对象</w:t>
            </w:r>
          </w:p>
        </w:tc>
        <w:tc>
          <w:tcPr>
            <w:tcW w:w="1966" w:type="dxa"/>
            <w:vAlign w:val="center"/>
          </w:tcPr>
          <w:p w14:paraId="38FB3138" w14:textId="77777777" w:rsidR="008F4253" w:rsidRDefault="008F4253">
            <w:pPr>
              <w:tabs>
                <w:tab w:val="clear" w:pos="840"/>
                <w:tab w:val="center" w:pos="520"/>
              </w:tabs>
              <w:suppressAutoHyphens/>
              <w:autoSpaceDE w:val="0"/>
              <w:autoSpaceDN w:val="0"/>
              <w:adjustRightInd w:val="0"/>
              <w:ind w:firstLineChars="0" w:firstLine="0"/>
              <w:rPr>
                <w:rFonts w:ascii="宋体" w:hAnsi="宋体" w:cs="宋体" w:hint="eastAsia"/>
              </w:rPr>
            </w:pPr>
            <w:r>
              <w:rPr>
                <w:rFonts w:ascii="宋体" w:hAnsi="宋体" w:cs="宋体" w:hint="eastAsia"/>
                <w:b/>
              </w:rPr>
              <w:t>培训时间地点</w:t>
            </w:r>
          </w:p>
        </w:tc>
        <w:tc>
          <w:tcPr>
            <w:tcW w:w="1966" w:type="dxa"/>
            <w:vAlign w:val="center"/>
          </w:tcPr>
          <w:p w14:paraId="179BF498" w14:textId="77777777" w:rsidR="008F4253" w:rsidRDefault="008F4253">
            <w:pPr>
              <w:tabs>
                <w:tab w:val="clear" w:pos="840"/>
                <w:tab w:val="center" w:pos="520"/>
              </w:tabs>
              <w:suppressAutoHyphens/>
              <w:autoSpaceDE w:val="0"/>
              <w:autoSpaceDN w:val="0"/>
              <w:adjustRightInd w:val="0"/>
              <w:ind w:firstLineChars="0" w:firstLine="0"/>
              <w:rPr>
                <w:rFonts w:ascii="宋体" w:hAnsi="宋体" w:cs="宋体" w:hint="eastAsia"/>
                <w:b/>
              </w:rPr>
            </w:pPr>
            <w:r>
              <w:rPr>
                <w:rFonts w:ascii="宋体" w:hAnsi="宋体" w:cs="宋体" w:hint="eastAsia"/>
                <w:b/>
              </w:rPr>
              <w:t>培训方式</w:t>
            </w:r>
          </w:p>
        </w:tc>
      </w:tr>
      <w:tr w:rsidR="008F4253" w14:paraId="6E03FA79" w14:textId="77777777">
        <w:tc>
          <w:tcPr>
            <w:tcW w:w="744" w:type="dxa"/>
          </w:tcPr>
          <w:p w14:paraId="76BCE1CE" w14:textId="77777777" w:rsidR="008F4253" w:rsidRDefault="008F4253">
            <w:pPr>
              <w:adjustRightInd w:val="0"/>
              <w:snapToGrid w:val="0"/>
              <w:ind w:firstLine="480"/>
              <w:jc w:val="center"/>
              <w:rPr>
                <w:rFonts w:ascii="宋体" w:hAnsi="宋体" w:cs="宋体" w:hint="eastAsia"/>
              </w:rPr>
            </w:pPr>
            <w:r>
              <w:rPr>
                <w:rFonts w:ascii="宋体" w:hAnsi="宋体" w:cs="宋体" w:hint="eastAsia"/>
              </w:rPr>
              <w:t>1</w:t>
            </w:r>
          </w:p>
        </w:tc>
        <w:tc>
          <w:tcPr>
            <w:tcW w:w="1200" w:type="dxa"/>
          </w:tcPr>
          <w:p w14:paraId="472F8170" w14:textId="77777777" w:rsidR="008F4253" w:rsidRDefault="008F4253">
            <w:pPr>
              <w:adjustRightInd w:val="0"/>
              <w:snapToGrid w:val="0"/>
              <w:ind w:firstLineChars="0" w:firstLine="0"/>
              <w:jc w:val="center"/>
              <w:rPr>
                <w:rFonts w:ascii="宋体" w:hAnsi="宋体" w:cs="宋体" w:hint="eastAsia"/>
              </w:rPr>
            </w:pPr>
            <w:r>
              <w:rPr>
                <w:rFonts w:ascii="宋体" w:hAnsi="宋体" w:cs="宋体" w:hint="eastAsia"/>
              </w:rPr>
              <w:t>系统部署</w:t>
            </w:r>
          </w:p>
        </w:tc>
        <w:tc>
          <w:tcPr>
            <w:tcW w:w="1220" w:type="dxa"/>
          </w:tcPr>
          <w:p w14:paraId="04858B38" w14:textId="77777777" w:rsidR="008F4253" w:rsidRDefault="008F4253">
            <w:pPr>
              <w:adjustRightInd w:val="0"/>
              <w:snapToGrid w:val="0"/>
              <w:ind w:firstLineChars="0" w:firstLine="0"/>
              <w:rPr>
                <w:rFonts w:ascii="宋体" w:hAnsi="宋体" w:cs="宋体" w:hint="eastAsia"/>
              </w:rPr>
            </w:pPr>
            <w:r>
              <w:rPr>
                <w:rFonts w:ascii="宋体" w:hAnsi="宋体" w:cs="宋体" w:hint="eastAsia"/>
              </w:rPr>
              <w:t>4小时</w:t>
            </w:r>
          </w:p>
        </w:tc>
        <w:tc>
          <w:tcPr>
            <w:tcW w:w="1726" w:type="dxa"/>
          </w:tcPr>
          <w:p w14:paraId="123A9B8B" w14:textId="1729B7BB" w:rsidR="008F4253" w:rsidRDefault="0039379E">
            <w:pPr>
              <w:adjustRightInd w:val="0"/>
              <w:snapToGrid w:val="0"/>
              <w:ind w:firstLineChars="0" w:firstLine="0"/>
              <w:rPr>
                <w:rFonts w:ascii="宋体" w:hAnsi="宋体" w:cs="宋体" w:hint="eastAsia"/>
              </w:rPr>
            </w:pPr>
            <w:r>
              <w:rPr>
                <w:rFonts w:ascii="宋体" w:hAnsi="宋体" w:cs="宋体" w:hint="eastAsia"/>
              </w:rPr>
              <w:t>医院</w:t>
            </w:r>
            <w:r w:rsidR="008F4253">
              <w:rPr>
                <w:rFonts w:ascii="宋体" w:hAnsi="宋体" w:cs="宋体" w:hint="eastAsia"/>
              </w:rPr>
              <w:t>相关人员</w:t>
            </w:r>
          </w:p>
        </w:tc>
        <w:tc>
          <w:tcPr>
            <w:tcW w:w="1966" w:type="dxa"/>
          </w:tcPr>
          <w:p w14:paraId="6D6DDFD0" w14:textId="77777777" w:rsidR="008F4253" w:rsidRDefault="008F4253">
            <w:pPr>
              <w:adjustRightInd w:val="0"/>
              <w:snapToGrid w:val="0"/>
              <w:ind w:firstLineChars="0" w:firstLine="0"/>
              <w:rPr>
                <w:rFonts w:ascii="宋体" w:hAnsi="宋体" w:cs="宋体" w:hint="eastAsia"/>
              </w:rPr>
            </w:pPr>
          </w:p>
        </w:tc>
        <w:tc>
          <w:tcPr>
            <w:tcW w:w="1966" w:type="dxa"/>
          </w:tcPr>
          <w:p w14:paraId="2B3010DF" w14:textId="0B3FFEA7" w:rsidR="008F4253" w:rsidRDefault="0039379E">
            <w:pPr>
              <w:adjustRightInd w:val="0"/>
              <w:snapToGrid w:val="0"/>
              <w:ind w:firstLineChars="0" w:firstLine="0"/>
              <w:rPr>
                <w:rFonts w:ascii="宋体" w:hAnsi="宋体" w:cs="宋体" w:hint="eastAsia"/>
              </w:rPr>
            </w:pPr>
            <w:r>
              <w:rPr>
                <w:rFonts w:ascii="宋体" w:hAnsi="宋体" w:cs="宋体" w:hint="eastAsia"/>
              </w:rPr>
              <w:t>现场</w:t>
            </w:r>
          </w:p>
        </w:tc>
      </w:tr>
      <w:tr w:rsidR="008F4253" w14:paraId="54F3EA2B" w14:textId="77777777">
        <w:tc>
          <w:tcPr>
            <w:tcW w:w="744" w:type="dxa"/>
          </w:tcPr>
          <w:p w14:paraId="29ACEE64" w14:textId="77777777" w:rsidR="008F4253" w:rsidRDefault="008F4253">
            <w:pPr>
              <w:adjustRightInd w:val="0"/>
              <w:snapToGrid w:val="0"/>
              <w:ind w:firstLine="480"/>
              <w:rPr>
                <w:rFonts w:ascii="宋体" w:hAnsi="宋体" w:cs="宋体" w:hint="eastAsia"/>
              </w:rPr>
            </w:pPr>
            <w:r>
              <w:rPr>
                <w:rFonts w:ascii="宋体" w:hAnsi="宋体" w:cs="宋体" w:hint="eastAsia"/>
              </w:rPr>
              <w:t>2</w:t>
            </w:r>
          </w:p>
        </w:tc>
        <w:tc>
          <w:tcPr>
            <w:tcW w:w="1200" w:type="dxa"/>
          </w:tcPr>
          <w:p w14:paraId="6A4244AC" w14:textId="77777777" w:rsidR="008F4253" w:rsidRDefault="008F4253">
            <w:pPr>
              <w:adjustRightInd w:val="0"/>
              <w:snapToGrid w:val="0"/>
              <w:ind w:firstLineChars="0" w:firstLine="0"/>
              <w:jc w:val="left"/>
              <w:rPr>
                <w:rFonts w:ascii="宋体" w:hAnsi="宋体" w:cs="宋体" w:hint="eastAsia"/>
              </w:rPr>
            </w:pPr>
            <w:r>
              <w:rPr>
                <w:rFonts w:ascii="宋体" w:hAnsi="宋体" w:cs="宋体" w:hint="eastAsia"/>
              </w:rPr>
              <w:t>系统应用</w:t>
            </w:r>
          </w:p>
        </w:tc>
        <w:tc>
          <w:tcPr>
            <w:tcW w:w="1220" w:type="dxa"/>
          </w:tcPr>
          <w:p w14:paraId="0B516C3B" w14:textId="77777777" w:rsidR="008F4253" w:rsidRDefault="008F4253">
            <w:pPr>
              <w:adjustRightInd w:val="0"/>
              <w:snapToGrid w:val="0"/>
              <w:ind w:firstLineChars="0" w:firstLine="0"/>
              <w:jc w:val="left"/>
              <w:rPr>
                <w:rFonts w:ascii="宋体" w:hAnsi="宋体" w:cs="宋体" w:hint="eastAsia"/>
              </w:rPr>
            </w:pPr>
            <w:r>
              <w:rPr>
                <w:rFonts w:ascii="宋体" w:hAnsi="宋体" w:cs="宋体" w:hint="eastAsia"/>
              </w:rPr>
              <w:t>4小时</w:t>
            </w:r>
          </w:p>
        </w:tc>
        <w:tc>
          <w:tcPr>
            <w:tcW w:w="1726" w:type="dxa"/>
          </w:tcPr>
          <w:p w14:paraId="4DB1BC92" w14:textId="45A34F4E" w:rsidR="008F4253" w:rsidRDefault="0039379E">
            <w:pPr>
              <w:adjustRightInd w:val="0"/>
              <w:snapToGrid w:val="0"/>
              <w:ind w:firstLineChars="0" w:firstLine="0"/>
              <w:jc w:val="left"/>
              <w:rPr>
                <w:rFonts w:ascii="宋体" w:hAnsi="宋体" w:cs="宋体" w:hint="eastAsia"/>
              </w:rPr>
            </w:pPr>
            <w:r>
              <w:rPr>
                <w:rFonts w:ascii="宋体" w:hAnsi="宋体" w:cs="宋体" w:hint="eastAsia"/>
              </w:rPr>
              <w:t>医院</w:t>
            </w:r>
            <w:r w:rsidR="008F4253">
              <w:rPr>
                <w:rFonts w:ascii="宋体" w:hAnsi="宋体" w:cs="宋体" w:hint="eastAsia"/>
              </w:rPr>
              <w:t>相关人员</w:t>
            </w:r>
          </w:p>
        </w:tc>
        <w:tc>
          <w:tcPr>
            <w:tcW w:w="1966" w:type="dxa"/>
          </w:tcPr>
          <w:p w14:paraId="369BFC2A" w14:textId="77777777" w:rsidR="008F4253" w:rsidRDefault="008F4253">
            <w:pPr>
              <w:adjustRightInd w:val="0"/>
              <w:snapToGrid w:val="0"/>
              <w:ind w:firstLineChars="0" w:firstLine="0"/>
              <w:rPr>
                <w:rFonts w:ascii="宋体" w:hAnsi="宋体" w:cs="宋体" w:hint="eastAsia"/>
              </w:rPr>
            </w:pPr>
          </w:p>
        </w:tc>
        <w:tc>
          <w:tcPr>
            <w:tcW w:w="1966" w:type="dxa"/>
          </w:tcPr>
          <w:p w14:paraId="1925A9E8" w14:textId="017F4685" w:rsidR="008F4253" w:rsidRDefault="0039379E">
            <w:pPr>
              <w:adjustRightInd w:val="0"/>
              <w:snapToGrid w:val="0"/>
              <w:ind w:firstLineChars="0" w:firstLine="0"/>
              <w:rPr>
                <w:rFonts w:ascii="宋体" w:hAnsi="宋体" w:cs="宋体" w:hint="eastAsia"/>
              </w:rPr>
            </w:pPr>
            <w:r>
              <w:rPr>
                <w:rFonts w:ascii="宋体" w:hAnsi="宋体" w:cs="宋体" w:hint="eastAsia"/>
              </w:rPr>
              <w:t>现场</w:t>
            </w:r>
          </w:p>
        </w:tc>
      </w:tr>
    </w:tbl>
    <w:p w14:paraId="2C6B5900" w14:textId="77777777" w:rsidR="008F4253" w:rsidRDefault="008F4253">
      <w:pPr>
        <w:adjustRightInd w:val="0"/>
        <w:snapToGrid w:val="0"/>
        <w:ind w:firstLine="480"/>
        <w:rPr>
          <w:rFonts w:ascii="宋体" w:hAnsi="宋体" w:cs="宋体" w:hint="eastAsia"/>
        </w:rPr>
      </w:pPr>
    </w:p>
    <w:p w14:paraId="2D4225A0" w14:textId="77777777" w:rsidR="008F4253" w:rsidRDefault="008F4253">
      <w:pPr>
        <w:pStyle w:val="22"/>
        <w:numPr>
          <w:ilvl w:val="1"/>
          <w:numId w:val="112"/>
        </w:numPr>
        <w:tabs>
          <w:tab w:val="clear" w:pos="420"/>
        </w:tabs>
        <w:spacing w:beforeLines="50" w:before="166" w:afterLines="50" w:after="166" w:line="360" w:lineRule="auto"/>
        <w:rPr>
          <w:rFonts w:ascii="宋体" w:eastAsia="宋体" w:hAnsi="宋体" w:cs="宋体" w:hint="eastAsia"/>
          <w:sz w:val="28"/>
          <w:szCs w:val="28"/>
        </w:rPr>
      </w:pPr>
      <w:bookmarkStart w:id="50" w:name="_Toc103611821"/>
      <w:r>
        <w:rPr>
          <w:rFonts w:ascii="宋体" w:eastAsia="宋体" w:hAnsi="宋体" w:cs="宋体" w:hint="eastAsia"/>
          <w:sz w:val="28"/>
          <w:szCs w:val="28"/>
        </w:rPr>
        <w:t>培训准备与执行</w:t>
      </w:r>
      <w:bookmarkEnd w:id="46"/>
      <w:bookmarkEnd w:id="47"/>
      <w:bookmarkEnd w:id="48"/>
      <w:bookmarkEnd w:id="49"/>
      <w:bookmarkEnd w:id="50"/>
    </w:p>
    <w:p w14:paraId="5DAA2FAF" w14:textId="77777777" w:rsidR="008F4253" w:rsidRDefault="008F4253">
      <w:pPr>
        <w:ind w:firstLine="560"/>
        <w:rPr>
          <w:rFonts w:ascii="宋体" w:hAnsi="宋体" w:cs="宋体" w:hint="eastAsia"/>
          <w:sz w:val="28"/>
          <w:szCs w:val="28"/>
        </w:rPr>
      </w:pPr>
      <w:r>
        <w:rPr>
          <w:rFonts w:ascii="宋体" w:hAnsi="宋体" w:cs="宋体" w:hint="eastAsia"/>
          <w:sz w:val="28"/>
          <w:szCs w:val="28"/>
        </w:rPr>
        <w:t>在为客户进行培训之前，必须与客户项目负责人进行深入的沟通，然后准备培训教材内容。在培训需求明确的前提下，需要与客户项目</w:t>
      </w:r>
      <w:r>
        <w:rPr>
          <w:rFonts w:ascii="宋体" w:hAnsi="宋体" w:cs="宋体" w:hint="eastAsia"/>
          <w:sz w:val="28"/>
          <w:szCs w:val="28"/>
        </w:rPr>
        <w:lastRenderedPageBreak/>
        <w:t>负责人确定：</w:t>
      </w:r>
    </w:p>
    <w:p w14:paraId="64F42E21" w14:textId="77777777" w:rsidR="008F4253" w:rsidRDefault="008F4253">
      <w:pPr>
        <w:ind w:firstLine="560"/>
        <w:rPr>
          <w:rFonts w:ascii="宋体" w:hAnsi="宋体" w:cs="宋体" w:hint="eastAsia"/>
          <w:sz w:val="28"/>
          <w:szCs w:val="28"/>
        </w:rPr>
      </w:pPr>
      <w:r>
        <w:rPr>
          <w:rFonts w:ascii="宋体" w:hAnsi="宋体" w:cs="宋体" w:hint="eastAsia"/>
          <w:sz w:val="28"/>
          <w:szCs w:val="28"/>
        </w:rPr>
        <w:t>双方联系人：各自为该培训指定一个联系人。</w:t>
      </w:r>
    </w:p>
    <w:p w14:paraId="069A94DD" w14:textId="77777777" w:rsidR="008F4253" w:rsidRDefault="008F4253">
      <w:pPr>
        <w:ind w:firstLine="560"/>
        <w:rPr>
          <w:rFonts w:ascii="宋体" w:hAnsi="宋体" w:cs="宋体" w:hint="eastAsia"/>
          <w:sz w:val="28"/>
          <w:szCs w:val="28"/>
        </w:rPr>
      </w:pPr>
      <w:r>
        <w:rPr>
          <w:rFonts w:ascii="宋体" w:hAnsi="宋体" w:cs="宋体" w:hint="eastAsia"/>
          <w:sz w:val="28"/>
          <w:szCs w:val="28"/>
        </w:rPr>
        <w:t>培训时间：确定培训日期，时间周期以及备用方案。</w:t>
      </w:r>
    </w:p>
    <w:p w14:paraId="734D92D6" w14:textId="77777777" w:rsidR="008F4253" w:rsidRDefault="008F4253">
      <w:pPr>
        <w:ind w:firstLine="560"/>
        <w:rPr>
          <w:rFonts w:ascii="宋体" w:hAnsi="宋体" w:cs="宋体" w:hint="eastAsia"/>
          <w:sz w:val="28"/>
          <w:szCs w:val="28"/>
        </w:rPr>
      </w:pPr>
      <w:r>
        <w:rPr>
          <w:rFonts w:ascii="宋体" w:hAnsi="宋体" w:cs="宋体" w:hint="eastAsia"/>
          <w:sz w:val="28"/>
          <w:szCs w:val="28"/>
        </w:rPr>
        <w:t>培训环境：用于授课的教室、投影仪、白板、画笔等；用于上机操作的网络环境，业务管理系统平台等都需要准备就绪。</w:t>
      </w:r>
    </w:p>
    <w:p w14:paraId="0207108F" w14:textId="77777777" w:rsidR="008F4253" w:rsidRDefault="008F4253">
      <w:pPr>
        <w:ind w:firstLine="560"/>
        <w:rPr>
          <w:rFonts w:ascii="宋体" w:hAnsi="宋体" w:cs="宋体" w:hint="eastAsia"/>
          <w:sz w:val="28"/>
          <w:szCs w:val="28"/>
        </w:rPr>
      </w:pPr>
      <w:r>
        <w:rPr>
          <w:rFonts w:ascii="宋体" w:hAnsi="宋体" w:cs="宋体" w:hint="eastAsia"/>
          <w:sz w:val="28"/>
          <w:szCs w:val="28"/>
        </w:rPr>
        <w:t>培训地点：建议在系统使用者本地。</w:t>
      </w:r>
    </w:p>
    <w:p w14:paraId="6412F851" w14:textId="77777777" w:rsidR="008F4253" w:rsidRDefault="008F4253">
      <w:pPr>
        <w:ind w:firstLine="560"/>
        <w:rPr>
          <w:rFonts w:ascii="宋体" w:hAnsi="宋体" w:cs="宋体" w:hint="eastAsia"/>
          <w:sz w:val="28"/>
          <w:szCs w:val="28"/>
        </w:rPr>
      </w:pPr>
      <w:r>
        <w:rPr>
          <w:rFonts w:ascii="宋体" w:hAnsi="宋体" w:cs="宋体" w:hint="eastAsia"/>
          <w:sz w:val="28"/>
          <w:szCs w:val="28"/>
        </w:rPr>
        <w:t>讲师和培训对象：明确授课讲师的组成名单及其简单介绍，客户需要提供培训对象的人数、职位以及主要专业技能。</w:t>
      </w:r>
    </w:p>
    <w:p w14:paraId="46CD2860" w14:textId="77777777" w:rsidR="008F4253" w:rsidRDefault="008F4253">
      <w:pPr>
        <w:pStyle w:val="22"/>
        <w:numPr>
          <w:ilvl w:val="1"/>
          <w:numId w:val="112"/>
        </w:numPr>
        <w:tabs>
          <w:tab w:val="clear" w:pos="420"/>
        </w:tabs>
        <w:spacing w:beforeLines="50" w:before="166" w:afterLines="50" w:after="166" w:line="360" w:lineRule="auto"/>
        <w:rPr>
          <w:rFonts w:ascii="宋体" w:eastAsia="宋体" w:hAnsi="宋体" w:cs="宋体" w:hint="eastAsia"/>
          <w:sz w:val="28"/>
          <w:szCs w:val="28"/>
        </w:rPr>
      </w:pPr>
      <w:bookmarkStart w:id="51" w:name="_Toc103611822"/>
      <w:r>
        <w:rPr>
          <w:rFonts w:ascii="宋体" w:eastAsia="宋体" w:hAnsi="宋体" w:cs="宋体" w:hint="eastAsia"/>
          <w:sz w:val="28"/>
          <w:szCs w:val="28"/>
        </w:rPr>
        <w:t>培训内容</w:t>
      </w:r>
      <w:bookmarkEnd w:id="51"/>
    </w:p>
    <w:p w14:paraId="4792B966" w14:textId="77777777" w:rsidR="008F4253" w:rsidRDefault="008F4253">
      <w:pPr>
        <w:ind w:firstLine="560"/>
        <w:rPr>
          <w:rFonts w:ascii="宋体" w:hAnsi="宋体" w:cs="宋体" w:hint="eastAsia"/>
          <w:color w:val="000000"/>
          <w:sz w:val="28"/>
          <w:szCs w:val="28"/>
        </w:rPr>
      </w:pPr>
      <w:r>
        <w:rPr>
          <w:rFonts w:ascii="宋体" w:hAnsi="宋体" w:cs="宋体" w:hint="eastAsia"/>
          <w:color w:val="000000"/>
          <w:sz w:val="28"/>
          <w:szCs w:val="28"/>
        </w:rPr>
        <w:t>为了让用户能够熟练地使用本系统，承诺对使用单位的系统管理员和操作人员进行培训，确保系统管理员、操作人员安全熟练使用软件。</w:t>
      </w:r>
    </w:p>
    <w:p w14:paraId="62DF65AE" w14:textId="77777777" w:rsidR="008F4253" w:rsidRDefault="008F4253">
      <w:pPr>
        <w:ind w:firstLine="560"/>
        <w:rPr>
          <w:rFonts w:ascii="宋体" w:hAnsi="宋体" w:cs="宋体" w:hint="eastAsia"/>
          <w:color w:val="000000"/>
          <w:sz w:val="28"/>
          <w:szCs w:val="28"/>
        </w:rPr>
      </w:pPr>
      <w:r>
        <w:rPr>
          <w:rFonts w:ascii="宋体" w:hAnsi="宋体" w:cs="宋体" w:hint="eastAsia"/>
          <w:color w:val="000000"/>
          <w:sz w:val="28"/>
          <w:szCs w:val="28"/>
        </w:rPr>
        <w:t>对前台操作人员进行系统操作的培训并提供书面培训教材，所有的资料必须是中文。</w:t>
      </w:r>
    </w:p>
    <w:p w14:paraId="2F4CA612" w14:textId="77777777" w:rsidR="008F4253" w:rsidRDefault="008F4253">
      <w:pPr>
        <w:ind w:firstLine="560"/>
        <w:rPr>
          <w:rFonts w:ascii="宋体" w:hAnsi="宋体" w:cs="宋体" w:hint="eastAsia"/>
          <w:color w:val="000000"/>
          <w:sz w:val="28"/>
          <w:szCs w:val="28"/>
        </w:rPr>
      </w:pPr>
      <w:r>
        <w:rPr>
          <w:rFonts w:ascii="宋体" w:hAnsi="宋体" w:cs="宋体" w:hint="eastAsia"/>
          <w:color w:val="000000"/>
          <w:sz w:val="28"/>
          <w:szCs w:val="28"/>
        </w:rPr>
        <w:t>我们将培训为：平台维护管理培训；用户使用培训。为了保证系统的正常运转，对以上角色分别有不同程度的要求。</w:t>
      </w:r>
    </w:p>
    <w:p w14:paraId="2A8BBC8F" w14:textId="77777777" w:rsidR="008F4253" w:rsidRDefault="008F4253">
      <w:pPr>
        <w:pStyle w:val="affffffffd"/>
        <w:widowControl w:val="0"/>
        <w:numPr>
          <w:ilvl w:val="0"/>
          <w:numId w:val="113"/>
        </w:numPr>
        <w:tabs>
          <w:tab w:val="clear" w:pos="840"/>
        </w:tabs>
        <w:spacing w:line="360" w:lineRule="auto"/>
        <w:ind w:left="0" w:firstLineChars="0" w:firstLine="200"/>
        <w:rPr>
          <w:rFonts w:ascii="宋体" w:hAnsi="宋体" w:cs="宋体" w:hint="eastAsia"/>
          <w:color w:val="000000"/>
          <w:sz w:val="28"/>
          <w:szCs w:val="28"/>
        </w:rPr>
      </w:pPr>
      <w:r>
        <w:rPr>
          <w:rFonts w:ascii="宋体" w:hAnsi="宋体" w:cs="宋体" w:hint="eastAsia"/>
          <w:color w:val="000000"/>
          <w:sz w:val="28"/>
          <w:szCs w:val="28"/>
        </w:rPr>
        <w:t>针对业务人员的培训</w:t>
      </w:r>
    </w:p>
    <w:p w14:paraId="4DCD8062" w14:textId="77777777" w:rsidR="008F4253" w:rsidRDefault="008F4253">
      <w:pPr>
        <w:ind w:firstLine="560"/>
        <w:rPr>
          <w:rFonts w:ascii="宋体" w:hAnsi="宋体" w:cs="宋体" w:hint="eastAsia"/>
          <w:color w:val="000000"/>
          <w:sz w:val="28"/>
          <w:szCs w:val="28"/>
        </w:rPr>
      </w:pPr>
      <w:r>
        <w:rPr>
          <w:rFonts w:ascii="宋体" w:hAnsi="宋体" w:cs="宋体" w:hint="eastAsia"/>
          <w:color w:val="000000"/>
          <w:sz w:val="28"/>
          <w:szCs w:val="28"/>
        </w:rPr>
        <w:t>针对业务操作人员，我们将提供以下内容的培训：应用系统的操作和使用；应用系统维护的基本知识和技术；使所有参加培训的业务人员达到熟练掌握本应用系统的操作、维护的技能。</w:t>
      </w:r>
    </w:p>
    <w:p w14:paraId="5FC2FF8C" w14:textId="77777777" w:rsidR="008F4253" w:rsidRDefault="008F4253">
      <w:pPr>
        <w:pStyle w:val="affffffffd"/>
        <w:widowControl w:val="0"/>
        <w:numPr>
          <w:ilvl w:val="0"/>
          <w:numId w:val="113"/>
        </w:numPr>
        <w:tabs>
          <w:tab w:val="clear" w:pos="840"/>
        </w:tabs>
        <w:spacing w:line="360" w:lineRule="auto"/>
        <w:ind w:left="0" w:firstLineChars="0" w:firstLine="200"/>
        <w:rPr>
          <w:rFonts w:ascii="宋体" w:hAnsi="宋体" w:cs="宋体" w:hint="eastAsia"/>
          <w:color w:val="000000"/>
          <w:sz w:val="28"/>
          <w:szCs w:val="28"/>
        </w:rPr>
      </w:pPr>
      <w:r>
        <w:rPr>
          <w:rFonts w:ascii="宋体" w:hAnsi="宋体" w:cs="宋体" w:hint="eastAsia"/>
          <w:color w:val="000000"/>
          <w:sz w:val="28"/>
          <w:szCs w:val="28"/>
        </w:rPr>
        <w:lastRenderedPageBreak/>
        <w:t>针对技术维护人员</w:t>
      </w:r>
    </w:p>
    <w:p w14:paraId="56D296CB" w14:textId="77777777" w:rsidR="008F4253" w:rsidRDefault="008F4253">
      <w:pPr>
        <w:ind w:firstLine="560"/>
        <w:rPr>
          <w:rFonts w:ascii="宋体" w:hAnsi="宋体" w:cs="宋体" w:hint="eastAsia"/>
          <w:sz w:val="28"/>
          <w:szCs w:val="28"/>
        </w:rPr>
      </w:pPr>
      <w:r>
        <w:rPr>
          <w:rFonts w:ascii="宋体" w:hAnsi="宋体" w:cs="宋体" w:hint="eastAsia"/>
          <w:color w:val="000000"/>
          <w:sz w:val="28"/>
          <w:szCs w:val="28"/>
        </w:rPr>
        <w:t>针对技术维护人员我们将提供系统软件的使用维护工作、系统故障的排除，将技术维护人员能熟练掌握。</w:t>
      </w:r>
    </w:p>
    <w:p w14:paraId="67EFCA07" w14:textId="77777777" w:rsidR="008F4253" w:rsidRDefault="008F4253">
      <w:pPr>
        <w:pStyle w:val="22"/>
        <w:numPr>
          <w:ilvl w:val="1"/>
          <w:numId w:val="112"/>
        </w:numPr>
        <w:tabs>
          <w:tab w:val="clear" w:pos="420"/>
        </w:tabs>
        <w:spacing w:beforeLines="50" w:before="166" w:afterLines="50" w:after="166" w:line="360" w:lineRule="auto"/>
        <w:rPr>
          <w:rFonts w:ascii="宋体" w:eastAsia="宋体" w:hAnsi="宋体" w:cs="宋体" w:hint="eastAsia"/>
          <w:sz w:val="28"/>
          <w:szCs w:val="28"/>
        </w:rPr>
      </w:pPr>
      <w:bookmarkStart w:id="52" w:name="_Toc6327101"/>
      <w:bookmarkStart w:id="53" w:name="_Toc103611823"/>
      <w:r>
        <w:rPr>
          <w:rFonts w:ascii="宋体" w:eastAsia="宋体" w:hAnsi="宋体" w:cs="宋体" w:hint="eastAsia"/>
          <w:sz w:val="28"/>
          <w:szCs w:val="28"/>
        </w:rPr>
        <w:t>培训</w:t>
      </w:r>
      <w:bookmarkEnd w:id="52"/>
      <w:r>
        <w:rPr>
          <w:rFonts w:ascii="宋体" w:eastAsia="宋体" w:hAnsi="宋体" w:cs="宋体" w:hint="eastAsia"/>
          <w:sz w:val="28"/>
          <w:szCs w:val="28"/>
        </w:rPr>
        <w:t>方式</w:t>
      </w:r>
      <w:bookmarkEnd w:id="53"/>
    </w:p>
    <w:p w14:paraId="7526580A" w14:textId="77777777" w:rsidR="008F4253" w:rsidRDefault="008F4253">
      <w:pPr>
        <w:ind w:firstLine="560"/>
        <w:rPr>
          <w:rFonts w:ascii="宋体" w:hAnsi="宋体" w:cs="宋体" w:hint="eastAsia"/>
          <w:color w:val="000000"/>
          <w:sz w:val="28"/>
          <w:szCs w:val="28"/>
        </w:rPr>
      </w:pPr>
      <w:r>
        <w:rPr>
          <w:rFonts w:ascii="宋体" w:hAnsi="宋体" w:cs="宋体" w:hint="eastAsia"/>
          <w:color w:val="000000"/>
          <w:sz w:val="28"/>
          <w:szCs w:val="28"/>
        </w:rPr>
        <w:t>培训方式包括现场培训或线上培训。</w:t>
      </w:r>
    </w:p>
    <w:p w14:paraId="5B0C6E3E" w14:textId="77777777" w:rsidR="008F4253" w:rsidRDefault="008F4253">
      <w:pPr>
        <w:ind w:firstLine="560"/>
        <w:rPr>
          <w:rFonts w:ascii="宋体" w:hAnsi="宋体" w:cs="宋体" w:hint="eastAsia"/>
          <w:color w:val="000000"/>
          <w:sz w:val="28"/>
          <w:szCs w:val="28"/>
        </w:rPr>
      </w:pPr>
      <w:r>
        <w:rPr>
          <w:rFonts w:ascii="宋体" w:hAnsi="宋体" w:cs="宋体" w:hint="eastAsia"/>
          <w:color w:val="000000"/>
          <w:sz w:val="28"/>
          <w:szCs w:val="28"/>
        </w:rPr>
        <w:t>现场培训是集成商或厂家的工程师到现场安装调试相关设备和系统，客户有关技术人员在现场观看和学习，并给予适当实际操作机会，对学习产生的问题随即解答，具有很强的实践和交互性，但人数不能过多。这种方式的培训在所有设备的安装和调试中都将积极予以实现。</w:t>
      </w:r>
    </w:p>
    <w:p w14:paraId="06EE2F0C" w14:textId="77777777" w:rsidR="008F4253" w:rsidRDefault="008F4253">
      <w:pPr>
        <w:ind w:firstLine="560"/>
        <w:rPr>
          <w:rFonts w:ascii="宋体" w:hAnsi="宋体" w:cs="宋体" w:hint="eastAsia"/>
          <w:color w:val="000000"/>
          <w:sz w:val="28"/>
          <w:szCs w:val="28"/>
        </w:rPr>
      </w:pPr>
      <w:r>
        <w:rPr>
          <w:rFonts w:ascii="宋体" w:hAnsi="宋体" w:cs="宋体" w:hint="eastAsia"/>
          <w:color w:val="000000"/>
          <w:sz w:val="28"/>
          <w:szCs w:val="28"/>
        </w:rPr>
        <w:t>拥有一支技术过硬的用户操作和维护队伍、成功实现技术的转移是保证系统顺利建设并长期稳定、良好运转的重要保障。</w:t>
      </w:r>
    </w:p>
    <w:p w14:paraId="7A8F8FC3" w14:textId="77777777" w:rsidR="008F4253" w:rsidRDefault="008F4253">
      <w:pPr>
        <w:ind w:firstLine="560"/>
        <w:rPr>
          <w:rFonts w:ascii="宋体" w:hAnsi="宋体" w:cs="宋体" w:hint="eastAsia"/>
          <w:color w:val="000000"/>
          <w:sz w:val="28"/>
          <w:szCs w:val="28"/>
        </w:rPr>
      </w:pPr>
      <w:r>
        <w:rPr>
          <w:rFonts w:ascii="宋体" w:hAnsi="宋体" w:cs="宋体" w:hint="eastAsia"/>
          <w:color w:val="000000"/>
          <w:sz w:val="28"/>
          <w:szCs w:val="28"/>
        </w:rPr>
        <w:t>将按项目分布情况，在实施安装的同时，现场培训技术人员，以会用、会处理简单问题为目标，使受训教师了解系统连接情况，掌握主要设备的使用方法，了解系统能够实现的各种功能。</w:t>
      </w:r>
    </w:p>
    <w:p w14:paraId="708B12B7" w14:textId="77777777" w:rsidR="008F4253" w:rsidRDefault="008F4253">
      <w:pPr>
        <w:ind w:firstLine="560"/>
        <w:rPr>
          <w:rFonts w:ascii="宋体" w:hAnsi="宋体" w:cs="宋体" w:hint="eastAsia"/>
          <w:color w:val="000000"/>
          <w:sz w:val="28"/>
          <w:szCs w:val="28"/>
        </w:rPr>
      </w:pPr>
      <w:r>
        <w:rPr>
          <w:rFonts w:ascii="宋体" w:hAnsi="宋体" w:cs="宋体" w:hint="eastAsia"/>
          <w:color w:val="000000"/>
          <w:sz w:val="28"/>
          <w:szCs w:val="28"/>
        </w:rPr>
        <w:t>线上培训是在网络上组织的培训方式，当被培训人员分散到各地方，不容易集中到现场进行培训时可启用，是对现场培训的一种补充。</w:t>
      </w:r>
    </w:p>
    <w:p w14:paraId="2259DF75" w14:textId="77777777" w:rsidR="008F4253" w:rsidRDefault="008F4253">
      <w:pPr>
        <w:pStyle w:val="31"/>
        <w:numPr>
          <w:ilvl w:val="2"/>
          <w:numId w:val="112"/>
        </w:numPr>
        <w:tabs>
          <w:tab w:val="clear" w:pos="420"/>
        </w:tabs>
        <w:spacing w:beforeLines="50" w:before="166" w:afterLines="50" w:after="166" w:line="360" w:lineRule="auto"/>
        <w:rPr>
          <w:rFonts w:ascii="宋体" w:hAnsi="宋体" w:cs="宋体" w:hint="eastAsia"/>
          <w:color w:val="auto"/>
          <w:szCs w:val="28"/>
        </w:rPr>
      </w:pPr>
      <w:bookmarkStart w:id="54" w:name="_Toc496452819"/>
      <w:bookmarkStart w:id="55" w:name="_Toc496300105"/>
      <w:bookmarkStart w:id="56" w:name="_Toc38325952"/>
      <w:bookmarkStart w:id="57" w:name="_Toc494895402"/>
      <w:bookmarkStart w:id="58" w:name="_Toc103611824"/>
      <w:r>
        <w:rPr>
          <w:rFonts w:ascii="宋体" w:hAnsi="宋体" w:cs="宋体" w:hint="eastAsia"/>
          <w:color w:val="auto"/>
          <w:szCs w:val="28"/>
        </w:rPr>
        <w:t>培训对象</w:t>
      </w:r>
      <w:bookmarkEnd w:id="54"/>
      <w:bookmarkEnd w:id="55"/>
      <w:bookmarkEnd w:id="56"/>
      <w:bookmarkEnd w:id="57"/>
      <w:bookmarkEnd w:id="58"/>
    </w:p>
    <w:p w14:paraId="6CDE5169" w14:textId="77777777" w:rsidR="008F4253" w:rsidRDefault="008F4253">
      <w:pPr>
        <w:ind w:firstLine="560"/>
        <w:rPr>
          <w:rFonts w:ascii="宋体" w:hAnsi="宋体" w:cs="宋体" w:hint="eastAsia"/>
          <w:color w:val="000000"/>
          <w:sz w:val="28"/>
          <w:szCs w:val="28"/>
        </w:rPr>
      </w:pPr>
      <w:r>
        <w:rPr>
          <w:rFonts w:ascii="宋体" w:hAnsi="宋体" w:cs="宋体" w:hint="eastAsia"/>
          <w:color w:val="000000"/>
          <w:sz w:val="28"/>
          <w:szCs w:val="28"/>
        </w:rPr>
        <w:t>培训的主要对象包括</w:t>
      </w:r>
      <w:r>
        <w:rPr>
          <w:rFonts w:ascii="宋体" w:hAnsi="宋体" w:cs="宋体" w:hint="eastAsia"/>
          <w:sz w:val="28"/>
          <w:szCs w:val="28"/>
          <w:u w:color="000000"/>
          <w:lang w:val="zh-TW"/>
        </w:rPr>
        <w:t>系统管理员、业务管理人员、系统运维人员</w:t>
      </w:r>
      <w:r>
        <w:rPr>
          <w:rFonts w:ascii="宋体" w:hAnsi="宋体" w:cs="宋体" w:hint="eastAsia"/>
          <w:color w:val="000000"/>
          <w:sz w:val="28"/>
          <w:szCs w:val="28"/>
        </w:rPr>
        <w:t>。</w:t>
      </w:r>
    </w:p>
    <w:p w14:paraId="27E6150B" w14:textId="77777777" w:rsidR="008F4253" w:rsidRDefault="008F4253">
      <w:pPr>
        <w:pStyle w:val="31"/>
        <w:numPr>
          <w:ilvl w:val="2"/>
          <w:numId w:val="112"/>
        </w:numPr>
        <w:tabs>
          <w:tab w:val="clear" w:pos="420"/>
        </w:tabs>
        <w:spacing w:beforeLines="50" w:before="166" w:afterLines="50" w:after="166" w:line="360" w:lineRule="auto"/>
        <w:rPr>
          <w:rFonts w:ascii="宋体" w:hAnsi="宋体" w:cs="宋体" w:hint="eastAsia"/>
          <w:color w:val="auto"/>
          <w:szCs w:val="28"/>
        </w:rPr>
      </w:pPr>
      <w:bookmarkStart w:id="59" w:name="_Toc496300107"/>
      <w:bookmarkStart w:id="60" w:name="_Toc494895405"/>
      <w:bookmarkStart w:id="61" w:name="_Toc496452821"/>
      <w:bookmarkStart w:id="62" w:name="_Toc38325954"/>
      <w:bookmarkStart w:id="63" w:name="_Toc103611825"/>
      <w:r>
        <w:rPr>
          <w:rFonts w:ascii="宋体" w:hAnsi="宋体" w:cs="宋体" w:hint="eastAsia"/>
          <w:color w:val="auto"/>
          <w:szCs w:val="28"/>
        </w:rPr>
        <w:lastRenderedPageBreak/>
        <w:t>课程安排</w:t>
      </w:r>
      <w:bookmarkEnd w:id="59"/>
      <w:bookmarkEnd w:id="60"/>
      <w:bookmarkEnd w:id="61"/>
      <w:bookmarkEnd w:id="62"/>
      <w:bookmarkEnd w:id="63"/>
    </w:p>
    <w:p w14:paraId="40C2100D" w14:textId="729F1B08" w:rsidR="008F4253" w:rsidRDefault="008F4253">
      <w:pPr>
        <w:ind w:firstLine="560"/>
        <w:rPr>
          <w:rFonts w:ascii="宋体" w:hAnsi="宋体" w:cs="宋体" w:hint="eastAsia"/>
          <w:color w:val="000000"/>
          <w:sz w:val="28"/>
          <w:szCs w:val="28"/>
        </w:rPr>
      </w:pPr>
      <w:r>
        <w:rPr>
          <w:rFonts w:ascii="宋体" w:hAnsi="宋体" w:cs="宋体" w:hint="eastAsia"/>
          <w:color w:val="000000"/>
          <w:sz w:val="28"/>
          <w:szCs w:val="28"/>
        </w:rPr>
        <w:t>培训教材是根据系统</w:t>
      </w:r>
      <w:r w:rsidR="0039379E">
        <w:rPr>
          <w:rFonts w:ascii="宋体" w:hAnsi="宋体" w:cs="宋体" w:hint="eastAsia"/>
          <w:color w:val="000000"/>
          <w:sz w:val="28"/>
          <w:szCs w:val="28"/>
        </w:rPr>
        <w:t>产品规格说明书为依据</w:t>
      </w:r>
      <w:r>
        <w:rPr>
          <w:rFonts w:ascii="宋体" w:hAnsi="宋体" w:cs="宋体" w:hint="eastAsia"/>
          <w:color w:val="000000"/>
          <w:sz w:val="28"/>
          <w:szCs w:val="28"/>
        </w:rPr>
        <w:t>，由教材编制人员根据用户实际情况编制培训课程教材、简易操作手册、作业表单、报表规范及其他各种培训需要的资料。</w:t>
      </w:r>
    </w:p>
    <w:p w14:paraId="6FEEA061" w14:textId="249E49D2" w:rsidR="008F4253" w:rsidRDefault="008F4253">
      <w:pPr>
        <w:ind w:firstLine="560"/>
        <w:rPr>
          <w:rFonts w:ascii="宋体" w:hAnsi="宋体" w:cs="宋体" w:hint="eastAsia"/>
          <w:color w:val="000000"/>
          <w:sz w:val="28"/>
          <w:szCs w:val="28"/>
        </w:rPr>
      </w:pPr>
      <w:r>
        <w:rPr>
          <w:rFonts w:ascii="宋体" w:hAnsi="宋体" w:cs="宋体" w:hint="eastAsia"/>
          <w:color w:val="000000"/>
          <w:sz w:val="28"/>
          <w:szCs w:val="28"/>
        </w:rPr>
        <w:t>培训教材还将采用多媒体的方式，将系统功能、业务流程、系统操作等培训内容制作成生动活泼的多媒体，以及系统的模拟操作。多媒体方式教材主要针对具体操作人员的操作使用培训，发放给参与系统日常使用的人员进行自习，作为课堂培训的辅助手段，而且可以扩大培训的对象范围。</w:t>
      </w:r>
    </w:p>
    <w:bookmarkEnd w:id="32"/>
    <w:bookmarkEnd w:id="33"/>
    <w:bookmarkEnd w:id="34"/>
    <w:bookmarkEnd w:id="35"/>
    <w:bookmarkEnd w:id="36"/>
    <w:bookmarkEnd w:id="37"/>
    <w:bookmarkEnd w:id="38"/>
    <w:bookmarkEnd w:id="39"/>
    <w:bookmarkEnd w:id="40"/>
    <w:p w14:paraId="308BAB64" w14:textId="77777777" w:rsidR="006014F1" w:rsidRDefault="006014F1">
      <w:pPr>
        <w:pStyle w:val="affffffffff8"/>
        <w:rPr>
          <w:rFonts w:hint="eastAsia"/>
        </w:rPr>
      </w:pPr>
    </w:p>
    <w:sectPr w:rsidR="006014F1">
      <w:headerReference w:type="default" r:id="rId16"/>
      <w:footerReference w:type="default" r:id="rId17"/>
      <w:pgSz w:w="11906" w:h="16838"/>
      <w:pgMar w:top="1440" w:right="1797" w:bottom="1440" w:left="1797" w:header="850" w:footer="992" w:gutter="0"/>
      <w:cols w:space="720"/>
      <w:docGrid w:type="linesAndChars" w:linePitch="332"/>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37">
      <wne:acd wne:acdName="acd5"/>
    </wne:keymap>
    <wne:keymap wne:kcmPrimary="0438">
      <wne:acd wne:acdName="acd6"/>
    </wne:keymap>
    <wne:keymap wne:kcmPrimary="0443">
      <wne:acd wne:acdName="acd7"/>
    </wne:keymap>
    <wne:keymap wne:kcmPrimary="0448">
      <wne:acd wne:acdName="acd8"/>
    </wne:keymap>
    <wne:keymap wne:kcmPrimary="0449">
      <wne:acd wne:acdName="acd9"/>
    </wne:keymap>
    <wne:keymap wne:kcmPrimary="0450">
      <wne:acd wne:acdName="acd10"/>
    </wne:keymap>
    <wne:keymap wne:kcmPrimary="0454">
      <wne:acd wne:acdName="acd11"/>
    </wne:keymap>
    <wne:keymap wne:kcmPrimary="0457">
      <wne:acd wne:acdName="acd12"/>
    </wne:keymap>
    <wne:keymap wne:kcmPrimary="0470">
      <wne:acd wne:acdName="acd13"/>
    </wne:keymap>
    <wne:keymap wne:kcmPrimary="0471">
      <wne:acd wne:acdName="acd14"/>
    </wne:keymap>
    <wne:keymap wne:kcmPrimary="0474">
      <wne:acd wne:acdName="acd15"/>
    </wne:keymap>
    <wne:keymap wne:kcmPrimary="0475">
      <wne:acd wne:acdName="acd16"/>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cA" wne:acdName="acd5" wne:fciIndexBasedOn="0065"/>
    <wne:acd wne:argValue="AQAAAAgA" wne:acdName="acd6" wne:fciIndexBasedOn="0065"/>
    <wne:acd wne:argValue="AgBoiDxomJjobDdoD18=" wne:acdName="acd7" wne:fciIndexBasedOn="0065"/>
    <wne:acd wne:argValue="AgBoiDRZh2VXWzdoD18=" wne:acdName="acd8" wne:fciIndexBasedOn="0065"/>
    <wne:acd wne:argValue="AgCcZVNPN2gPXw==" wne:acdName="acd9" wne:fciIndexBasedOn="0065"/>
    <wne:acd wne:argValue="AgD+VodlV1s=" wne:acdName="acd10" wne:fciIndexBasedOn="0065"/>
    <wne:acd wne:argValue="AgBoiDxoh2VXWzdoD18=" wne:acdName="acd11" wne:fciIndexBasedOn="0065"/>
    <wne:acd wne:argValue="AgBja4dlN2gPXw==" wne:acdName="acd12" wne:fciIndexBasedOn="0065"/>
    <wne:acd wne:argValue="AgAWf/dTN2gPXzEA" wne:acdName="acd13" wne:fciIndexBasedOn="0065"/>
    <wne:acd wne:argValue="AgAWf/dTN2gPXzIA" wne:acdName="acd14" wne:fciIndexBasedOn="0065"/>
    <wne:acd wne:argValue="AgBoiDxoFn/3UzdoD18xAA==" wne:acdName="acd15" wne:fciIndexBasedOn="0065"/>
    <wne:acd wne:argValue="AgBoiDxoFn/3UzdoD18yAA==" wne:acdName="acd1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74F4F" w14:textId="77777777" w:rsidR="00225E03" w:rsidRDefault="00225E03">
      <w:pPr>
        <w:spacing w:line="240" w:lineRule="auto"/>
        <w:ind w:firstLine="480"/>
      </w:pPr>
      <w:r>
        <w:separator/>
      </w:r>
    </w:p>
  </w:endnote>
  <w:endnote w:type="continuationSeparator" w:id="0">
    <w:p w14:paraId="66CB9814" w14:textId="77777777" w:rsidR="00225E03" w:rsidRDefault="00225E0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Romans">
    <w:altName w:val="Courier New"/>
    <w:charset w:val="00"/>
    <w:family w:val="auto"/>
    <w:pitch w:val="default"/>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ˎ̥">
    <w:altName w:val="Times New Roman"/>
    <w:charset w:val="01"/>
    <w:family w:val="roman"/>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font-weight : 400">
    <w:altName w:val="Segoe Print"/>
    <w:charset w:val="00"/>
    <w:family w:val="auto"/>
    <w:pitch w:val="default"/>
    <w:sig w:usb0="00000000" w:usb1="00000000" w:usb2="00000000"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03" w:usb1="288F0000" w:usb2="00000016" w:usb3="00000000" w:csb0="00040001" w:csb1="00000000"/>
  </w:font>
  <w:font w:name="Letter Gothic">
    <w:altName w:val="微软雅黑"/>
    <w:charset w:val="00"/>
    <w:family w:val="roman"/>
    <w:pitch w:val="default"/>
    <w:sig w:usb0="00000000" w:usb1="00000000" w:usb2="00000000" w:usb3="00000000" w:csb0="00040001" w:csb1="00000000"/>
  </w:font>
  <w:font w:name="方正中俊黑简体">
    <w:altName w:val="黑体"/>
    <w:charset w:val="86"/>
    <w:family w:val="auto"/>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Geneva">
    <w:altName w:val="Arial"/>
    <w:charset w:val="00"/>
    <w:family w:val="swiss"/>
    <w:pitch w:val="default"/>
    <w:sig w:usb0="E00002FF" w:usb1="5200205F" w:usb2="00A0C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ms Rmn">
    <w:panose1 w:val="02020603040505020304"/>
    <w:charset w:val="00"/>
    <w:family w:val="roman"/>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隶书">
    <w:panose1 w:val="02010509060101010101"/>
    <w:charset w:val="86"/>
    <w:family w:val="modern"/>
    <w:pitch w:val="fixed"/>
    <w:sig w:usb0="00000001" w:usb1="080E0000" w:usb2="00000010" w:usb3="00000000" w:csb0="00040000" w:csb1="00000000"/>
  </w:font>
  <w:font w:name="华文宋体">
    <w:panose1 w:val="02010600040101010101"/>
    <w:charset w:val="86"/>
    <w:family w:val="auto"/>
    <w:pitch w:val="variable"/>
    <w:sig w:usb0="00000287" w:usb1="080F0000" w:usb2="00000010" w:usb3="00000000" w:csb0="0004009F" w:csb1="00000000"/>
  </w:font>
  <w:font w:name="Microsoft Sans Serif">
    <w:panose1 w:val="020B0604020202020204"/>
    <w:charset w:val="00"/>
    <w:family w:val="swiss"/>
    <w:pitch w:val="variable"/>
    <w:sig w:usb0="E5002EFF" w:usb1="C000605B" w:usb2="00000029" w:usb3="00000000" w:csb0="000101FF" w:csb1="00000000"/>
  </w:font>
  <w:font w:name="Monaco">
    <w:altName w:val="Courier New"/>
    <w:charset w:val="00"/>
    <w:family w:val="auto"/>
    <w:pitch w:val="default"/>
    <w:sig w:usb0="A00002FF" w:usb1="500039FB" w:usb2="00000000" w:usb3="00000000" w:csb0="00000197" w:csb1="00000000"/>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Palatino Linotype">
    <w:panose1 w:val="02040502050505030304"/>
    <w:charset w:val="00"/>
    <w:family w:val="roman"/>
    <w:pitch w:val="variable"/>
    <w:sig w:usb0="E0000287" w:usb1="40000013" w:usb2="00000000" w:usb3="00000000" w:csb0="0000019F" w:csb1="00000000"/>
  </w:font>
  <w:font w:name="Futura Bk">
    <w:altName w:val="Trebuchet MS"/>
    <w:charset w:val="00"/>
    <w:family w:val="swiss"/>
    <w:pitch w:val="default"/>
    <w:sig w:usb0="00000000"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755AB" w14:textId="77777777" w:rsidR="008F4253" w:rsidRDefault="008F4253">
    <w:pPr>
      <w:pStyle w:val="afffff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0D947" w14:textId="77777777" w:rsidR="008F4253" w:rsidRDefault="008F4253">
    <w:pPr>
      <w:pStyle w:val="affffff2"/>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E8135" w14:textId="77777777" w:rsidR="008F4253" w:rsidRDefault="008F4253">
    <w:pPr>
      <w:pStyle w:val="afffff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27EDD" w14:textId="449C31C0" w:rsidR="008F4253" w:rsidRDefault="0039379E">
    <w:pPr>
      <w:pStyle w:val="affffff2"/>
      <w:ind w:firstLine="360"/>
      <w:jc w:val="center"/>
    </w:pPr>
    <w:r>
      <w:rPr>
        <w:noProof/>
      </w:rPr>
      <mc:AlternateContent>
        <mc:Choice Requires="wps">
          <w:drawing>
            <wp:anchor distT="0" distB="0" distL="114300" distR="114300" simplePos="0" relativeHeight="251657728" behindDoc="0" locked="0" layoutInCell="1" allowOverlap="1" wp14:anchorId="2CCB46FE" wp14:editId="306C44E7">
              <wp:simplePos x="0" y="0"/>
              <wp:positionH relativeFrom="margin">
                <wp:align>center</wp:align>
              </wp:positionH>
              <wp:positionV relativeFrom="paragraph">
                <wp:posOffset>0</wp:posOffset>
              </wp:positionV>
              <wp:extent cx="419735" cy="262890"/>
              <wp:effectExtent l="0" t="0" r="0" b="3175"/>
              <wp:wrapNone/>
              <wp:docPr id="480531104"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735" cy="262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F442F" w14:textId="77777777" w:rsidR="008F4253" w:rsidRDefault="008F4253">
                          <w:pPr>
                            <w:ind w:firstLine="480"/>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CCB46FE" id="_x0000_t202" coordsize="21600,21600" o:spt="202" path="m,l,21600r21600,l21600,xe">
              <v:stroke joinstyle="miter"/>
              <v:path gradientshapeok="t" o:connecttype="rect"/>
            </v:shapetype>
            <v:shape id="文本框 7" o:spid="_x0000_s1026" type="#_x0000_t202" style="position:absolute;left:0;text-align:left;margin-left:0;margin-top:0;width:33.05pt;height:20.7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" filled="f" stroked="f">
              <v:textbox style="mso-fit-shape-to-text:t" inset="0,0,0,0">
                <w:txbxContent>
                  <w:p w14:paraId="0D6F442F" w14:textId="77777777" w:rsidR="008F4253" w:rsidRDefault="008F4253">
                    <w:pPr>
                      <w:ind w:firstLine="480"/>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AA18" w14:textId="77777777" w:rsidR="006014F1" w:rsidRDefault="006014F1">
    <w:pPr>
      <w:pStyle w:val="afffff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BD11A" w14:textId="77777777" w:rsidR="00225E03" w:rsidRDefault="00225E03">
      <w:pPr>
        <w:spacing w:line="240" w:lineRule="auto"/>
        <w:ind w:firstLine="480"/>
      </w:pPr>
      <w:r>
        <w:separator/>
      </w:r>
    </w:p>
  </w:footnote>
  <w:footnote w:type="continuationSeparator" w:id="0">
    <w:p w14:paraId="3973E20E" w14:textId="77777777" w:rsidR="00225E03" w:rsidRDefault="00225E0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CE3D1" w14:textId="77777777" w:rsidR="008F4253" w:rsidRDefault="008F4253">
    <w:pPr>
      <w:pStyle w:val="afffff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5DA40" w14:textId="77777777" w:rsidR="008F4253" w:rsidRDefault="0058716D">
    <w:pPr>
      <w:pStyle w:val="affffff4"/>
      <w:ind w:firstLine="360"/>
    </w:pPr>
    <w:r>
      <w:tab/>
    </w:r>
    <w:r>
      <w:tab/>
      <w:t xml:space="preserve">                  </w:t>
    </w:r>
    <w:r>
      <w:tab/>
    </w:r>
    <w:r>
      <w:rPr>
        <w:rFonts w:hint="eastAsia"/>
      </w:rPr>
      <w:t>培训方案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FE91" w14:textId="77777777" w:rsidR="008F4253" w:rsidRDefault="008F4253">
    <w:pPr>
      <w:pStyle w:val="affffff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92B1" w14:textId="77777777" w:rsidR="006014F1" w:rsidRDefault="006014F1">
    <w:pPr>
      <w:pStyle w:val="affffff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901639"/>
    <w:multiLevelType w:val="singleLevel"/>
    <w:tmpl w:val="93901639"/>
    <w:lvl w:ilvl="0">
      <w:start w:val="1"/>
      <w:numFmt w:val="chineseCounting"/>
      <w:suff w:val="nothing"/>
      <w:lvlText w:val="%1、"/>
      <w:lvlJc w:val="left"/>
      <w:pPr>
        <w:ind w:left="-180" w:firstLine="420"/>
      </w:pPr>
      <w:rPr>
        <w:rFonts w:hint="eastAsia"/>
      </w:rPr>
    </w:lvl>
  </w:abstractNum>
  <w:abstractNum w:abstractNumId="1" w15:restartNumberingAfterBreak="0">
    <w:nsid w:val="FFFFFF7C"/>
    <w:multiLevelType w:val="singleLevel"/>
    <w:tmpl w:val="FFFFFF7C"/>
    <w:lvl w:ilvl="0">
      <w:start w:val="1"/>
      <w:numFmt w:val="decimal"/>
      <w:pStyle w:val="5"/>
      <w:lvlText w:val="%1."/>
      <w:lvlJc w:val="left"/>
      <w:pPr>
        <w:tabs>
          <w:tab w:val="num" w:pos="3322"/>
        </w:tabs>
        <w:ind w:left="3322" w:hanging="360"/>
      </w:pPr>
    </w:lvl>
  </w:abstractNum>
  <w:abstractNum w:abstractNumId="2" w15:restartNumberingAfterBreak="0">
    <w:nsid w:val="FFFFFF7D"/>
    <w:multiLevelType w:val="singleLevel"/>
    <w:tmpl w:val="FFFFFF7D"/>
    <w:lvl w:ilvl="0">
      <w:start w:val="1"/>
      <w:numFmt w:val="decimal"/>
      <w:pStyle w:val="4"/>
      <w:lvlText w:val="%1."/>
      <w:lvlJc w:val="left"/>
      <w:pPr>
        <w:tabs>
          <w:tab w:val="num" w:pos="1620"/>
        </w:tabs>
        <w:ind w:left="1620" w:hanging="360"/>
      </w:pPr>
    </w:lvl>
  </w:abstractNum>
  <w:abstractNum w:abstractNumId="3" w15:restartNumberingAfterBreak="0">
    <w:nsid w:val="FFFFFF7E"/>
    <w:multiLevelType w:val="singleLevel"/>
    <w:tmpl w:val="FFFFFF7E"/>
    <w:lvl w:ilvl="0">
      <w:start w:val="1"/>
      <w:numFmt w:val="decimal"/>
      <w:pStyle w:val="3"/>
      <w:lvlText w:val="%1."/>
      <w:lvlJc w:val="left"/>
      <w:pPr>
        <w:tabs>
          <w:tab w:val="num" w:pos="1200"/>
        </w:tabs>
        <w:ind w:left="1200" w:hanging="360"/>
      </w:pPr>
    </w:lvl>
  </w:abstractNum>
  <w:abstractNum w:abstractNumId="4" w15:restartNumberingAfterBreak="0">
    <w:nsid w:val="FFFFFF7F"/>
    <w:multiLevelType w:val="singleLevel"/>
    <w:tmpl w:val="FFFFFF7F"/>
    <w:lvl w:ilvl="0">
      <w:start w:val="1"/>
      <w:numFmt w:val="decimal"/>
      <w:pStyle w:val="2"/>
      <w:lvlText w:val="%1."/>
      <w:lvlJc w:val="left"/>
      <w:pPr>
        <w:tabs>
          <w:tab w:val="num" w:pos="780"/>
        </w:tabs>
        <w:ind w:left="780" w:hanging="360"/>
      </w:pPr>
    </w:lvl>
  </w:abstractNum>
  <w:abstractNum w:abstractNumId="5" w15:restartNumberingAfterBreak="0">
    <w:nsid w:val="FFFFFF80"/>
    <w:multiLevelType w:val="singleLevel"/>
    <w:tmpl w:val="FFFFFF80"/>
    <w:lvl w:ilvl="0">
      <w:start w:val="1"/>
      <w:numFmt w:val="bullet"/>
      <w:pStyle w:val="50"/>
      <w:lvlText w:val=""/>
      <w:lvlJc w:val="left"/>
      <w:pPr>
        <w:tabs>
          <w:tab w:val="num" w:pos="2040"/>
        </w:tabs>
        <w:ind w:left="204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40"/>
      <w:lvlText w:val=""/>
      <w:lvlJc w:val="left"/>
      <w:pPr>
        <w:tabs>
          <w:tab w:val="num" w:pos="1620"/>
        </w:tabs>
        <w:ind w:left="162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30"/>
      <w:lvlText w:val=""/>
      <w:lvlJc w:val="left"/>
      <w:pPr>
        <w:tabs>
          <w:tab w:val="num" w:pos="1200"/>
        </w:tabs>
        <w:ind w:left="1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20"/>
      <w:lvlText w:val=""/>
      <w:lvlJc w:val="left"/>
      <w:pPr>
        <w:tabs>
          <w:tab w:val="num" w:pos="780"/>
        </w:tabs>
        <w:ind w:left="780" w:hanging="360"/>
      </w:pPr>
      <w:rPr>
        <w:rFonts w:ascii="Wingdings" w:hAnsi="Wingdings" w:hint="default"/>
      </w:rPr>
    </w:lvl>
  </w:abstractNum>
  <w:abstractNum w:abstractNumId="9" w15:restartNumberingAfterBreak="0">
    <w:nsid w:val="FFFFFF89"/>
    <w:multiLevelType w:val="singleLevel"/>
    <w:tmpl w:val="FFFFFF89"/>
    <w:lvl w:ilvl="0">
      <w:start w:val="1"/>
      <w:numFmt w:val="bullet"/>
      <w:pStyle w:val="a"/>
      <w:lvlText w:val=""/>
      <w:lvlJc w:val="left"/>
      <w:pPr>
        <w:tabs>
          <w:tab w:val="num" w:pos="360"/>
        </w:tabs>
        <w:ind w:left="360" w:hanging="360"/>
      </w:pPr>
      <w:rPr>
        <w:rFonts w:ascii="Wingdings" w:hAnsi="Wingdings" w:hint="default"/>
      </w:rPr>
    </w:lvl>
  </w:abstractNum>
  <w:abstractNum w:abstractNumId="10" w15:restartNumberingAfterBreak="0">
    <w:nsid w:val="00000018"/>
    <w:multiLevelType w:val="multilevel"/>
    <w:tmpl w:val="00000018"/>
    <w:lvl w:ilvl="0">
      <w:start w:val="1"/>
      <w:numFmt w:val="bullet"/>
      <w:pStyle w:val="a0"/>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1" w15:restartNumberingAfterBreak="0">
    <w:nsid w:val="002E0579"/>
    <w:multiLevelType w:val="multilevel"/>
    <w:tmpl w:val="002E0579"/>
    <w:lvl w:ilvl="0">
      <w:start w:val="1"/>
      <w:numFmt w:val="decimal"/>
      <w:pStyle w:val="a1"/>
      <w:lvlText w:val="表7.%1"/>
      <w:lvlJc w:val="left"/>
      <w:pPr>
        <w:ind w:left="107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70" w:hanging="420"/>
      </w:pPr>
    </w:lvl>
    <w:lvl w:ilvl="2">
      <w:start w:val="1"/>
      <w:numFmt w:val="lowerRoman"/>
      <w:lvlText w:val="%3."/>
      <w:lvlJc w:val="right"/>
      <w:pPr>
        <w:ind w:left="1490" w:hanging="420"/>
      </w:pPr>
    </w:lvl>
    <w:lvl w:ilvl="3">
      <w:start w:val="1"/>
      <w:numFmt w:val="decimal"/>
      <w:lvlText w:val="%4."/>
      <w:lvlJc w:val="left"/>
      <w:pPr>
        <w:ind w:left="1910" w:hanging="420"/>
      </w:pPr>
    </w:lvl>
    <w:lvl w:ilvl="4">
      <w:start w:val="1"/>
      <w:numFmt w:val="lowerLetter"/>
      <w:lvlText w:val="%5)"/>
      <w:lvlJc w:val="left"/>
      <w:pPr>
        <w:ind w:left="2330" w:hanging="420"/>
      </w:pPr>
    </w:lvl>
    <w:lvl w:ilvl="5">
      <w:start w:val="1"/>
      <w:numFmt w:val="lowerRoman"/>
      <w:lvlText w:val="%6."/>
      <w:lvlJc w:val="right"/>
      <w:pPr>
        <w:ind w:left="2750" w:hanging="420"/>
      </w:pPr>
    </w:lvl>
    <w:lvl w:ilvl="6">
      <w:start w:val="1"/>
      <w:numFmt w:val="decimal"/>
      <w:lvlText w:val="%7."/>
      <w:lvlJc w:val="left"/>
      <w:pPr>
        <w:ind w:left="3170" w:hanging="420"/>
      </w:pPr>
    </w:lvl>
    <w:lvl w:ilvl="7">
      <w:start w:val="1"/>
      <w:numFmt w:val="lowerLetter"/>
      <w:lvlText w:val="%8)"/>
      <w:lvlJc w:val="left"/>
      <w:pPr>
        <w:ind w:left="3590" w:hanging="420"/>
      </w:pPr>
    </w:lvl>
    <w:lvl w:ilvl="8">
      <w:start w:val="1"/>
      <w:numFmt w:val="lowerRoman"/>
      <w:lvlText w:val="%9."/>
      <w:lvlJc w:val="right"/>
      <w:pPr>
        <w:ind w:left="4010" w:hanging="420"/>
      </w:pPr>
    </w:lvl>
  </w:abstractNum>
  <w:abstractNum w:abstractNumId="12" w15:restartNumberingAfterBreak="0">
    <w:nsid w:val="004D2642"/>
    <w:multiLevelType w:val="multilevel"/>
    <w:tmpl w:val="004D2642"/>
    <w:lvl w:ilvl="0">
      <w:start w:val="1"/>
      <w:numFmt w:val="decimal"/>
      <w:pStyle w:val="a2"/>
      <w:lvlText w:val="图7.%1"/>
      <w:lvlJc w:val="left"/>
      <w:pPr>
        <w:ind w:left="42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01E97D22"/>
    <w:multiLevelType w:val="multilevel"/>
    <w:tmpl w:val="01E97D22"/>
    <w:lvl w:ilvl="0">
      <w:start w:val="1"/>
      <w:numFmt w:val="decimal"/>
      <w:pStyle w:val="a3"/>
      <w:lvlText w:val="图3.%1"/>
      <w:lvlJc w:val="left"/>
      <w:pPr>
        <w:ind w:left="42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024E21F8"/>
    <w:multiLevelType w:val="multilevel"/>
    <w:tmpl w:val="024E21F8"/>
    <w:lvl w:ilvl="0">
      <w:start w:val="1"/>
      <w:numFmt w:val="decimal"/>
      <w:pStyle w:val="1H14h1Level1TopicHeadingHeading0R1H11A-1"/>
      <w:lvlText w:val="%1)"/>
      <w:lvlJc w:val="left"/>
      <w:pPr>
        <w:tabs>
          <w:tab w:val="num" w:pos="840"/>
        </w:tabs>
        <w:ind w:left="840" w:hanging="360"/>
      </w:pPr>
      <w:rPr>
        <w:rFonts w:cs="Times New Roman" w:hint="default"/>
        <w:b/>
        <w:bCs/>
      </w:rPr>
    </w:lvl>
    <w:lvl w:ilvl="1">
      <w:start w:val="1"/>
      <w:numFmt w:val="lowerLetter"/>
      <w:lvlText w:val="%2)"/>
      <w:lvlJc w:val="left"/>
      <w:pPr>
        <w:tabs>
          <w:tab w:val="num" w:pos="1320"/>
        </w:tabs>
        <w:ind w:left="1320" w:hanging="420"/>
      </w:pPr>
      <w:rPr>
        <w:rFonts w:cs="Times New Roman"/>
      </w:rPr>
    </w:lvl>
    <w:lvl w:ilvl="2">
      <w:start w:val="1"/>
      <w:numFmt w:val="lowerRoman"/>
      <w:lvlText w:val="%3."/>
      <w:lvlJc w:val="right"/>
      <w:pPr>
        <w:tabs>
          <w:tab w:val="num" w:pos="1740"/>
        </w:tabs>
        <w:ind w:left="1740" w:hanging="420"/>
      </w:pPr>
      <w:rPr>
        <w:rFonts w:cs="Times New Roman"/>
      </w:rPr>
    </w:lvl>
    <w:lvl w:ilvl="3">
      <w:start w:val="1"/>
      <w:numFmt w:val="decimal"/>
      <w:lvlText w:val="%4."/>
      <w:lvlJc w:val="left"/>
      <w:pPr>
        <w:tabs>
          <w:tab w:val="num" w:pos="2160"/>
        </w:tabs>
        <w:ind w:left="2160" w:hanging="420"/>
      </w:pPr>
      <w:rPr>
        <w:rFonts w:cs="Times New Roman"/>
      </w:rPr>
    </w:lvl>
    <w:lvl w:ilvl="4">
      <w:start w:val="1"/>
      <w:numFmt w:val="lowerLetter"/>
      <w:lvlText w:val="%5)"/>
      <w:lvlJc w:val="left"/>
      <w:pPr>
        <w:tabs>
          <w:tab w:val="num" w:pos="2580"/>
        </w:tabs>
        <w:ind w:left="2580" w:hanging="420"/>
      </w:pPr>
      <w:rPr>
        <w:rFonts w:cs="Times New Roman"/>
      </w:rPr>
    </w:lvl>
    <w:lvl w:ilvl="5">
      <w:start w:val="1"/>
      <w:numFmt w:val="lowerRoman"/>
      <w:lvlText w:val="%6."/>
      <w:lvlJc w:val="right"/>
      <w:pPr>
        <w:tabs>
          <w:tab w:val="num" w:pos="3000"/>
        </w:tabs>
        <w:ind w:left="3000" w:hanging="420"/>
      </w:pPr>
      <w:rPr>
        <w:rFonts w:cs="Times New Roman"/>
      </w:rPr>
    </w:lvl>
    <w:lvl w:ilvl="6">
      <w:start w:val="1"/>
      <w:numFmt w:val="decimal"/>
      <w:lvlText w:val="%7."/>
      <w:lvlJc w:val="left"/>
      <w:pPr>
        <w:tabs>
          <w:tab w:val="num" w:pos="3420"/>
        </w:tabs>
        <w:ind w:left="3420" w:hanging="420"/>
      </w:pPr>
      <w:rPr>
        <w:rFonts w:cs="Times New Roman"/>
      </w:rPr>
    </w:lvl>
    <w:lvl w:ilvl="7">
      <w:start w:val="1"/>
      <w:numFmt w:val="lowerLetter"/>
      <w:lvlText w:val="%8)"/>
      <w:lvlJc w:val="left"/>
      <w:pPr>
        <w:tabs>
          <w:tab w:val="num" w:pos="3840"/>
        </w:tabs>
        <w:ind w:left="3840" w:hanging="420"/>
      </w:pPr>
      <w:rPr>
        <w:rFonts w:cs="Times New Roman"/>
      </w:rPr>
    </w:lvl>
    <w:lvl w:ilvl="8">
      <w:start w:val="1"/>
      <w:numFmt w:val="lowerRoman"/>
      <w:lvlText w:val="%9."/>
      <w:lvlJc w:val="right"/>
      <w:pPr>
        <w:tabs>
          <w:tab w:val="num" w:pos="4260"/>
        </w:tabs>
        <w:ind w:left="4260" w:hanging="420"/>
      </w:pPr>
      <w:rPr>
        <w:rFonts w:cs="Times New Roman"/>
      </w:rPr>
    </w:lvl>
  </w:abstractNum>
  <w:abstractNum w:abstractNumId="15" w15:restartNumberingAfterBreak="0">
    <w:nsid w:val="040A15CD"/>
    <w:multiLevelType w:val="multilevel"/>
    <w:tmpl w:val="040A15CD"/>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pacing w:val="0"/>
        <w:w w:val="100"/>
        <w:kern w:val="21"/>
        <w:sz w:val="21"/>
      </w:rPr>
    </w:lvl>
    <w:lvl w:ilvl="2">
      <w:start w:val="1"/>
      <w:numFmt w:val="decimal"/>
      <w:pStyle w:val="a4"/>
      <w:suff w:val="nothing"/>
      <w:lvlText w:val="%1%2.%3　"/>
      <w:lvlJc w:val="left"/>
      <w:pPr>
        <w:ind w:left="0" w:firstLine="0"/>
      </w:pPr>
      <w:rPr>
        <w:rFonts w:ascii="黑体" w:eastAsia="黑体" w:hAnsi="Times New Roman" w:hint="eastAsia"/>
        <w:b w:val="0"/>
        <w:i w:val="0"/>
        <w:sz w:val="21"/>
      </w:rPr>
    </w:lvl>
    <w:lvl w:ilvl="3">
      <w:start w:val="1"/>
      <w:numFmt w:val="decimal"/>
      <w:pStyle w:val="a5"/>
      <w:suff w:val="nothing"/>
      <w:lvlText w:val="%1%2.%3.%4　"/>
      <w:lvlJc w:val="left"/>
      <w:pPr>
        <w:ind w:left="0" w:firstLine="0"/>
      </w:pPr>
      <w:rPr>
        <w:rFonts w:ascii="黑体" w:eastAsia="黑体" w:hAnsi="Times New Roman" w:hint="eastAsia"/>
        <w:b w:val="0"/>
        <w:i w:val="0"/>
        <w:sz w:val="21"/>
      </w:rPr>
    </w:lvl>
    <w:lvl w:ilvl="4">
      <w:start w:val="1"/>
      <w:numFmt w:val="decimal"/>
      <w:pStyle w:val="a6"/>
      <w:suff w:val="nothing"/>
      <w:lvlText w:val="%1%2.%3.%4.%5　"/>
      <w:lvlJc w:val="left"/>
      <w:pPr>
        <w:ind w:left="0" w:firstLine="0"/>
      </w:pPr>
      <w:rPr>
        <w:rFonts w:ascii="黑体" w:eastAsia="黑体" w:hAnsi="Times New Roman" w:hint="eastAsia"/>
        <w:b w:val="0"/>
        <w:i w:val="0"/>
        <w:sz w:val="21"/>
      </w:rPr>
    </w:lvl>
    <w:lvl w:ilvl="5">
      <w:start w:val="1"/>
      <w:numFmt w:val="decimal"/>
      <w:pStyle w:val="a7"/>
      <w:suff w:val="nothing"/>
      <w:lvlText w:val="%1%2.%3.%4.%5.%6　"/>
      <w:lvlJc w:val="left"/>
      <w:pPr>
        <w:ind w:left="0" w:firstLine="0"/>
      </w:pPr>
      <w:rPr>
        <w:rFonts w:ascii="黑体" w:eastAsia="黑体" w:hAnsi="Times New Roman" w:hint="eastAsia"/>
        <w:b w:val="0"/>
        <w:i w:val="0"/>
        <w:sz w:val="21"/>
      </w:rPr>
    </w:lvl>
    <w:lvl w:ilvl="6">
      <w:start w:val="1"/>
      <w:numFmt w:val="decimal"/>
      <w:pStyle w:val="a8"/>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6" w15:restartNumberingAfterBreak="0">
    <w:nsid w:val="041F36E5"/>
    <w:multiLevelType w:val="singleLevel"/>
    <w:tmpl w:val="041F36E5"/>
    <w:lvl w:ilvl="0">
      <w:start w:val="1"/>
      <w:numFmt w:val="decimal"/>
      <w:pStyle w:val="a9"/>
      <w:lvlText w:val="表%1."/>
      <w:lvlJc w:val="left"/>
      <w:pPr>
        <w:tabs>
          <w:tab w:val="num" w:pos="425"/>
        </w:tabs>
        <w:ind w:left="425" w:hanging="425"/>
      </w:pPr>
    </w:lvl>
  </w:abstractNum>
  <w:abstractNum w:abstractNumId="17" w15:restartNumberingAfterBreak="0">
    <w:nsid w:val="04CC2927"/>
    <w:multiLevelType w:val="multilevel"/>
    <w:tmpl w:val="04CC2927"/>
    <w:lvl w:ilvl="0">
      <w:start w:val="1"/>
      <w:numFmt w:val="decimal"/>
      <w:pStyle w:val="aa"/>
      <w:lvlText w:val="(%1)"/>
      <w:lvlJc w:val="left"/>
      <w:pPr>
        <w:tabs>
          <w:tab w:val="num" w:pos="200"/>
        </w:tabs>
        <w:ind w:left="0" w:firstLine="482"/>
      </w:pPr>
      <w:rPr>
        <w:rFonts w:ascii="Times New Roman" w:eastAsia="宋体" w:hAnsi="Times New Roman" w:cs="Times New Roman" w:hint="default"/>
        <w:b w:val="0"/>
        <w:i w:val="0"/>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06133DA3"/>
    <w:multiLevelType w:val="multilevel"/>
    <w:tmpl w:val="06133DA3"/>
    <w:lvl w:ilvl="0">
      <w:start w:val="1"/>
      <w:numFmt w:val="bullet"/>
      <w:pStyle w:val="1"/>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9" w15:restartNumberingAfterBreak="0">
    <w:nsid w:val="06E773F1"/>
    <w:multiLevelType w:val="multilevel"/>
    <w:tmpl w:val="06E773F1"/>
    <w:lvl w:ilvl="0">
      <w:start w:val="1"/>
      <w:numFmt w:val="bullet"/>
      <w:pStyle w:val="41"/>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0" w15:restartNumberingAfterBreak="0">
    <w:nsid w:val="093D1476"/>
    <w:multiLevelType w:val="multilevel"/>
    <w:tmpl w:val="093D1476"/>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pStyle w:val="42"/>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ind w:left="1584" w:hanging="1584"/>
      </w:pPr>
      <w:rPr>
        <w:rFonts w:hint="eastAsia"/>
      </w:rPr>
    </w:lvl>
  </w:abstractNum>
  <w:abstractNum w:abstractNumId="21" w15:restartNumberingAfterBreak="0">
    <w:nsid w:val="09523032"/>
    <w:multiLevelType w:val="multilevel"/>
    <w:tmpl w:val="09523032"/>
    <w:lvl w:ilvl="0">
      <w:start w:val="1"/>
      <w:numFmt w:val="decimal"/>
      <w:pStyle w:val="ab"/>
      <w:lvlText w:val="图5.%1"/>
      <w:lvlJc w:val="left"/>
      <w:pPr>
        <w:ind w:left="3397" w:hanging="42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2" w15:restartNumberingAfterBreak="0">
    <w:nsid w:val="095B0884"/>
    <w:multiLevelType w:val="multilevel"/>
    <w:tmpl w:val="095B0884"/>
    <w:lvl w:ilvl="0">
      <w:start w:val="1"/>
      <w:numFmt w:val="decimal"/>
      <w:pStyle w:val="ac"/>
      <w:lvlText w:val="图11.%1"/>
      <w:lvlJc w:val="left"/>
      <w:pPr>
        <w:ind w:left="90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3" w15:restartNumberingAfterBreak="0">
    <w:nsid w:val="09AD67C5"/>
    <w:multiLevelType w:val="multilevel"/>
    <w:tmpl w:val="09AD67C5"/>
    <w:lvl w:ilvl="0">
      <w:start w:val="1"/>
      <w:numFmt w:val="decimal"/>
      <w:lvlText w:val="第%1章"/>
      <w:lvlJc w:val="left"/>
      <w:pPr>
        <w:tabs>
          <w:tab w:val="num" w:pos="425"/>
        </w:tabs>
        <w:ind w:left="425" w:hanging="425"/>
      </w:pPr>
      <w:rPr>
        <w:rFonts w:ascii="Times New Roman" w:hAnsi="Times New Roman" w:cs="Times New Roman" w:hint="default"/>
        <w:color w:val="auto"/>
      </w:rPr>
    </w:lvl>
    <w:lvl w:ilvl="1">
      <w:start w:val="1"/>
      <w:numFmt w:val="decimal"/>
      <w:lvlText w:val="%1.%2."/>
      <w:lvlJc w:val="left"/>
      <w:pPr>
        <w:tabs>
          <w:tab w:val="num" w:pos="567"/>
        </w:tabs>
        <w:ind w:left="567" w:hanging="567"/>
      </w:pPr>
      <w:rPr>
        <w:rFonts w:hint="eastAsia"/>
        <w:color w:val="auto"/>
      </w:rPr>
    </w:lvl>
    <w:lvl w:ilvl="2">
      <w:start w:val="1"/>
      <w:numFmt w:val="decimal"/>
      <w:pStyle w:val="8"/>
      <w:lvlText w:val="%1.%2.%3."/>
      <w:lvlJc w:val="left"/>
      <w:pPr>
        <w:tabs>
          <w:tab w:val="num" w:pos="709"/>
        </w:tabs>
        <w:ind w:left="709" w:hanging="709"/>
      </w:pPr>
      <w:rPr>
        <w:rFonts w:ascii="Times New Roman" w:hAnsi="Times New Roman" w:cs="Times New Roman" w:hint="default"/>
      </w:rPr>
    </w:lvl>
    <w:lvl w:ilvl="3">
      <w:start w:val="1"/>
      <w:numFmt w:val="decimal"/>
      <w:pStyle w:val="ad"/>
      <w:lvlText w:val="（%4）"/>
      <w:lvlJc w:val="left"/>
      <w:pPr>
        <w:tabs>
          <w:tab w:val="num" w:pos="420"/>
        </w:tabs>
        <w:ind w:left="420" w:hanging="420"/>
      </w:pPr>
      <w:rPr>
        <w:rFonts w:hint="eastAsia"/>
        <w:color w:val="auto"/>
      </w:rPr>
    </w:lvl>
    <w:lvl w:ilvl="4">
      <w:start w:val="1"/>
      <w:numFmt w:val="decimal"/>
      <w:lvlText w:val="%1.%2.%3.%4.%5."/>
      <w:lvlJc w:val="left"/>
      <w:pPr>
        <w:tabs>
          <w:tab w:val="num" w:pos="992"/>
        </w:tabs>
        <w:ind w:left="992" w:hanging="992"/>
      </w:pPr>
      <w:rPr>
        <w:rFonts w:ascii="Times New Roman" w:hAnsi="Times New Roman" w:cs="Times New Roman" w:hint="default"/>
      </w:rPr>
    </w:lvl>
    <w:lvl w:ilvl="5">
      <w:start w:val="1"/>
      <w:numFmt w:val="decimal"/>
      <w:lvlText w:val="%1.%2.%3.%4.%5.%6."/>
      <w:lvlJc w:val="left"/>
      <w:pPr>
        <w:tabs>
          <w:tab w:val="num" w:pos="1134"/>
        </w:tabs>
        <w:ind w:left="1134" w:hanging="1134"/>
      </w:pPr>
      <w:rPr>
        <w:rFonts w:ascii="Times New Roman" w:hAnsi="Times New Roman" w:cs="Times New Roman" w:hint="default"/>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0F9A2D58"/>
    <w:multiLevelType w:val="multilevel"/>
    <w:tmpl w:val="0F9A2D58"/>
    <w:lvl w:ilvl="0">
      <w:start w:val="1"/>
      <w:numFmt w:val="decimal"/>
      <w:pStyle w:val="ae"/>
      <w:lvlText w:val="图7.%1"/>
      <w:lvlJc w:val="left"/>
      <w:pPr>
        <w:ind w:left="900" w:hanging="420"/>
      </w:pPr>
      <w:rPr>
        <w:rFonts w:ascii="Times New Roman" w:hAnsi="Times New Roman" w:hint="eastAsia"/>
        <w:b w:val="0"/>
        <w:bCs w:val="0"/>
        <w:i w:val="0"/>
        <w:iCs w:val="0"/>
        <w:caps w:val="0"/>
        <w:smallCaps w:val="0"/>
        <w:strike w:val="0"/>
        <w:dstrike w:val="0"/>
        <w:vanish w:val="0"/>
        <w:color w:val="000000"/>
        <w:position w:val="0"/>
        <w:u w:val="none"/>
        <w:vertAlign w:val="baseline"/>
        <w:em w:val="none"/>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5" w15:restartNumberingAfterBreak="0">
    <w:nsid w:val="0FBB21F8"/>
    <w:multiLevelType w:val="multilevel"/>
    <w:tmpl w:val="0FBB21F8"/>
    <w:lvl w:ilvl="0">
      <w:start w:val="1"/>
      <w:numFmt w:val="bullet"/>
      <w:pStyle w:val="-"/>
      <w:lvlText w:val=""/>
      <w:lvlJc w:val="left"/>
      <w:pPr>
        <w:tabs>
          <w:tab w:val="num" w:pos="1282"/>
        </w:tabs>
        <w:ind w:left="1282"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1213164D"/>
    <w:multiLevelType w:val="multilevel"/>
    <w:tmpl w:val="1213164D"/>
    <w:lvl w:ilvl="0">
      <w:start w:val="1"/>
      <w:numFmt w:val="decimal"/>
      <w:pStyle w:val="10"/>
      <w:lvlText w:val="%1、"/>
      <w:lvlJc w:val="left"/>
      <w:pPr>
        <w:ind w:left="562" w:hanging="420"/>
      </w:pPr>
      <w:rPr>
        <w:rFonts w:ascii="宋体" w:eastAsia="宋体" w:hAnsi="Times New Roman" w:cs="Times New Roman" w:hint="eastAsia"/>
        <w:b w:val="0"/>
        <w:bCs w:val="0"/>
        <w:i w:val="0"/>
        <w:iCs w:val="0"/>
        <w:caps w:val="0"/>
        <w:smallCaps w:val="0"/>
        <w:strike w:val="0"/>
        <w:dstrike w:val="0"/>
        <w:vanish w:val="0"/>
        <w:color w:val="000000"/>
        <w:spacing w:val="0"/>
        <w:position w:val="0"/>
        <w:sz w:val="24"/>
        <w:u w:val="none"/>
        <w:vertAlign w:val="baseline"/>
        <w:em w:val="none"/>
      </w:r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abstractNum w:abstractNumId="27" w15:restartNumberingAfterBreak="0">
    <w:nsid w:val="13F9659E"/>
    <w:multiLevelType w:val="multilevel"/>
    <w:tmpl w:val="13F9659E"/>
    <w:lvl w:ilvl="0">
      <w:start w:val="1"/>
      <w:numFmt w:val="decimal"/>
      <w:pStyle w:val="af"/>
      <w:lvlText w:val="表6.%1"/>
      <w:lvlJc w:val="left"/>
      <w:pPr>
        <w:ind w:left="42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16823FEA"/>
    <w:multiLevelType w:val="multilevel"/>
    <w:tmpl w:val="16823FEA"/>
    <w:lvl w:ilvl="0">
      <w:start w:val="1"/>
      <w:numFmt w:val="upperLetter"/>
      <w:pStyle w:val="af0"/>
      <w:suff w:val="space"/>
      <w:lvlText w:val="附  录  %1"/>
      <w:lvlJc w:val="left"/>
      <w:pPr>
        <w:ind w:left="0" w:firstLine="0"/>
      </w:pPr>
      <w:rPr>
        <w:rFonts w:ascii="Times New Roman" w:hAnsi="Times New Roman" w:cs="Times New Roman" w:hint="default"/>
      </w:rPr>
    </w:lvl>
    <w:lvl w:ilvl="1">
      <w:start w:val="1"/>
      <w:numFmt w:val="decimal"/>
      <w:pStyle w:val="af1"/>
      <w:suff w:val="space"/>
      <w:lvlText w:val="%1.%2 "/>
      <w:lvlJc w:val="left"/>
      <w:pPr>
        <w:ind w:left="0" w:firstLine="0"/>
      </w:pPr>
      <w:rPr>
        <w:rFonts w:ascii="黑体" w:eastAsia="黑体" w:hAnsi="Arial" w:cs="Arial" w:hint="eastAsia"/>
      </w:rPr>
    </w:lvl>
    <w:lvl w:ilvl="2">
      <w:start w:val="1"/>
      <w:numFmt w:val="decimal"/>
      <w:suff w:val="space"/>
      <w:lvlText w:val="%1.%2.%3 "/>
      <w:lvlJc w:val="left"/>
      <w:pPr>
        <w:ind w:left="0" w:firstLine="0"/>
      </w:pPr>
    </w:lvl>
    <w:lvl w:ilvl="3">
      <w:start w:val="1"/>
      <w:numFmt w:val="decimal"/>
      <w:pStyle w:val="af2"/>
      <w:suff w:val="space"/>
      <w:lvlText w:val="%1.%2.%3.%4 "/>
      <w:lvlJc w:val="left"/>
      <w:pPr>
        <w:ind w:left="0" w:firstLine="0"/>
      </w:pPr>
    </w:lvl>
    <w:lvl w:ilvl="4">
      <w:start w:val="1"/>
      <w:numFmt w:val="decimal"/>
      <w:suff w:val="space"/>
      <w:lvlText w:val="%1.%2.%3.%4.%5 "/>
      <w:lvlJc w:val="left"/>
      <w:pPr>
        <w:ind w:left="0" w:firstLine="0"/>
      </w:pPr>
    </w:lvl>
    <w:lvl w:ilvl="5">
      <w:start w:val="1"/>
      <w:numFmt w:val="decimal"/>
      <w:pStyle w:val="af3"/>
      <w:suff w:val="space"/>
      <w:lvlText w:val="%1.%2.%3.%4.%5.%6 "/>
      <w:lvlJc w:val="left"/>
      <w:pPr>
        <w:ind w:left="0" w:firstLine="0"/>
      </w:pPr>
    </w:lvl>
    <w:lvl w:ilvl="6">
      <w:start w:val="1"/>
      <w:numFmt w:val="decimal"/>
      <w:pStyle w:val="af4"/>
      <w:suff w:val="space"/>
      <w:lvlText w:val="%1.%2.%3.%4.%5.%6.%7 "/>
      <w:lvlJc w:val="left"/>
      <w:pPr>
        <w:ind w:left="0" w:firstLine="0"/>
      </w:pPr>
    </w:lvl>
    <w:lvl w:ilvl="7">
      <w:start w:val="1"/>
      <w:numFmt w:val="decimal"/>
      <w:pStyle w:val="af5"/>
      <w:suff w:val="space"/>
      <w:lvlText w:val="表%1.%8"/>
      <w:lvlJc w:val="left"/>
      <w:pPr>
        <w:ind w:left="0" w:firstLine="0"/>
      </w:pPr>
    </w:lvl>
    <w:lvl w:ilvl="8">
      <w:start w:val="1"/>
      <w:numFmt w:val="decimal"/>
      <w:pStyle w:val="af6"/>
      <w:suff w:val="space"/>
      <w:lvlText w:val="图%1.%9"/>
      <w:lvlJc w:val="left"/>
      <w:pPr>
        <w:ind w:left="0" w:firstLine="0"/>
      </w:pPr>
    </w:lvl>
  </w:abstractNum>
  <w:abstractNum w:abstractNumId="29" w15:restartNumberingAfterBreak="0">
    <w:nsid w:val="1962011E"/>
    <w:multiLevelType w:val="multilevel"/>
    <w:tmpl w:val="1962011E"/>
    <w:lvl w:ilvl="0">
      <w:start w:val="1"/>
      <w:numFmt w:val="bullet"/>
      <w:pStyle w:val="ZListBullets2"/>
      <w:lvlText w:val=""/>
      <w:lvlJc w:val="left"/>
      <w:pPr>
        <w:tabs>
          <w:tab w:val="num" w:pos="2036"/>
        </w:tabs>
        <w:ind w:left="2036" w:hanging="420"/>
      </w:pPr>
      <w:rPr>
        <w:rFonts w:ascii="Wingdings" w:hAnsi="Wingdings" w:hint="default"/>
        <w:b w:val="0"/>
        <w:i w:val="0"/>
        <w:color w:val="auto"/>
        <w:sz w:val="13"/>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9AA4711"/>
    <w:multiLevelType w:val="multilevel"/>
    <w:tmpl w:val="19AA4711"/>
    <w:lvl w:ilvl="0">
      <w:start w:val="1"/>
      <w:numFmt w:val="decimal"/>
      <w:pStyle w:val="11"/>
      <w:lvlText w:val="%1."/>
      <w:lvlJc w:val="left"/>
      <w:pPr>
        <w:tabs>
          <w:tab w:val="num" w:pos="902"/>
        </w:tabs>
        <w:ind w:left="0" w:firstLine="482"/>
      </w:pPr>
      <w:rPr>
        <w:rFonts w:hint="eastAsia"/>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31" w15:restartNumberingAfterBreak="0">
    <w:nsid w:val="1E5423D1"/>
    <w:multiLevelType w:val="multilevel"/>
    <w:tmpl w:val="1E5423D1"/>
    <w:lvl w:ilvl="0">
      <w:start w:val="1"/>
      <w:numFmt w:val="decimal"/>
      <w:pStyle w:val="af7"/>
      <w:lvlText w:val="图6.%1"/>
      <w:lvlJc w:val="left"/>
      <w:pPr>
        <w:ind w:left="2405"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1F3559C4"/>
    <w:multiLevelType w:val="multilevel"/>
    <w:tmpl w:val="1F3559C4"/>
    <w:lvl w:ilvl="0">
      <w:start w:val="1"/>
      <w:numFmt w:val="decimal"/>
      <w:pStyle w:val="af8"/>
      <w:lvlText w:val="[%1]"/>
      <w:lvlJc w:val="left"/>
      <w:pPr>
        <w:tabs>
          <w:tab w:val="num" w:pos="482"/>
        </w:tabs>
        <w:ind w:left="0" w:firstLine="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3" w15:restartNumberingAfterBreak="0">
    <w:nsid w:val="1F430452"/>
    <w:multiLevelType w:val="multilevel"/>
    <w:tmpl w:val="1F430452"/>
    <w:lvl w:ilvl="0">
      <w:start w:val="1"/>
      <w:numFmt w:val="decimal"/>
      <w:lvlText w:val="图4.%1"/>
      <w:lvlJc w:val="left"/>
      <w:pPr>
        <w:ind w:left="1407" w:hanging="420"/>
      </w:pPr>
      <w:rPr>
        <w:rFonts w:ascii="Times New Roman" w:hAnsi="Times New Roman" w:hint="eastAsia"/>
        <w:b w:val="0"/>
        <w:bCs w:val="0"/>
        <w:i w:val="0"/>
        <w:iCs w:val="0"/>
        <w:caps w:val="0"/>
        <w:smallCaps w:val="0"/>
        <w:strike w:val="0"/>
        <w:dstrike w:val="0"/>
        <w:vanish w:val="0"/>
        <w:color w:val="000000"/>
        <w:position w:val="0"/>
        <w:u w:val="none"/>
        <w:vertAlign w:val="baseline"/>
        <w:em w:val="none"/>
      </w:rPr>
    </w:lvl>
    <w:lvl w:ilvl="1">
      <w:start w:val="1"/>
      <w:numFmt w:val="lowerLetter"/>
      <w:lvlText w:val="%2)"/>
      <w:lvlJc w:val="left"/>
      <w:pPr>
        <w:ind w:left="1827" w:hanging="420"/>
      </w:pPr>
    </w:lvl>
    <w:lvl w:ilvl="2">
      <w:start w:val="1"/>
      <w:numFmt w:val="lowerRoman"/>
      <w:lvlText w:val="%3."/>
      <w:lvlJc w:val="right"/>
      <w:pPr>
        <w:ind w:left="2247" w:hanging="420"/>
      </w:pPr>
    </w:lvl>
    <w:lvl w:ilvl="3">
      <w:start w:val="1"/>
      <w:numFmt w:val="decimal"/>
      <w:lvlText w:val="%4."/>
      <w:lvlJc w:val="left"/>
      <w:pPr>
        <w:ind w:left="2667" w:hanging="420"/>
      </w:pPr>
    </w:lvl>
    <w:lvl w:ilvl="4">
      <w:start w:val="1"/>
      <w:numFmt w:val="lowerLetter"/>
      <w:lvlText w:val="%5)"/>
      <w:lvlJc w:val="left"/>
      <w:pPr>
        <w:ind w:left="3087" w:hanging="420"/>
      </w:pPr>
    </w:lvl>
    <w:lvl w:ilvl="5">
      <w:start w:val="1"/>
      <w:numFmt w:val="lowerRoman"/>
      <w:lvlText w:val="%6."/>
      <w:lvlJc w:val="right"/>
      <w:pPr>
        <w:ind w:left="3507" w:hanging="420"/>
      </w:pPr>
    </w:lvl>
    <w:lvl w:ilvl="6">
      <w:start w:val="1"/>
      <w:numFmt w:val="decimal"/>
      <w:lvlText w:val="%7."/>
      <w:lvlJc w:val="left"/>
      <w:pPr>
        <w:ind w:left="3927" w:hanging="420"/>
      </w:pPr>
    </w:lvl>
    <w:lvl w:ilvl="7">
      <w:start w:val="1"/>
      <w:numFmt w:val="lowerLetter"/>
      <w:pStyle w:val="af9"/>
      <w:lvlText w:val="%8)"/>
      <w:lvlJc w:val="left"/>
      <w:pPr>
        <w:ind w:left="4347" w:hanging="420"/>
      </w:pPr>
    </w:lvl>
    <w:lvl w:ilvl="8">
      <w:start w:val="1"/>
      <w:numFmt w:val="lowerRoman"/>
      <w:lvlText w:val="%9."/>
      <w:lvlJc w:val="right"/>
      <w:pPr>
        <w:ind w:left="4767" w:hanging="420"/>
      </w:pPr>
    </w:lvl>
  </w:abstractNum>
  <w:abstractNum w:abstractNumId="34" w15:restartNumberingAfterBreak="0">
    <w:nsid w:val="1FB93DCC"/>
    <w:multiLevelType w:val="multilevel"/>
    <w:tmpl w:val="1FB93DCC"/>
    <w:lvl w:ilvl="0">
      <w:start w:val="1"/>
      <w:numFmt w:val="decimal"/>
      <w:pStyle w:val="afa"/>
      <w:lvlText w:val="表3.%1"/>
      <w:lvlJc w:val="left"/>
      <w:pPr>
        <w:ind w:left="42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5" w15:restartNumberingAfterBreak="0">
    <w:nsid w:val="20C97A1F"/>
    <w:multiLevelType w:val="multilevel"/>
    <w:tmpl w:val="20C97A1F"/>
    <w:lvl w:ilvl="0">
      <w:start w:val="1"/>
      <w:numFmt w:val="decimal"/>
      <w:lvlText w:val="表1-%1"/>
      <w:lvlJc w:val="left"/>
      <w:pPr>
        <w:tabs>
          <w:tab w:val="num" w:pos="1554"/>
        </w:tabs>
        <w:ind w:left="1554" w:hanging="420"/>
      </w:pPr>
    </w:lvl>
    <w:lvl w:ilvl="1">
      <w:start w:val="1"/>
      <w:numFmt w:val="decimal"/>
      <w:pStyle w:val="afb"/>
      <w:lvlText w:val="表3.%2"/>
      <w:lvlJc w:val="left"/>
      <w:pPr>
        <w:tabs>
          <w:tab w:val="num" w:pos="1407"/>
        </w:tabs>
        <w:ind w:left="1407" w:hanging="420"/>
      </w:pPr>
      <w:rPr>
        <w:b w:val="0"/>
        <w:bCs w:val="0"/>
        <w:i w:val="0"/>
        <w:iCs w:val="0"/>
        <w:caps w:val="0"/>
        <w:smallCaps w:val="0"/>
        <w:strike w:val="0"/>
        <w:dstrike w:val="0"/>
        <w:vanish w:val="0"/>
        <w:color w:val="000000"/>
        <w:spacing w:val="0"/>
        <w:position w:val="0"/>
        <w:u w:val="none"/>
        <w:vertAlign w:val="baseline"/>
        <w:em w:val="none"/>
      </w:rPr>
    </w:lvl>
    <w:lvl w:ilvl="2">
      <w:start w:val="1"/>
      <w:numFmt w:val="lowerRoman"/>
      <w:lvlText w:val="%3."/>
      <w:lvlJc w:val="right"/>
      <w:pPr>
        <w:tabs>
          <w:tab w:val="num" w:pos="1827"/>
        </w:tabs>
        <w:ind w:left="1827" w:hanging="420"/>
      </w:pPr>
    </w:lvl>
    <w:lvl w:ilvl="3">
      <w:start w:val="1"/>
      <w:numFmt w:val="decimal"/>
      <w:lvlText w:val="%4."/>
      <w:lvlJc w:val="left"/>
      <w:pPr>
        <w:tabs>
          <w:tab w:val="num" w:pos="2247"/>
        </w:tabs>
        <w:ind w:left="2247" w:hanging="420"/>
      </w:pPr>
    </w:lvl>
    <w:lvl w:ilvl="4">
      <w:start w:val="1"/>
      <w:numFmt w:val="lowerLetter"/>
      <w:lvlText w:val="%5)"/>
      <w:lvlJc w:val="left"/>
      <w:pPr>
        <w:tabs>
          <w:tab w:val="num" w:pos="2667"/>
        </w:tabs>
        <w:ind w:left="2667" w:hanging="420"/>
      </w:pPr>
    </w:lvl>
    <w:lvl w:ilvl="5">
      <w:start w:val="1"/>
      <w:numFmt w:val="lowerRoman"/>
      <w:lvlText w:val="%6."/>
      <w:lvlJc w:val="right"/>
      <w:pPr>
        <w:tabs>
          <w:tab w:val="num" w:pos="3087"/>
        </w:tabs>
        <w:ind w:left="3087" w:hanging="420"/>
      </w:pPr>
    </w:lvl>
    <w:lvl w:ilvl="6">
      <w:start w:val="1"/>
      <w:numFmt w:val="decimal"/>
      <w:lvlText w:val="%7."/>
      <w:lvlJc w:val="left"/>
      <w:pPr>
        <w:tabs>
          <w:tab w:val="num" w:pos="3507"/>
        </w:tabs>
        <w:ind w:left="3507" w:hanging="420"/>
      </w:pPr>
    </w:lvl>
    <w:lvl w:ilvl="7">
      <w:start w:val="1"/>
      <w:numFmt w:val="lowerLetter"/>
      <w:lvlText w:val="%8)"/>
      <w:lvlJc w:val="left"/>
      <w:pPr>
        <w:tabs>
          <w:tab w:val="num" w:pos="3927"/>
        </w:tabs>
        <w:ind w:left="3927" w:hanging="420"/>
      </w:pPr>
    </w:lvl>
    <w:lvl w:ilvl="8">
      <w:start w:val="1"/>
      <w:numFmt w:val="lowerRoman"/>
      <w:lvlText w:val="%9."/>
      <w:lvlJc w:val="right"/>
      <w:pPr>
        <w:tabs>
          <w:tab w:val="num" w:pos="4347"/>
        </w:tabs>
        <w:ind w:left="4347" w:hanging="420"/>
      </w:pPr>
    </w:lvl>
  </w:abstractNum>
  <w:abstractNum w:abstractNumId="36" w15:restartNumberingAfterBreak="0">
    <w:nsid w:val="273147B4"/>
    <w:multiLevelType w:val="multilevel"/>
    <w:tmpl w:val="273147B4"/>
    <w:lvl w:ilvl="0">
      <w:start w:val="1"/>
      <w:numFmt w:val="decimal"/>
      <w:pStyle w:val="afc"/>
      <w:lvlText w:val="表%1.1"/>
      <w:lvlJc w:val="left"/>
      <w:pPr>
        <w:ind w:left="840" w:hanging="420"/>
      </w:pPr>
      <w:rPr>
        <w:rFonts w:ascii="Times NewRomans" w:eastAsia="宋体" w:hAnsi="Times NewRoman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7" w15:restartNumberingAfterBreak="0">
    <w:nsid w:val="2A442A98"/>
    <w:multiLevelType w:val="multilevel"/>
    <w:tmpl w:val="2A442A9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8" w15:restartNumberingAfterBreak="0">
    <w:nsid w:val="2ADF7807"/>
    <w:multiLevelType w:val="multilevel"/>
    <w:tmpl w:val="2ADF7807"/>
    <w:lvl w:ilvl="0">
      <w:start w:val="1"/>
      <w:numFmt w:val="decimal"/>
      <w:pStyle w:val="afd"/>
      <w:lvlText w:val="图%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2B7676BD"/>
    <w:multiLevelType w:val="multilevel"/>
    <w:tmpl w:val="2B7676BD"/>
    <w:lvl w:ilvl="0">
      <w:start w:val="1"/>
      <w:numFmt w:val="decimal"/>
      <w:pStyle w:val="T"/>
      <w:lvlText w:val="图%1："/>
      <w:lvlJc w:val="left"/>
      <w:pPr>
        <w:ind w:left="900" w:hanging="420"/>
      </w:pPr>
      <w:rPr>
        <w:rFonts w:hint="eastAsia"/>
        <w:position w:val="0"/>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0" w15:restartNumberingAfterBreak="0">
    <w:nsid w:val="2B9F224F"/>
    <w:multiLevelType w:val="multilevel"/>
    <w:tmpl w:val="2B9F224F"/>
    <w:lvl w:ilvl="0">
      <w:start w:val="1"/>
      <w:numFmt w:val="decimal"/>
      <w:pStyle w:val="afe"/>
      <w:lvlText w:val="图4.%1"/>
      <w:lvlJc w:val="left"/>
      <w:pPr>
        <w:ind w:left="42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2BD41A91"/>
    <w:multiLevelType w:val="multilevel"/>
    <w:tmpl w:val="2BD41A91"/>
    <w:lvl w:ilvl="0">
      <w:start w:val="1"/>
      <w:numFmt w:val="decimal"/>
      <w:pStyle w:val="21"/>
      <w:lvlText w:val="(%1)"/>
      <w:lvlJc w:val="left"/>
      <w:pPr>
        <w:tabs>
          <w:tab w:val="num" w:pos="0"/>
        </w:tabs>
        <w:ind w:left="0" w:firstLine="482"/>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2" w15:restartNumberingAfterBreak="0">
    <w:nsid w:val="2C1E2AAA"/>
    <w:multiLevelType w:val="multilevel"/>
    <w:tmpl w:val="2C1E2AAA"/>
    <w:lvl w:ilvl="0">
      <w:start w:val="1"/>
      <w:numFmt w:val="bullet"/>
      <w:pStyle w:val="aff"/>
      <w:lvlText w:val=""/>
      <w:lvlJc w:val="left"/>
      <w:pPr>
        <w:tabs>
          <w:tab w:val="num" w:pos="960"/>
        </w:tabs>
        <w:ind w:left="960" w:hanging="420"/>
      </w:pPr>
      <w:rPr>
        <w:rFonts w:ascii="Wingdings" w:hAnsi="Wingdings" w:hint="default"/>
      </w:rPr>
    </w:lvl>
    <w:lvl w:ilvl="1">
      <w:start w:val="1"/>
      <w:numFmt w:val="bullet"/>
      <w:lvlText w:val=""/>
      <w:lvlJc w:val="left"/>
      <w:pPr>
        <w:tabs>
          <w:tab w:val="num" w:pos="1380"/>
        </w:tabs>
        <w:ind w:left="1380" w:hanging="420"/>
      </w:pPr>
      <w:rPr>
        <w:rFonts w:ascii="Wingdings" w:hAnsi="Wingdings" w:hint="default"/>
      </w:rPr>
    </w:lvl>
    <w:lvl w:ilvl="2">
      <w:start w:val="1"/>
      <w:numFmt w:val="bullet"/>
      <w:lvlText w:val=""/>
      <w:lvlJc w:val="left"/>
      <w:pPr>
        <w:tabs>
          <w:tab w:val="num" w:pos="1800"/>
        </w:tabs>
        <w:ind w:left="1800" w:hanging="420"/>
      </w:pPr>
      <w:rPr>
        <w:rFonts w:ascii="Wingdings" w:hAnsi="Wingdings" w:hint="default"/>
      </w:rPr>
    </w:lvl>
    <w:lvl w:ilvl="3">
      <w:start w:val="1"/>
      <w:numFmt w:val="bullet"/>
      <w:lvlText w:val=""/>
      <w:lvlJc w:val="left"/>
      <w:pPr>
        <w:tabs>
          <w:tab w:val="num" w:pos="2220"/>
        </w:tabs>
        <w:ind w:left="2220" w:hanging="420"/>
      </w:pPr>
      <w:rPr>
        <w:rFonts w:ascii="Wingdings" w:hAnsi="Wingdings" w:hint="default"/>
      </w:rPr>
    </w:lvl>
    <w:lvl w:ilvl="4">
      <w:start w:val="1"/>
      <w:numFmt w:val="bullet"/>
      <w:lvlText w:val=""/>
      <w:lvlJc w:val="left"/>
      <w:pPr>
        <w:tabs>
          <w:tab w:val="num" w:pos="2640"/>
        </w:tabs>
        <w:ind w:left="2640" w:hanging="420"/>
      </w:pPr>
      <w:rPr>
        <w:rFonts w:ascii="Wingdings" w:hAnsi="Wingdings" w:hint="default"/>
      </w:rPr>
    </w:lvl>
    <w:lvl w:ilvl="5">
      <w:start w:val="1"/>
      <w:numFmt w:val="bullet"/>
      <w:lvlText w:val=""/>
      <w:lvlJc w:val="left"/>
      <w:pPr>
        <w:tabs>
          <w:tab w:val="num" w:pos="3060"/>
        </w:tabs>
        <w:ind w:left="3060" w:hanging="420"/>
      </w:pPr>
      <w:rPr>
        <w:rFonts w:ascii="Wingdings" w:hAnsi="Wingdings" w:hint="default"/>
      </w:rPr>
    </w:lvl>
    <w:lvl w:ilvl="6">
      <w:start w:val="1"/>
      <w:numFmt w:val="bullet"/>
      <w:lvlText w:val=""/>
      <w:lvlJc w:val="left"/>
      <w:pPr>
        <w:tabs>
          <w:tab w:val="num" w:pos="3480"/>
        </w:tabs>
        <w:ind w:left="3480" w:hanging="420"/>
      </w:pPr>
      <w:rPr>
        <w:rFonts w:ascii="Wingdings" w:hAnsi="Wingdings" w:hint="default"/>
      </w:rPr>
    </w:lvl>
    <w:lvl w:ilvl="7">
      <w:start w:val="1"/>
      <w:numFmt w:val="bullet"/>
      <w:lvlText w:val=""/>
      <w:lvlJc w:val="left"/>
      <w:pPr>
        <w:tabs>
          <w:tab w:val="num" w:pos="3900"/>
        </w:tabs>
        <w:ind w:left="3900" w:hanging="420"/>
      </w:pPr>
      <w:rPr>
        <w:rFonts w:ascii="Wingdings" w:hAnsi="Wingdings" w:hint="default"/>
      </w:rPr>
    </w:lvl>
    <w:lvl w:ilvl="8">
      <w:start w:val="1"/>
      <w:numFmt w:val="bullet"/>
      <w:lvlText w:val=""/>
      <w:lvlJc w:val="left"/>
      <w:pPr>
        <w:tabs>
          <w:tab w:val="num" w:pos="4320"/>
        </w:tabs>
        <w:ind w:left="4320" w:hanging="420"/>
      </w:pPr>
      <w:rPr>
        <w:rFonts w:ascii="Wingdings" w:hAnsi="Wingdings" w:hint="default"/>
      </w:rPr>
    </w:lvl>
  </w:abstractNum>
  <w:abstractNum w:abstractNumId="43" w15:restartNumberingAfterBreak="0">
    <w:nsid w:val="2C5917C3"/>
    <w:multiLevelType w:val="multilevel"/>
    <w:tmpl w:val="2C5917C3"/>
    <w:lvl w:ilvl="0">
      <w:start w:val="1"/>
      <w:numFmt w:val="none"/>
      <w:pStyle w:val="aff0"/>
      <w:suff w:val="nothing"/>
      <w:lvlText w:val="%1——"/>
      <w:lvlJc w:val="left"/>
      <w:pPr>
        <w:ind w:left="833" w:hanging="408"/>
      </w:pPr>
      <w:rPr>
        <w:rFonts w:cs="Times New Roman" w:hint="eastAsia"/>
      </w:rPr>
    </w:lvl>
    <w:lvl w:ilvl="1">
      <w:start w:val="1"/>
      <w:numFmt w:val="bullet"/>
      <w:pStyle w:val="aff1"/>
      <w:lvlText w:val=""/>
      <w:lvlJc w:val="left"/>
      <w:pPr>
        <w:tabs>
          <w:tab w:val="num" w:pos="760"/>
        </w:tabs>
        <w:ind w:left="1264" w:hanging="413"/>
      </w:pPr>
      <w:rPr>
        <w:rFonts w:ascii="Symbol" w:hAnsi="Symbol" w:hint="default"/>
        <w:color w:val="auto"/>
      </w:rPr>
    </w:lvl>
    <w:lvl w:ilvl="2">
      <w:start w:val="1"/>
      <w:numFmt w:val="bullet"/>
      <w:pStyle w:val="aff2"/>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cs="Times New Roman" w:hint="eastAsia"/>
      </w:rPr>
    </w:lvl>
    <w:lvl w:ilvl="4">
      <w:start w:val="1"/>
      <w:numFmt w:val="lowerLetter"/>
      <w:lvlText w:val="%5)"/>
      <w:lvlJc w:val="left"/>
      <w:pPr>
        <w:tabs>
          <w:tab w:val="num" w:pos="2383"/>
        </w:tabs>
        <w:ind w:left="2196" w:hanging="528"/>
      </w:pPr>
      <w:rPr>
        <w:rFonts w:cs="Times New Roman" w:hint="eastAsia"/>
      </w:rPr>
    </w:lvl>
    <w:lvl w:ilvl="5">
      <w:start w:val="1"/>
      <w:numFmt w:val="lowerRoman"/>
      <w:lvlText w:val="%6."/>
      <w:lvlJc w:val="right"/>
      <w:pPr>
        <w:tabs>
          <w:tab w:val="num" w:pos="2695"/>
        </w:tabs>
        <w:ind w:left="2508" w:hanging="528"/>
      </w:pPr>
      <w:rPr>
        <w:rFonts w:cs="Times New Roman" w:hint="eastAsia"/>
      </w:rPr>
    </w:lvl>
    <w:lvl w:ilvl="6">
      <w:start w:val="1"/>
      <w:numFmt w:val="decimal"/>
      <w:lvlText w:val="%7."/>
      <w:lvlJc w:val="left"/>
      <w:pPr>
        <w:tabs>
          <w:tab w:val="num" w:pos="3007"/>
        </w:tabs>
        <w:ind w:left="2820" w:hanging="528"/>
      </w:pPr>
      <w:rPr>
        <w:rFonts w:cs="Times New Roman" w:hint="eastAsia"/>
      </w:rPr>
    </w:lvl>
    <w:lvl w:ilvl="7">
      <w:start w:val="1"/>
      <w:numFmt w:val="lowerLetter"/>
      <w:lvlText w:val="%8)"/>
      <w:lvlJc w:val="left"/>
      <w:pPr>
        <w:tabs>
          <w:tab w:val="num" w:pos="3319"/>
        </w:tabs>
        <w:ind w:left="3132" w:hanging="528"/>
      </w:pPr>
      <w:rPr>
        <w:rFonts w:cs="Times New Roman" w:hint="eastAsia"/>
      </w:rPr>
    </w:lvl>
    <w:lvl w:ilvl="8">
      <w:start w:val="1"/>
      <w:numFmt w:val="lowerRoman"/>
      <w:lvlText w:val="%9."/>
      <w:lvlJc w:val="right"/>
      <w:pPr>
        <w:tabs>
          <w:tab w:val="num" w:pos="3631"/>
        </w:tabs>
        <w:ind w:left="3444" w:hanging="528"/>
      </w:pPr>
      <w:rPr>
        <w:rFonts w:cs="Times New Roman" w:hint="eastAsia"/>
      </w:rPr>
    </w:lvl>
  </w:abstractNum>
  <w:abstractNum w:abstractNumId="44" w15:restartNumberingAfterBreak="0">
    <w:nsid w:val="2C671B71"/>
    <w:multiLevelType w:val="multilevel"/>
    <w:tmpl w:val="2C671B71"/>
    <w:lvl w:ilvl="0">
      <w:start w:val="1"/>
      <w:numFmt w:val="decimal"/>
      <w:pStyle w:val="aff3"/>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5" w15:restartNumberingAfterBreak="0">
    <w:nsid w:val="2C852759"/>
    <w:multiLevelType w:val="multilevel"/>
    <w:tmpl w:val="2C852759"/>
    <w:lvl w:ilvl="0">
      <w:start w:val="1"/>
      <w:numFmt w:val="bullet"/>
      <w:pStyle w:val="aff4"/>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6" w15:restartNumberingAfterBreak="0">
    <w:nsid w:val="2CD5905D"/>
    <w:multiLevelType w:val="multilevel"/>
    <w:tmpl w:val="2CD5905D"/>
    <w:lvl w:ilvl="0">
      <w:start w:val="1"/>
      <w:numFmt w:val="chineseCounting"/>
      <w:pStyle w:val="12"/>
      <w:suff w:val="nothing"/>
      <w:lvlText w:val="%1、"/>
      <w:lvlJc w:val="left"/>
      <w:pPr>
        <w:ind w:left="0" w:firstLine="0"/>
      </w:pPr>
      <w:rPr>
        <w:rFonts w:hint="eastAsia"/>
      </w:rPr>
    </w:lvl>
    <w:lvl w:ilvl="1">
      <w:start w:val="1"/>
      <w:numFmt w:val="chineseCounting"/>
      <w:pStyle w:val="22"/>
      <w:suff w:val="nothing"/>
      <w:lvlText w:val="（%2）"/>
      <w:lvlJc w:val="left"/>
      <w:pPr>
        <w:ind w:left="0" w:firstLine="0"/>
      </w:pPr>
      <w:rPr>
        <w:rFonts w:hint="eastAsia"/>
      </w:rPr>
    </w:lvl>
    <w:lvl w:ilvl="2">
      <w:start w:val="1"/>
      <w:numFmt w:val="decimal"/>
      <w:pStyle w:val="31"/>
      <w:suff w:val="nothing"/>
      <w:lvlText w:val="%3．"/>
      <w:lvlJc w:val="left"/>
      <w:pPr>
        <w:ind w:left="0" w:firstLine="400"/>
      </w:pPr>
      <w:rPr>
        <w:rFonts w:hint="eastAsia"/>
      </w:rPr>
    </w:lvl>
    <w:lvl w:ilvl="3">
      <w:start w:val="1"/>
      <w:numFmt w:val="decimal"/>
      <w:pStyle w:val="43"/>
      <w:suff w:val="nothing"/>
      <w:lvlText w:val="（%4）"/>
      <w:lvlJc w:val="left"/>
      <w:pPr>
        <w:ind w:left="0" w:firstLine="402"/>
      </w:pPr>
      <w:rPr>
        <w:rFonts w:hint="eastAsia"/>
      </w:rPr>
    </w:lvl>
    <w:lvl w:ilvl="4">
      <w:start w:val="1"/>
      <w:numFmt w:val="decimalEnclosedCircleChinese"/>
      <w:pStyle w:val="51"/>
      <w:suff w:val="nothing"/>
      <w:lvlText w:val="%5"/>
      <w:lvlJc w:val="left"/>
      <w:pPr>
        <w:ind w:left="0" w:firstLine="402"/>
      </w:pPr>
      <w:rPr>
        <w:rFonts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0"/>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abstractNum w:abstractNumId="47" w15:restartNumberingAfterBreak="0">
    <w:nsid w:val="2DDF1275"/>
    <w:multiLevelType w:val="multilevel"/>
    <w:tmpl w:val="2DDF1275"/>
    <w:lvl w:ilvl="0">
      <w:start w:val="1"/>
      <w:numFmt w:val="bullet"/>
      <w:pStyle w:val="Bullet2"/>
      <w:lvlText w:val=""/>
      <w:lvlJc w:val="left"/>
      <w:pPr>
        <w:tabs>
          <w:tab w:val="num" w:pos="757"/>
        </w:tabs>
        <w:ind w:left="757" w:hanging="360"/>
      </w:pPr>
      <w:rPr>
        <w:rFonts w:ascii="Symbol" w:hAnsi="Symbol" w:hint="default"/>
      </w:rPr>
    </w:lvl>
    <w:lvl w:ilvl="1">
      <w:start w:val="1"/>
      <w:numFmt w:val="bullet"/>
      <w:lvlText w:val="o"/>
      <w:lvlJc w:val="left"/>
      <w:pPr>
        <w:tabs>
          <w:tab w:val="num" w:pos="1837"/>
        </w:tabs>
        <w:ind w:left="1837" w:hanging="360"/>
      </w:pPr>
      <w:rPr>
        <w:rFonts w:ascii="Courier New" w:hAnsi="Courier New" w:cs="Courier New" w:hint="default"/>
      </w:rPr>
    </w:lvl>
    <w:lvl w:ilvl="2">
      <w:start w:val="1"/>
      <w:numFmt w:val="bullet"/>
      <w:lvlText w:val=""/>
      <w:lvlJc w:val="left"/>
      <w:pPr>
        <w:tabs>
          <w:tab w:val="num" w:pos="2557"/>
        </w:tabs>
        <w:ind w:left="2557" w:hanging="360"/>
      </w:pPr>
      <w:rPr>
        <w:rFonts w:ascii="Wingdings" w:hAnsi="Wingdings" w:hint="default"/>
      </w:rPr>
    </w:lvl>
    <w:lvl w:ilvl="3">
      <w:start w:val="1"/>
      <w:numFmt w:val="bullet"/>
      <w:lvlText w:val=""/>
      <w:lvlJc w:val="left"/>
      <w:pPr>
        <w:tabs>
          <w:tab w:val="num" w:pos="3277"/>
        </w:tabs>
        <w:ind w:left="3277" w:hanging="360"/>
      </w:pPr>
      <w:rPr>
        <w:rFonts w:ascii="Symbol" w:hAnsi="Symbol" w:hint="default"/>
      </w:rPr>
    </w:lvl>
    <w:lvl w:ilvl="4">
      <w:start w:val="1"/>
      <w:numFmt w:val="bullet"/>
      <w:lvlText w:val="o"/>
      <w:lvlJc w:val="left"/>
      <w:pPr>
        <w:tabs>
          <w:tab w:val="num" w:pos="3997"/>
        </w:tabs>
        <w:ind w:left="3997" w:hanging="360"/>
      </w:pPr>
      <w:rPr>
        <w:rFonts w:ascii="Courier New" w:hAnsi="Courier New" w:cs="Courier New" w:hint="default"/>
      </w:rPr>
    </w:lvl>
    <w:lvl w:ilvl="5">
      <w:start w:val="1"/>
      <w:numFmt w:val="bullet"/>
      <w:lvlText w:val=""/>
      <w:lvlJc w:val="left"/>
      <w:pPr>
        <w:tabs>
          <w:tab w:val="num" w:pos="4717"/>
        </w:tabs>
        <w:ind w:left="4717" w:hanging="360"/>
      </w:pPr>
      <w:rPr>
        <w:rFonts w:ascii="Wingdings" w:hAnsi="Wingdings" w:hint="default"/>
      </w:rPr>
    </w:lvl>
    <w:lvl w:ilvl="6">
      <w:start w:val="1"/>
      <w:numFmt w:val="bullet"/>
      <w:lvlText w:val=""/>
      <w:lvlJc w:val="left"/>
      <w:pPr>
        <w:tabs>
          <w:tab w:val="num" w:pos="5437"/>
        </w:tabs>
        <w:ind w:left="5437" w:hanging="360"/>
      </w:pPr>
      <w:rPr>
        <w:rFonts w:ascii="Symbol" w:hAnsi="Symbol" w:hint="default"/>
      </w:rPr>
    </w:lvl>
    <w:lvl w:ilvl="7">
      <w:start w:val="1"/>
      <w:numFmt w:val="bullet"/>
      <w:lvlText w:val="o"/>
      <w:lvlJc w:val="left"/>
      <w:pPr>
        <w:tabs>
          <w:tab w:val="num" w:pos="6157"/>
        </w:tabs>
        <w:ind w:left="6157" w:hanging="360"/>
      </w:pPr>
      <w:rPr>
        <w:rFonts w:ascii="Courier New" w:hAnsi="Courier New" w:cs="Courier New" w:hint="default"/>
      </w:rPr>
    </w:lvl>
    <w:lvl w:ilvl="8">
      <w:start w:val="1"/>
      <w:numFmt w:val="bullet"/>
      <w:lvlText w:val=""/>
      <w:lvlJc w:val="left"/>
      <w:pPr>
        <w:tabs>
          <w:tab w:val="num" w:pos="6877"/>
        </w:tabs>
        <w:ind w:left="6877" w:hanging="360"/>
      </w:pPr>
      <w:rPr>
        <w:rFonts w:ascii="Wingdings" w:hAnsi="Wingdings" w:hint="default"/>
      </w:rPr>
    </w:lvl>
  </w:abstractNum>
  <w:abstractNum w:abstractNumId="48" w15:restartNumberingAfterBreak="0">
    <w:nsid w:val="2EC61B0C"/>
    <w:multiLevelType w:val="multilevel"/>
    <w:tmpl w:val="2EC61B0C"/>
    <w:lvl w:ilvl="0">
      <w:start w:val="1"/>
      <w:numFmt w:val="decimal"/>
      <w:pStyle w:val="aff5"/>
      <w:lvlText w:val="表13.%1"/>
      <w:lvlJc w:val="left"/>
      <w:pPr>
        <w:ind w:left="90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9" w15:restartNumberingAfterBreak="0">
    <w:nsid w:val="315264B9"/>
    <w:multiLevelType w:val="multilevel"/>
    <w:tmpl w:val="315264B9"/>
    <w:lvl w:ilvl="0">
      <w:start w:val="1"/>
      <w:numFmt w:val="decimal"/>
      <w:pStyle w:val="aff6"/>
      <w:lvlText w:val="表12.%1"/>
      <w:lvlJc w:val="left"/>
      <w:pPr>
        <w:ind w:left="84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0" w15:restartNumberingAfterBreak="0">
    <w:nsid w:val="3193152C"/>
    <w:multiLevelType w:val="multilevel"/>
    <w:tmpl w:val="3193152C"/>
    <w:lvl w:ilvl="0">
      <w:start w:val="1"/>
      <w:numFmt w:val="decimal"/>
      <w:pStyle w:val="aff7"/>
      <w:lvlText w:val="图1.%1"/>
      <w:lvlJc w:val="left"/>
      <w:pPr>
        <w:ind w:left="420" w:hanging="420"/>
      </w:pPr>
      <w:rPr>
        <w:rFonts w:ascii="Times New Roman" w:hAnsi="Times New Roman" w:hint="eastAsia"/>
        <w:b w:val="0"/>
        <w:bCs w:val="0"/>
        <w:i w:val="0"/>
        <w:iCs w:val="0"/>
        <w:caps w:val="0"/>
        <w:smallCaps w:val="0"/>
        <w:strike w:val="0"/>
        <w:dstrike w:val="0"/>
        <w:vanish w:val="0"/>
        <w:color w:val="00000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 w15:restartNumberingAfterBreak="0">
    <w:nsid w:val="31A11887"/>
    <w:multiLevelType w:val="singleLevel"/>
    <w:tmpl w:val="31A11887"/>
    <w:lvl w:ilvl="0">
      <w:start w:val="1"/>
      <w:numFmt w:val="bullet"/>
      <w:pStyle w:val="13"/>
      <w:lvlText w:val=""/>
      <w:lvlJc w:val="left"/>
      <w:pPr>
        <w:tabs>
          <w:tab w:val="num" w:pos="851"/>
        </w:tabs>
        <w:ind w:left="851" w:hanging="426"/>
      </w:pPr>
      <w:rPr>
        <w:rFonts w:ascii="Wingdings" w:hAnsi="Wingdings" w:hint="default"/>
      </w:rPr>
    </w:lvl>
  </w:abstractNum>
  <w:abstractNum w:abstractNumId="52" w15:restartNumberingAfterBreak="0">
    <w:nsid w:val="32FD52C5"/>
    <w:multiLevelType w:val="multilevel"/>
    <w:tmpl w:val="32FD52C5"/>
    <w:lvl w:ilvl="0">
      <w:start w:val="1"/>
      <w:numFmt w:val="bullet"/>
      <w:pStyle w:val="DOTText"/>
      <w:lvlText w:val=""/>
      <w:lvlJc w:val="left"/>
      <w:pPr>
        <w:tabs>
          <w:tab w:val="num" w:pos="425"/>
        </w:tabs>
        <w:ind w:left="425" w:hanging="425"/>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3" w15:restartNumberingAfterBreak="0">
    <w:nsid w:val="3321265A"/>
    <w:multiLevelType w:val="multilevel"/>
    <w:tmpl w:val="3321265A"/>
    <w:lvl w:ilvl="0">
      <w:start w:val="1"/>
      <w:numFmt w:val="decimal"/>
      <w:pStyle w:val="V1"/>
      <w:lvlText w:val="(%1)"/>
      <w:lvlJc w:val="left"/>
      <w:pPr>
        <w:tabs>
          <w:tab w:val="num" w:pos="0"/>
        </w:tabs>
        <w:ind w:left="0" w:firstLine="482"/>
      </w:pPr>
    </w:lvl>
    <w:lvl w:ilvl="1">
      <w:start w:val="1"/>
      <w:numFmt w:val="decimal"/>
      <w:lvlText w:val="（%2）"/>
      <w:lvlJc w:val="left"/>
      <w:pPr>
        <w:ind w:left="720" w:hanging="720"/>
      </w:pPr>
      <w:rPr>
        <w:rFonts w:ascii="宋体" w:eastAsia="宋体" w:hAnsi="宋体" w:cs="Times New Roman"/>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54" w15:restartNumberingAfterBreak="0">
    <w:nsid w:val="3454410A"/>
    <w:multiLevelType w:val="multilevel"/>
    <w:tmpl w:val="3454410A"/>
    <w:lvl w:ilvl="0">
      <w:start w:val="1"/>
      <w:numFmt w:val="bullet"/>
      <w:pStyle w:val="aff8"/>
      <w:lvlText w:val=""/>
      <w:lvlJc w:val="left"/>
      <w:pPr>
        <w:ind w:left="1271" w:hanging="420"/>
      </w:pPr>
      <w:rPr>
        <w:rFonts w:ascii="Wingdings" w:hAnsi="Wingdings" w:hint="default"/>
        <w:b/>
      </w:rPr>
    </w:lvl>
    <w:lvl w:ilvl="1">
      <w:start w:val="1"/>
      <w:numFmt w:val="bullet"/>
      <w:lvlText w:val=""/>
      <w:lvlJc w:val="left"/>
      <w:pPr>
        <w:ind w:left="1691" w:hanging="420"/>
      </w:pPr>
      <w:rPr>
        <w:rFonts w:ascii="Wingdings" w:hAnsi="Wingdings" w:hint="default"/>
      </w:rPr>
    </w:lvl>
    <w:lvl w:ilvl="2">
      <w:start w:val="1"/>
      <w:numFmt w:val="bullet"/>
      <w:lvlText w:val=""/>
      <w:lvlJc w:val="left"/>
      <w:pPr>
        <w:ind w:left="2111" w:hanging="420"/>
      </w:pPr>
      <w:rPr>
        <w:rFonts w:ascii="Wingdings" w:hAnsi="Wingdings" w:hint="default"/>
      </w:rPr>
    </w:lvl>
    <w:lvl w:ilvl="3">
      <w:start w:val="1"/>
      <w:numFmt w:val="bullet"/>
      <w:lvlText w:val=""/>
      <w:lvlJc w:val="left"/>
      <w:pPr>
        <w:ind w:left="2531" w:hanging="420"/>
      </w:pPr>
      <w:rPr>
        <w:rFonts w:ascii="Wingdings" w:hAnsi="Wingdings" w:hint="default"/>
      </w:rPr>
    </w:lvl>
    <w:lvl w:ilvl="4">
      <w:start w:val="1"/>
      <w:numFmt w:val="bullet"/>
      <w:lvlText w:val=""/>
      <w:lvlJc w:val="left"/>
      <w:pPr>
        <w:ind w:left="2951" w:hanging="420"/>
      </w:pPr>
      <w:rPr>
        <w:rFonts w:ascii="Wingdings" w:hAnsi="Wingdings" w:hint="default"/>
      </w:rPr>
    </w:lvl>
    <w:lvl w:ilvl="5">
      <w:start w:val="1"/>
      <w:numFmt w:val="bullet"/>
      <w:lvlText w:val=""/>
      <w:lvlJc w:val="left"/>
      <w:pPr>
        <w:ind w:left="3371" w:hanging="420"/>
      </w:pPr>
      <w:rPr>
        <w:rFonts w:ascii="Wingdings" w:hAnsi="Wingdings" w:hint="default"/>
      </w:rPr>
    </w:lvl>
    <w:lvl w:ilvl="6">
      <w:start w:val="1"/>
      <w:numFmt w:val="bullet"/>
      <w:lvlText w:val=""/>
      <w:lvlJc w:val="left"/>
      <w:pPr>
        <w:ind w:left="3791" w:hanging="420"/>
      </w:pPr>
      <w:rPr>
        <w:rFonts w:ascii="Wingdings" w:hAnsi="Wingdings" w:hint="default"/>
      </w:rPr>
    </w:lvl>
    <w:lvl w:ilvl="7">
      <w:start w:val="1"/>
      <w:numFmt w:val="bullet"/>
      <w:lvlText w:val=""/>
      <w:lvlJc w:val="left"/>
      <w:pPr>
        <w:ind w:left="4211" w:hanging="420"/>
      </w:pPr>
      <w:rPr>
        <w:rFonts w:ascii="Wingdings" w:hAnsi="Wingdings" w:hint="default"/>
      </w:rPr>
    </w:lvl>
    <w:lvl w:ilvl="8">
      <w:start w:val="1"/>
      <w:numFmt w:val="bullet"/>
      <w:lvlText w:val=""/>
      <w:lvlJc w:val="left"/>
      <w:pPr>
        <w:ind w:left="4631" w:hanging="420"/>
      </w:pPr>
      <w:rPr>
        <w:rFonts w:ascii="Wingdings" w:hAnsi="Wingdings" w:hint="default"/>
      </w:rPr>
    </w:lvl>
  </w:abstractNum>
  <w:abstractNum w:abstractNumId="55" w15:restartNumberingAfterBreak="0">
    <w:nsid w:val="36077B22"/>
    <w:multiLevelType w:val="multilevel"/>
    <w:tmpl w:val="36077B22"/>
    <w:lvl w:ilvl="0">
      <w:start w:val="1"/>
      <w:numFmt w:val="decimal"/>
      <w:pStyle w:val="aff9"/>
      <w:lvlText w:val="图9.%1"/>
      <w:lvlJc w:val="left"/>
      <w:pPr>
        <w:ind w:left="42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371D2574"/>
    <w:multiLevelType w:val="multilevel"/>
    <w:tmpl w:val="371D2574"/>
    <w:lvl w:ilvl="0">
      <w:start w:val="1"/>
      <w:numFmt w:val="lowerLetter"/>
      <w:suff w:val="space"/>
      <w:lvlText w:val="%1) "/>
      <w:lvlJc w:val="left"/>
      <w:pPr>
        <w:ind w:left="851" w:hanging="426"/>
      </w:pPr>
    </w:lvl>
    <w:lvl w:ilvl="1">
      <w:start w:val="1"/>
      <w:numFmt w:val="decimal"/>
      <w:pStyle w:val="affa"/>
      <w:suff w:val="space"/>
      <w:lvlText w:val="%2) "/>
      <w:lvlJc w:val="left"/>
      <w:pPr>
        <w:ind w:left="1276" w:hanging="425"/>
      </w:pPr>
    </w:lvl>
    <w:lvl w:ilvl="2">
      <w:start w:val="1"/>
      <w:numFmt w:val="none"/>
      <w:pStyle w:val="affb"/>
      <w:suff w:val="space"/>
      <w:lvlText w:val="—— "/>
      <w:lvlJc w:val="left"/>
      <w:pPr>
        <w:ind w:left="1956" w:hanging="68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57" w15:restartNumberingAfterBreak="0">
    <w:nsid w:val="372C54A4"/>
    <w:multiLevelType w:val="multilevel"/>
    <w:tmpl w:val="372C54A4"/>
    <w:lvl w:ilvl="0">
      <w:start w:val="1"/>
      <w:numFmt w:val="chineseCountingThousand"/>
      <w:suff w:val="space"/>
      <w:lvlText w:val="第%1章 "/>
      <w:lvlJc w:val="left"/>
      <w:pPr>
        <w:ind w:left="2268"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space"/>
      <w:lvlText w:val="%1.%2 "/>
      <w:lvlJc w:val="left"/>
      <w:pPr>
        <w:ind w:left="2126" w:firstLine="0"/>
      </w:pPr>
      <w:rPr>
        <w:rFonts w:hint="eastAsia"/>
      </w:rPr>
    </w:lvl>
    <w:lvl w:ilvl="2">
      <w:start w:val="1"/>
      <w:numFmt w:val="decimal"/>
      <w:isLgl/>
      <w:suff w:val="space"/>
      <w:lvlText w:val="%1.%2.%3 "/>
      <w:lvlJc w:val="left"/>
      <w:pPr>
        <w:ind w:left="0" w:firstLine="0"/>
      </w:pPr>
      <w:rPr>
        <w:rFonts w:ascii="Times New Roman" w:hAnsi="Times New Roman" w:cs="Times New Roman" w:hint="default"/>
      </w:rPr>
    </w:lvl>
    <w:lvl w:ilvl="3">
      <w:start w:val="1"/>
      <w:numFmt w:val="decimal"/>
      <w:pStyle w:val="44"/>
      <w:isLgl/>
      <w:suff w:val="space"/>
      <w:lvlText w:val="%1.%2.%3.%4 "/>
      <w:lvlJc w:val="left"/>
      <w:pPr>
        <w:ind w:left="993" w:firstLine="0"/>
      </w:pPr>
    </w:lvl>
    <w:lvl w:ilvl="4">
      <w:start w:val="1"/>
      <w:numFmt w:val="decimal"/>
      <w:isLgl/>
      <w:suff w:val="space"/>
      <w:lvlText w:val="%1.%2.%3.%4.%5 "/>
      <w:lvlJc w:val="left"/>
      <w:pPr>
        <w:ind w:left="6805" w:firstLine="0"/>
      </w:pPr>
    </w:lvl>
    <w:lvl w:ilvl="5">
      <w:start w:val="1"/>
      <w:numFmt w:val="decimal"/>
      <w:isLgl/>
      <w:suff w:val="space"/>
      <w:lvlText w:val="%1.%2.%3.%4.%5.%6 "/>
      <w:lvlJc w:val="left"/>
      <w:pPr>
        <w:ind w:left="0" w:firstLine="0"/>
      </w:pPr>
      <w:rPr>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isLgl/>
      <w:suff w:val="space"/>
      <w:lvlText w:val="%1.%2.%3.%4.%5.%6.%7 "/>
      <w:lvlJc w:val="left"/>
      <w:pPr>
        <w:ind w:left="0" w:firstLine="0"/>
      </w:pPr>
      <w:rPr>
        <w:rFonts w:hint="eastAsia"/>
      </w:rPr>
    </w:lvl>
    <w:lvl w:ilvl="7">
      <w:start w:val="1"/>
      <w:numFmt w:val="decimal"/>
      <w:lvlRestart w:val="1"/>
      <w:isLgl/>
      <w:lvlText w:val="表%1.%2.%3-%8"/>
      <w:lvlJc w:val="left"/>
      <w:pPr>
        <w:tabs>
          <w:tab w:val="num" w:pos="5415"/>
        </w:tabs>
        <w:ind w:left="3255" w:firstLine="0"/>
      </w:pPr>
      <w:rPr>
        <w:rFonts w:hint="eastAsia"/>
      </w:rPr>
    </w:lvl>
    <w:lvl w:ilvl="8">
      <w:start w:val="1"/>
      <w:numFmt w:val="decimal"/>
      <w:lvlRestart w:val="1"/>
      <w:isLgl/>
      <w:lvlText w:val="图%1.%2.%3-%9"/>
      <w:lvlJc w:val="left"/>
      <w:pPr>
        <w:tabs>
          <w:tab w:val="num" w:pos="2520"/>
        </w:tabs>
        <w:ind w:left="0" w:firstLine="0"/>
      </w:pPr>
      <w:rPr>
        <w:rFonts w:hint="eastAsia"/>
      </w:rPr>
    </w:lvl>
  </w:abstractNum>
  <w:abstractNum w:abstractNumId="58" w15:restartNumberingAfterBreak="0">
    <w:nsid w:val="389F6B18"/>
    <w:multiLevelType w:val="multilevel"/>
    <w:tmpl w:val="389F6B18"/>
    <w:lvl w:ilvl="0">
      <w:start w:val="1"/>
      <w:numFmt w:val="bullet"/>
      <w:pStyle w:val="affc"/>
      <w:lvlText w:val=""/>
      <w:lvlJc w:val="left"/>
      <w:pPr>
        <w:tabs>
          <w:tab w:val="num" w:pos="840"/>
        </w:tabs>
        <w:ind w:left="84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decimal"/>
      <w:lvlText w:val="（%5）"/>
      <w:lvlJc w:val="left"/>
      <w:pPr>
        <w:tabs>
          <w:tab w:val="num" w:pos="2337"/>
        </w:tabs>
        <w:ind w:left="2337" w:hanging="657"/>
      </w:pPr>
    </w:lvl>
    <w:lvl w:ilvl="5">
      <w:start w:val="1"/>
      <w:numFmt w:val="decimal"/>
      <w:lvlText w:val="%6、"/>
      <w:lvlJc w:val="left"/>
      <w:pPr>
        <w:tabs>
          <w:tab w:val="num" w:pos="2895"/>
        </w:tabs>
        <w:ind w:left="2895" w:hanging="795"/>
      </w:p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9" w15:restartNumberingAfterBreak="0">
    <w:nsid w:val="38DD3841"/>
    <w:multiLevelType w:val="multilevel"/>
    <w:tmpl w:val="38DD3841"/>
    <w:lvl w:ilvl="0">
      <w:start w:val="1"/>
      <w:numFmt w:val="decimal"/>
      <w:lvlText w:val="第%1章"/>
      <w:lvlJc w:val="left"/>
      <w:pPr>
        <w:tabs>
          <w:tab w:val="num" w:pos="720"/>
        </w:tabs>
        <w:ind w:left="425" w:hanging="425"/>
      </w:pPr>
      <w:rPr>
        <w:rFonts w:hint="eastAsia"/>
      </w:rPr>
    </w:lvl>
    <w:lvl w:ilvl="1">
      <w:start w:val="1"/>
      <w:numFmt w:val="decimal"/>
      <w:pStyle w:val="T1"/>
      <w:lvlText w:val="%1.%2"/>
      <w:lvlJc w:val="left"/>
      <w:pPr>
        <w:tabs>
          <w:tab w:val="num" w:pos="1865"/>
        </w:tabs>
        <w:ind w:left="992" w:hanging="567"/>
      </w:pPr>
      <w:rPr>
        <w:rFonts w:hint="eastAsia"/>
      </w:rPr>
    </w:lvl>
    <w:lvl w:ilvl="2">
      <w:start w:val="1"/>
      <w:numFmt w:val="decimal"/>
      <w:lvlText w:val="%1.%2.%3"/>
      <w:lvlJc w:val="left"/>
      <w:pPr>
        <w:tabs>
          <w:tab w:val="num" w:pos="2340"/>
        </w:tabs>
        <w:ind w:left="747" w:hanging="567"/>
      </w:pPr>
      <w:rPr>
        <w:rFonts w:hint="eastAsia"/>
      </w:rPr>
    </w:lvl>
    <w:lvl w:ilvl="3">
      <w:start w:val="1"/>
      <w:numFmt w:val="decimal"/>
      <w:lvlText w:val="%1.%2.%3.%4"/>
      <w:lvlJc w:val="left"/>
      <w:pPr>
        <w:tabs>
          <w:tab w:val="num" w:pos="4156"/>
        </w:tabs>
        <w:ind w:left="1984" w:hanging="708"/>
      </w:pPr>
      <w:rPr>
        <w:rFonts w:hint="eastAsia"/>
      </w:rPr>
    </w:lvl>
    <w:lvl w:ilvl="4">
      <w:start w:val="1"/>
      <w:numFmt w:val="decimal"/>
      <w:lvlText w:val="%1.%2.%3.%4.%5"/>
      <w:lvlJc w:val="left"/>
      <w:pPr>
        <w:tabs>
          <w:tab w:val="num" w:pos="5301"/>
        </w:tabs>
        <w:ind w:left="2551" w:hanging="850"/>
      </w:pPr>
      <w:rPr>
        <w:rFonts w:hint="eastAsia"/>
      </w:rPr>
    </w:lvl>
    <w:lvl w:ilvl="5">
      <w:start w:val="1"/>
      <w:numFmt w:val="decimal"/>
      <w:lvlText w:val="%1.%2.%3.%4.%5.%6"/>
      <w:lvlJc w:val="left"/>
      <w:pPr>
        <w:tabs>
          <w:tab w:val="num" w:pos="6446"/>
        </w:tabs>
        <w:ind w:left="3260" w:hanging="1134"/>
      </w:pPr>
      <w:rPr>
        <w:rFonts w:hint="eastAsia"/>
      </w:rPr>
    </w:lvl>
    <w:lvl w:ilvl="6">
      <w:start w:val="1"/>
      <w:numFmt w:val="decimal"/>
      <w:lvlText w:val="%1.%2.%3.%4.%5.%6.%7"/>
      <w:lvlJc w:val="left"/>
      <w:pPr>
        <w:tabs>
          <w:tab w:val="num" w:pos="7591"/>
        </w:tabs>
        <w:ind w:left="3827" w:hanging="1276"/>
      </w:pPr>
      <w:rPr>
        <w:rFonts w:hint="eastAsia"/>
      </w:rPr>
    </w:lvl>
    <w:lvl w:ilvl="7">
      <w:start w:val="1"/>
      <w:numFmt w:val="decimal"/>
      <w:lvlText w:val="%1.%2.%3.%4.%5.%6.%7.%8"/>
      <w:lvlJc w:val="left"/>
      <w:pPr>
        <w:tabs>
          <w:tab w:val="num" w:pos="8736"/>
        </w:tabs>
        <w:ind w:left="4394" w:hanging="1418"/>
      </w:pPr>
      <w:rPr>
        <w:rFonts w:hint="eastAsia"/>
      </w:rPr>
    </w:lvl>
    <w:lvl w:ilvl="8">
      <w:start w:val="1"/>
      <w:numFmt w:val="decimal"/>
      <w:lvlText w:val="%1.%2.%3.%4.%5.%6.%7.%8.%9"/>
      <w:lvlJc w:val="left"/>
      <w:pPr>
        <w:tabs>
          <w:tab w:val="num" w:pos="9522"/>
        </w:tabs>
        <w:ind w:left="5102" w:hanging="1700"/>
      </w:pPr>
      <w:rPr>
        <w:rFonts w:hint="eastAsia"/>
      </w:rPr>
    </w:lvl>
  </w:abstractNum>
  <w:abstractNum w:abstractNumId="60" w15:restartNumberingAfterBreak="0">
    <w:nsid w:val="39CF6820"/>
    <w:multiLevelType w:val="multilevel"/>
    <w:tmpl w:val="39CF6820"/>
    <w:lvl w:ilvl="0">
      <w:start w:val="1"/>
      <w:numFmt w:val="decimal"/>
      <w:pStyle w:val="affd"/>
      <w:suff w:val="space"/>
      <w:lvlText w:val="注%1: "/>
      <w:lvlJc w:val="left"/>
      <w:pPr>
        <w:ind w:left="0" w:firstLine="425"/>
      </w:pPr>
    </w:lvl>
    <w:lvl w:ilvl="1">
      <w:start w:val="1"/>
      <w:numFmt w:val="none"/>
      <w:lvlText w:val="%2"/>
      <w:lvlJc w:val="left"/>
      <w:pPr>
        <w:tabs>
          <w:tab w:val="num" w:pos="851"/>
        </w:tabs>
        <w:ind w:left="851" w:hanging="426"/>
      </w:pPr>
    </w:lvl>
    <w:lvl w:ilvl="2">
      <w:start w:val="1"/>
      <w:numFmt w:val="none"/>
      <w:lvlText w:val="%3"/>
      <w:lvlJc w:val="left"/>
      <w:pPr>
        <w:tabs>
          <w:tab w:val="num" w:pos="1276"/>
        </w:tabs>
        <w:ind w:left="1276" w:hanging="425"/>
      </w:pPr>
    </w:lvl>
    <w:lvl w:ilvl="3">
      <w:start w:val="1"/>
      <w:numFmt w:val="none"/>
      <w:lvlText w:val="%4"/>
      <w:lvlJc w:val="left"/>
      <w:pPr>
        <w:tabs>
          <w:tab w:val="num" w:pos="1559"/>
        </w:tabs>
        <w:ind w:left="1559" w:hanging="283"/>
      </w:pPr>
    </w:lvl>
    <w:lvl w:ilvl="4">
      <w:start w:val="1"/>
      <w:numFmt w:val="none"/>
      <w:lvlText w:val="%5"/>
      <w:lvlJc w:val="left"/>
      <w:pPr>
        <w:tabs>
          <w:tab w:val="num" w:pos="1984"/>
        </w:tabs>
        <w:ind w:left="1984" w:hanging="425"/>
      </w:pPr>
    </w:lvl>
    <w:lvl w:ilvl="5">
      <w:start w:val="1"/>
      <w:numFmt w:val="none"/>
      <w:lvlText w:val="%6"/>
      <w:lvlJc w:val="left"/>
      <w:pPr>
        <w:tabs>
          <w:tab w:val="num" w:pos="2409"/>
        </w:tabs>
        <w:ind w:left="2409" w:hanging="425"/>
      </w:pPr>
    </w:lvl>
    <w:lvl w:ilvl="6">
      <w:start w:val="1"/>
      <w:numFmt w:val="none"/>
      <w:lvlText w:val="%7"/>
      <w:lvlJc w:val="left"/>
      <w:pPr>
        <w:tabs>
          <w:tab w:val="num" w:pos="2835"/>
        </w:tabs>
        <w:ind w:left="2835" w:hanging="426"/>
      </w:pPr>
    </w:lvl>
    <w:lvl w:ilvl="7">
      <w:start w:val="1"/>
      <w:numFmt w:val="none"/>
      <w:lvlText w:val="%8"/>
      <w:lvlJc w:val="left"/>
      <w:pPr>
        <w:tabs>
          <w:tab w:val="num" w:pos="3260"/>
        </w:tabs>
        <w:ind w:left="3260" w:hanging="425"/>
      </w:pPr>
    </w:lvl>
    <w:lvl w:ilvl="8">
      <w:start w:val="1"/>
      <w:numFmt w:val="none"/>
      <w:lvlText w:val="%9"/>
      <w:lvlJc w:val="left"/>
      <w:pPr>
        <w:tabs>
          <w:tab w:val="num" w:pos="3685"/>
        </w:tabs>
        <w:ind w:left="3685" w:hanging="425"/>
      </w:pPr>
    </w:lvl>
  </w:abstractNum>
  <w:abstractNum w:abstractNumId="61" w15:restartNumberingAfterBreak="0">
    <w:nsid w:val="3A702BD5"/>
    <w:multiLevelType w:val="multilevel"/>
    <w:tmpl w:val="3A702BD5"/>
    <w:lvl w:ilvl="0">
      <w:start w:val="1"/>
      <w:numFmt w:val="decimal"/>
      <w:pStyle w:val="StyleStyleBodyTextIndentTimesNewRomanLinespacingCharCharCharChar"/>
      <w:lvlText w:val="%1."/>
      <w:lvlJc w:val="left"/>
      <w:pPr>
        <w:tabs>
          <w:tab w:val="num" w:pos="833"/>
        </w:tabs>
        <w:ind w:left="833" w:hanging="413"/>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2" w15:restartNumberingAfterBreak="0">
    <w:nsid w:val="3B0D17B4"/>
    <w:multiLevelType w:val="multilevel"/>
    <w:tmpl w:val="3B0D17B4"/>
    <w:lvl w:ilvl="0">
      <w:start w:val="1"/>
      <w:numFmt w:val="lowerLetter"/>
      <w:pStyle w:val="V10"/>
      <w:lvlText w:val="(%1)"/>
      <w:lvlJc w:val="left"/>
      <w:pPr>
        <w:tabs>
          <w:tab w:val="num" w:pos="0"/>
        </w:tabs>
        <w:ind w:left="0" w:firstLine="482"/>
      </w:pPr>
      <w:rPr>
        <w:rFonts w:hint="eastAsia"/>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63" w15:restartNumberingAfterBreak="0">
    <w:nsid w:val="3B8B7AC7"/>
    <w:multiLevelType w:val="multilevel"/>
    <w:tmpl w:val="3B8B7AC7"/>
    <w:lvl w:ilvl="0">
      <w:start w:val="1"/>
      <w:numFmt w:val="decimal"/>
      <w:suff w:val="nothing"/>
      <w:lvlText w:val="第%1章 "/>
      <w:lvlJc w:val="left"/>
      <w:pPr>
        <w:ind w:left="0" w:firstLine="0"/>
      </w:pPr>
    </w:lvl>
    <w:lvl w:ilvl="1">
      <w:start w:val="1"/>
      <w:numFmt w:val="decimal"/>
      <w:suff w:val="nothing"/>
      <w:lvlText w:val="%1.%2 "/>
      <w:lvlJc w:val="left"/>
      <w:pPr>
        <w:ind w:left="0" w:firstLine="0"/>
      </w:pPr>
      <w:rPr>
        <w:lang w:val="en-GB"/>
      </w:r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7. "/>
      <w:lvlJc w:val="left"/>
      <w:pPr>
        <w:ind w:left="0" w:firstLine="0"/>
      </w:pPr>
    </w:lvl>
    <w:lvl w:ilvl="7">
      <w:start w:val="1"/>
      <w:numFmt w:val="decimal"/>
      <w:suff w:val="nothing"/>
      <w:lvlText w:val="%8). "/>
      <w:lvlJc w:val="left"/>
      <w:pPr>
        <w:ind w:left="0" w:firstLine="0"/>
      </w:pPr>
    </w:lvl>
    <w:lvl w:ilvl="8">
      <w:start w:val="1"/>
      <w:numFmt w:val="upperLetter"/>
      <w:pStyle w:val="32"/>
      <w:suff w:val="nothing"/>
      <w:lvlText w:val="%9. "/>
      <w:lvlJc w:val="left"/>
      <w:pPr>
        <w:ind w:left="0" w:firstLine="0"/>
      </w:pPr>
    </w:lvl>
  </w:abstractNum>
  <w:abstractNum w:abstractNumId="64" w15:restartNumberingAfterBreak="0">
    <w:nsid w:val="3D047D68"/>
    <w:multiLevelType w:val="multilevel"/>
    <w:tmpl w:val="3D047D68"/>
    <w:lvl w:ilvl="0">
      <w:start w:val="1"/>
      <w:numFmt w:val="decimal"/>
      <w:pStyle w:val="affe"/>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65" w15:restartNumberingAfterBreak="0">
    <w:nsid w:val="3E5B72AD"/>
    <w:multiLevelType w:val="multilevel"/>
    <w:tmpl w:val="3E5B72AD"/>
    <w:lvl w:ilvl="0">
      <w:start w:val="1"/>
      <w:numFmt w:val="decimal"/>
      <w:pStyle w:val="14"/>
      <w:suff w:val="nothing"/>
      <w:lvlText w:val="第%1章 "/>
      <w:lvlJc w:val="left"/>
      <w:pPr>
        <w:ind w:left="1560" w:hanging="567"/>
      </w:pPr>
      <w:rPr>
        <w:rFonts w:cs="Times New Roman" w:hint="eastAsia"/>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pPr>
        <w:ind w:left="1986" w:hanging="1418"/>
      </w:pPr>
      <w:rPr>
        <w:rFonts w:cs="Times New Roman" w:hint="eastAsia"/>
        <w:b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3"/>
      <w:suff w:val="nothing"/>
      <w:lvlText w:val="%1.%2.%3."/>
      <w:lvlJc w:val="left"/>
      <w:pPr>
        <w:ind w:left="2808" w:hanging="2808"/>
      </w:pPr>
      <w:rPr>
        <w:rFonts w:cs="Times New Roman" w:hint="eastAsia"/>
        <w:b w:val="0"/>
        <w:bCs w:val="0"/>
        <w:i w:val="0"/>
        <w:iCs w:val="0"/>
        <w:caps w:val="0"/>
        <w:smallCaps w:val="0"/>
        <w:strike w:val="0"/>
        <w:dstrike w:val="0"/>
        <w:vanish w:val="0"/>
        <w:color w:val="000000"/>
        <w:spacing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5"/>
      <w:suff w:val="nothing"/>
      <w:lvlText w:val="%1.%2.%3.%4."/>
      <w:lvlJc w:val="left"/>
      <w:pPr>
        <w:ind w:left="3402" w:hanging="3402"/>
      </w:pPr>
      <w:rPr>
        <w:rFonts w:cs="Times New Roman" w:hint="eastAsia"/>
        <w:b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2"/>
      <w:suff w:val="nothing"/>
      <w:lvlText w:val="%1.%2.%3.%4.%5."/>
      <w:lvlJc w:val="left"/>
      <w:pPr>
        <w:ind w:left="4253" w:hanging="4253"/>
      </w:pPr>
      <w:rPr>
        <w:rFonts w:ascii="Arial" w:hAnsi="Arial" w:hint="default"/>
      </w:rPr>
    </w:lvl>
    <w:lvl w:ilvl="5">
      <w:start w:val="1"/>
      <w:numFmt w:val="decimal"/>
      <w:suff w:val="nothing"/>
      <w:lvlText w:val="%6.%1.%2.%3.%4.1"/>
      <w:lvlJc w:val="left"/>
      <w:pPr>
        <w:ind w:left="4820" w:hanging="4820"/>
      </w:pPr>
      <w:rPr>
        <w:rFonts w:ascii="Arial" w:hAnsi="Arial" w:hint="default"/>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1276"/>
        </w:tabs>
        <w:ind w:left="1276" w:hanging="1276"/>
      </w:pPr>
      <w:rPr>
        <w:rFonts w:hint="eastAsia"/>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6" w15:restartNumberingAfterBreak="0">
    <w:nsid w:val="416508DE"/>
    <w:multiLevelType w:val="multilevel"/>
    <w:tmpl w:val="416508DE"/>
    <w:lvl w:ilvl="0">
      <w:start w:val="1"/>
      <w:numFmt w:val="lowerLetter"/>
      <w:pStyle w:val="afff"/>
      <w:lvlText w:val="%1)"/>
      <w:lvlJc w:val="left"/>
      <w:pPr>
        <w:tabs>
          <w:tab w:val="num" w:pos="820"/>
        </w:tabs>
        <w:ind w:left="820" w:hanging="420"/>
      </w:pPr>
    </w:lvl>
    <w:lvl w:ilvl="1">
      <w:start w:val="1"/>
      <w:numFmt w:val="lowerLetter"/>
      <w:lvlText w:val="%2)"/>
      <w:lvlJc w:val="left"/>
      <w:pPr>
        <w:tabs>
          <w:tab w:val="num" w:pos="1040"/>
        </w:tabs>
        <w:ind w:left="1040" w:hanging="420"/>
      </w:pPr>
    </w:lvl>
    <w:lvl w:ilvl="2">
      <w:start w:val="1"/>
      <w:numFmt w:val="lowerRoman"/>
      <w:lvlText w:val="%3."/>
      <w:lvlJc w:val="right"/>
      <w:pPr>
        <w:tabs>
          <w:tab w:val="num" w:pos="1460"/>
        </w:tabs>
        <w:ind w:left="1460" w:hanging="420"/>
      </w:pPr>
    </w:lvl>
    <w:lvl w:ilvl="3">
      <w:start w:val="1"/>
      <w:numFmt w:val="decimal"/>
      <w:lvlText w:val="%4."/>
      <w:lvlJc w:val="left"/>
      <w:pPr>
        <w:tabs>
          <w:tab w:val="num" w:pos="1880"/>
        </w:tabs>
        <w:ind w:left="1880" w:hanging="420"/>
      </w:pPr>
    </w:lvl>
    <w:lvl w:ilvl="4">
      <w:start w:val="1"/>
      <w:numFmt w:val="lowerLetter"/>
      <w:lvlText w:val="%5)"/>
      <w:lvlJc w:val="left"/>
      <w:pPr>
        <w:tabs>
          <w:tab w:val="num" w:pos="2300"/>
        </w:tabs>
        <w:ind w:left="2300" w:hanging="420"/>
      </w:pPr>
    </w:lvl>
    <w:lvl w:ilvl="5">
      <w:start w:val="1"/>
      <w:numFmt w:val="lowerRoman"/>
      <w:lvlText w:val="%6."/>
      <w:lvlJc w:val="right"/>
      <w:pPr>
        <w:tabs>
          <w:tab w:val="num" w:pos="2720"/>
        </w:tabs>
        <w:ind w:left="2720" w:hanging="420"/>
      </w:pPr>
    </w:lvl>
    <w:lvl w:ilvl="6">
      <w:start w:val="1"/>
      <w:numFmt w:val="decimal"/>
      <w:lvlText w:val="%7."/>
      <w:lvlJc w:val="left"/>
      <w:pPr>
        <w:tabs>
          <w:tab w:val="num" w:pos="3140"/>
        </w:tabs>
        <w:ind w:left="3140" w:hanging="420"/>
      </w:pPr>
    </w:lvl>
    <w:lvl w:ilvl="7">
      <w:start w:val="1"/>
      <w:numFmt w:val="lowerLetter"/>
      <w:lvlText w:val="%8)"/>
      <w:lvlJc w:val="left"/>
      <w:pPr>
        <w:tabs>
          <w:tab w:val="num" w:pos="3560"/>
        </w:tabs>
        <w:ind w:left="3560" w:hanging="420"/>
      </w:pPr>
    </w:lvl>
    <w:lvl w:ilvl="8">
      <w:start w:val="1"/>
      <w:numFmt w:val="lowerRoman"/>
      <w:lvlText w:val="%9."/>
      <w:lvlJc w:val="right"/>
      <w:pPr>
        <w:tabs>
          <w:tab w:val="num" w:pos="3980"/>
        </w:tabs>
        <w:ind w:left="3980" w:hanging="420"/>
      </w:pPr>
    </w:lvl>
  </w:abstractNum>
  <w:abstractNum w:abstractNumId="67" w15:restartNumberingAfterBreak="0">
    <w:nsid w:val="41F0484E"/>
    <w:multiLevelType w:val="multilevel"/>
    <w:tmpl w:val="41F0484E"/>
    <w:lvl w:ilvl="0">
      <w:start w:val="1"/>
      <w:numFmt w:val="decimal"/>
      <w:pStyle w:val="afff0"/>
      <w:lvlText w:val="表8.%1"/>
      <w:lvlJc w:val="left"/>
      <w:pPr>
        <w:ind w:left="90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8" w15:restartNumberingAfterBreak="0">
    <w:nsid w:val="420B6809"/>
    <w:multiLevelType w:val="multilevel"/>
    <w:tmpl w:val="420B6809"/>
    <w:lvl w:ilvl="0">
      <w:start w:val="1"/>
      <w:numFmt w:val="bullet"/>
      <w:pStyle w:val="FA"/>
      <w:lvlText w:val=""/>
      <w:lvlJc w:val="left"/>
      <w:pPr>
        <w:tabs>
          <w:tab w:val="num" w:pos="907"/>
        </w:tabs>
        <w:ind w:left="907" w:hanging="567"/>
      </w:pPr>
      <w:rPr>
        <w:rFonts w:ascii="Wingdings" w:hAnsi="Wingdings" w:hint="default"/>
      </w:rPr>
    </w:lvl>
    <w:lvl w:ilvl="1">
      <w:start w:val="1"/>
      <w:numFmt w:val="bullet"/>
      <w:lvlText w:val=""/>
      <w:lvlJc w:val="left"/>
      <w:pPr>
        <w:tabs>
          <w:tab w:val="num" w:pos="1400"/>
        </w:tabs>
        <w:ind w:left="1400" w:hanging="340"/>
      </w:pPr>
      <w:rPr>
        <w:rFonts w:ascii="Wingdings" w:hAnsi="Wingdings" w:hint="default"/>
      </w:rPr>
    </w:lvl>
    <w:lvl w:ilvl="2">
      <w:start w:val="1"/>
      <w:numFmt w:val="bullet"/>
      <w:lvlText w:val=""/>
      <w:lvlJc w:val="left"/>
      <w:pPr>
        <w:tabs>
          <w:tab w:val="num" w:pos="1900"/>
        </w:tabs>
        <w:ind w:left="1900" w:hanging="420"/>
      </w:pPr>
      <w:rPr>
        <w:rFonts w:ascii="Wingdings" w:hAnsi="Wingdings" w:hint="default"/>
      </w:rPr>
    </w:lvl>
    <w:lvl w:ilvl="3">
      <w:start w:val="1"/>
      <w:numFmt w:val="bullet"/>
      <w:lvlText w:val=""/>
      <w:lvlJc w:val="left"/>
      <w:pPr>
        <w:tabs>
          <w:tab w:val="num" w:pos="2320"/>
        </w:tabs>
        <w:ind w:left="2320" w:hanging="420"/>
      </w:pPr>
      <w:rPr>
        <w:rFonts w:ascii="Wingdings" w:hAnsi="Wingdings" w:hint="default"/>
      </w:rPr>
    </w:lvl>
    <w:lvl w:ilvl="4">
      <w:start w:val="1"/>
      <w:numFmt w:val="bullet"/>
      <w:lvlText w:val=""/>
      <w:lvlJc w:val="left"/>
      <w:pPr>
        <w:tabs>
          <w:tab w:val="num" w:pos="2740"/>
        </w:tabs>
        <w:ind w:left="2740" w:hanging="420"/>
      </w:pPr>
      <w:rPr>
        <w:rFonts w:ascii="Wingdings" w:hAnsi="Wingdings" w:hint="default"/>
      </w:rPr>
    </w:lvl>
    <w:lvl w:ilvl="5">
      <w:start w:val="1"/>
      <w:numFmt w:val="bullet"/>
      <w:lvlText w:val=""/>
      <w:lvlJc w:val="left"/>
      <w:pPr>
        <w:tabs>
          <w:tab w:val="num" w:pos="3160"/>
        </w:tabs>
        <w:ind w:left="3160" w:hanging="420"/>
      </w:pPr>
      <w:rPr>
        <w:rFonts w:ascii="Wingdings" w:hAnsi="Wingdings" w:hint="default"/>
      </w:rPr>
    </w:lvl>
    <w:lvl w:ilvl="6">
      <w:start w:val="1"/>
      <w:numFmt w:val="bullet"/>
      <w:lvlText w:val=""/>
      <w:lvlJc w:val="left"/>
      <w:pPr>
        <w:tabs>
          <w:tab w:val="num" w:pos="3580"/>
        </w:tabs>
        <w:ind w:left="3580" w:hanging="420"/>
      </w:pPr>
      <w:rPr>
        <w:rFonts w:ascii="Wingdings" w:hAnsi="Wingdings" w:hint="default"/>
      </w:rPr>
    </w:lvl>
    <w:lvl w:ilvl="7">
      <w:start w:val="1"/>
      <w:numFmt w:val="bullet"/>
      <w:lvlText w:val=""/>
      <w:lvlJc w:val="left"/>
      <w:pPr>
        <w:tabs>
          <w:tab w:val="num" w:pos="4000"/>
        </w:tabs>
        <w:ind w:left="4000" w:hanging="420"/>
      </w:pPr>
      <w:rPr>
        <w:rFonts w:ascii="Wingdings" w:hAnsi="Wingdings" w:hint="default"/>
      </w:rPr>
    </w:lvl>
    <w:lvl w:ilvl="8">
      <w:start w:val="1"/>
      <w:numFmt w:val="bullet"/>
      <w:lvlText w:val=""/>
      <w:lvlJc w:val="left"/>
      <w:pPr>
        <w:tabs>
          <w:tab w:val="num" w:pos="4420"/>
        </w:tabs>
        <w:ind w:left="4420" w:hanging="420"/>
      </w:pPr>
      <w:rPr>
        <w:rFonts w:ascii="Wingdings" w:hAnsi="Wingdings" w:hint="default"/>
      </w:rPr>
    </w:lvl>
  </w:abstractNum>
  <w:abstractNum w:abstractNumId="69" w15:restartNumberingAfterBreak="0">
    <w:nsid w:val="423C4574"/>
    <w:multiLevelType w:val="multilevel"/>
    <w:tmpl w:val="423C4574"/>
    <w:lvl w:ilvl="0">
      <w:start w:val="1"/>
      <w:numFmt w:val="decimal"/>
      <w:pStyle w:val="23"/>
      <w:lvlText w:val="（%1）"/>
      <w:lvlJc w:val="left"/>
      <w:pPr>
        <w:ind w:left="1839" w:hanging="420"/>
      </w:pPr>
      <w:rPr>
        <w:rFonts w:ascii="宋体" w:eastAsia="宋体" w:hAnsi="Times New Roman" w:hint="eastAsia"/>
        <w:b w:val="0"/>
        <w:bCs w:val="0"/>
        <w:i w:val="0"/>
        <w:iCs w:val="0"/>
        <w:caps w:val="0"/>
        <w:smallCaps w:val="0"/>
        <w:strike w:val="0"/>
        <w:dstrike w:val="0"/>
        <w:vanish w:val="0"/>
        <w:color w:val="000000"/>
        <w:spacing w:val="0"/>
        <w:position w:val="0"/>
        <w:sz w:val="24"/>
        <w:u w:val="none"/>
        <w:vertAlign w:val="baseline"/>
        <w:em w:val="none"/>
      </w:rPr>
    </w:lvl>
    <w:lvl w:ilvl="1">
      <w:start w:val="1"/>
      <w:numFmt w:val="decimal"/>
      <w:lvlText w:val="%2）"/>
      <w:lvlJc w:val="left"/>
      <w:pPr>
        <w:ind w:left="2869" w:hanging="840"/>
      </w:pPr>
    </w:lvl>
    <w:lvl w:ilvl="2">
      <w:start w:val="1"/>
      <w:numFmt w:val="lowerRoman"/>
      <w:lvlText w:val="%3."/>
      <w:lvlJc w:val="right"/>
      <w:pPr>
        <w:ind w:left="2869" w:hanging="420"/>
      </w:pPr>
    </w:lvl>
    <w:lvl w:ilvl="3">
      <w:start w:val="1"/>
      <w:numFmt w:val="decimal"/>
      <w:lvlText w:val="%4."/>
      <w:lvlJc w:val="left"/>
      <w:pPr>
        <w:ind w:left="3289" w:hanging="420"/>
      </w:pPr>
    </w:lvl>
    <w:lvl w:ilvl="4">
      <w:start w:val="1"/>
      <w:numFmt w:val="lowerLetter"/>
      <w:lvlText w:val="%5)"/>
      <w:lvlJc w:val="left"/>
      <w:pPr>
        <w:ind w:left="3709" w:hanging="420"/>
      </w:pPr>
    </w:lvl>
    <w:lvl w:ilvl="5">
      <w:start w:val="1"/>
      <w:numFmt w:val="lowerRoman"/>
      <w:lvlText w:val="%6."/>
      <w:lvlJc w:val="right"/>
      <w:pPr>
        <w:ind w:left="4129" w:hanging="420"/>
      </w:pPr>
    </w:lvl>
    <w:lvl w:ilvl="6">
      <w:start w:val="1"/>
      <w:numFmt w:val="decimal"/>
      <w:lvlText w:val="%7."/>
      <w:lvlJc w:val="left"/>
      <w:pPr>
        <w:ind w:left="4549" w:hanging="420"/>
      </w:pPr>
    </w:lvl>
    <w:lvl w:ilvl="7">
      <w:start w:val="1"/>
      <w:numFmt w:val="lowerLetter"/>
      <w:lvlText w:val="%8)"/>
      <w:lvlJc w:val="left"/>
      <w:pPr>
        <w:ind w:left="4969" w:hanging="420"/>
      </w:pPr>
    </w:lvl>
    <w:lvl w:ilvl="8">
      <w:start w:val="1"/>
      <w:numFmt w:val="lowerRoman"/>
      <w:lvlText w:val="%9."/>
      <w:lvlJc w:val="right"/>
      <w:pPr>
        <w:ind w:left="5389" w:hanging="420"/>
      </w:pPr>
    </w:lvl>
  </w:abstractNum>
  <w:abstractNum w:abstractNumId="70"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cs="Times New Roman" w:hint="default"/>
        <w:b w:val="0"/>
        <w:i w:val="0"/>
        <w:sz w:val="36"/>
        <w:szCs w:val="36"/>
      </w:rPr>
    </w:lvl>
    <w:lvl w:ilvl="1">
      <w:start w:val="1"/>
      <w:numFmt w:val="decimal"/>
      <w:suff w:val="nothing"/>
      <w:lvlText w:val="%1.%2  "/>
      <w:lvlJc w:val="left"/>
      <w:pPr>
        <w:ind w:left="0" w:firstLine="0"/>
      </w:pPr>
      <w:rPr>
        <w:rFonts w:ascii="Arial" w:hAnsi="Arial" w:cs="Times New Roman" w:hint="default"/>
        <w:b w:val="0"/>
        <w:i w:val="0"/>
        <w:sz w:val="30"/>
        <w:szCs w:val="30"/>
      </w:rPr>
    </w:lvl>
    <w:lvl w:ilvl="2">
      <w:start w:val="1"/>
      <w:numFmt w:val="decimal"/>
      <w:suff w:val="nothing"/>
      <w:lvlText w:val="%1.%2.%3  "/>
      <w:lvlJc w:val="left"/>
      <w:pPr>
        <w:ind w:left="0" w:firstLine="0"/>
      </w:pPr>
      <w:rPr>
        <w:rFonts w:ascii="Arial" w:hAnsi="Arial" w:cs="Times New Roman" w:hint="default"/>
        <w:b w:val="0"/>
        <w:i w:val="0"/>
        <w:sz w:val="24"/>
        <w:szCs w:val="24"/>
      </w:rPr>
    </w:lvl>
    <w:lvl w:ilvl="3">
      <w:start w:val="1"/>
      <w:numFmt w:val="decimal"/>
      <w:suff w:val="nothing"/>
      <w:lvlText w:val="%1.%2.%3.%4  "/>
      <w:lvlJc w:val="left"/>
      <w:pPr>
        <w:ind w:left="0" w:firstLine="0"/>
      </w:pPr>
      <w:rPr>
        <w:rFonts w:ascii="Arial" w:hAnsi="Arial" w:cs="Times New Roman" w:hint="default"/>
        <w:b w:val="0"/>
        <w:i w:val="0"/>
        <w:sz w:val="21"/>
        <w:szCs w:val="21"/>
      </w:rPr>
    </w:lvl>
    <w:lvl w:ilvl="4">
      <w:start w:val="1"/>
      <w:numFmt w:val="decimal"/>
      <w:lvlText w:val="%5."/>
      <w:lvlJc w:val="left"/>
      <w:pPr>
        <w:tabs>
          <w:tab w:val="num" w:pos="1134"/>
        </w:tabs>
        <w:ind w:left="1134" w:hanging="312"/>
      </w:pPr>
      <w:rPr>
        <w:rFonts w:ascii="Arial" w:hAnsi="Arial" w:cs="Times New Roman" w:hint="default"/>
        <w:b w:val="0"/>
        <w:i w:val="0"/>
        <w:sz w:val="21"/>
        <w:szCs w:val="21"/>
      </w:rPr>
    </w:lvl>
    <w:lvl w:ilvl="5">
      <w:start w:val="1"/>
      <w:numFmt w:val="decimal"/>
      <w:lvlText w:val="%6)"/>
      <w:lvlJc w:val="left"/>
      <w:pPr>
        <w:tabs>
          <w:tab w:val="num" w:pos="1134"/>
        </w:tabs>
        <w:ind w:left="1134" w:hanging="312"/>
      </w:pPr>
      <w:rPr>
        <w:rFonts w:ascii="Arial" w:hAnsi="Arial" w:cs="Times New Roman" w:hint="default"/>
        <w:b w:val="0"/>
        <w:i w:val="0"/>
        <w:sz w:val="21"/>
        <w:szCs w:val="21"/>
      </w:rPr>
    </w:lvl>
    <w:lvl w:ilvl="6">
      <w:start w:val="1"/>
      <w:numFmt w:val="lowerLetter"/>
      <w:lvlText w:val="%7."/>
      <w:lvlJc w:val="left"/>
      <w:pPr>
        <w:tabs>
          <w:tab w:val="num" w:pos="1134"/>
        </w:tabs>
        <w:ind w:left="1134" w:hanging="312"/>
      </w:pPr>
      <w:rPr>
        <w:rFonts w:ascii="Arial" w:hAnsi="Arial" w:cs="Times New Roman" w:hint="default"/>
        <w:b w:val="0"/>
        <w:i w:val="0"/>
        <w:sz w:val="21"/>
        <w:szCs w:val="21"/>
      </w:rPr>
    </w:lvl>
    <w:lvl w:ilvl="7">
      <w:start w:val="1"/>
      <w:numFmt w:val="decimal"/>
      <w:lvlRestart w:val="0"/>
      <w:pStyle w:val="afff1"/>
      <w:suff w:val="space"/>
      <w:lvlText w:val="图%8"/>
      <w:lvlJc w:val="center"/>
      <w:pPr>
        <w:ind w:left="0" w:firstLine="0"/>
      </w:pPr>
      <w:rPr>
        <w:rFonts w:ascii="Arial" w:eastAsia="黑体" w:hAnsi="Arial" w:cs="Times New Roman" w:hint="default"/>
        <w:b w:val="0"/>
        <w:i w:val="0"/>
        <w:sz w:val="18"/>
        <w:szCs w:val="18"/>
      </w:rPr>
    </w:lvl>
    <w:lvl w:ilvl="8">
      <w:start w:val="1"/>
      <w:numFmt w:val="decimal"/>
      <w:lvlRestart w:val="0"/>
      <w:pStyle w:val="afff2"/>
      <w:suff w:val="space"/>
      <w:lvlText w:val="表%9"/>
      <w:lvlJc w:val="center"/>
      <w:pPr>
        <w:ind w:left="0" w:firstLine="0"/>
      </w:pPr>
      <w:rPr>
        <w:rFonts w:ascii="Arial" w:eastAsia="黑体" w:hAnsi="Arial" w:cs="Times New Roman" w:hint="default"/>
        <w:b w:val="0"/>
        <w:i w:val="0"/>
        <w:sz w:val="18"/>
        <w:szCs w:val="18"/>
      </w:rPr>
    </w:lvl>
  </w:abstractNum>
  <w:abstractNum w:abstractNumId="71" w15:restartNumberingAfterBreak="0">
    <w:nsid w:val="468052A2"/>
    <w:multiLevelType w:val="multilevel"/>
    <w:tmpl w:val="468052A2"/>
    <w:lvl w:ilvl="0">
      <w:start w:val="1"/>
      <w:numFmt w:val="chineseCountingThousand"/>
      <w:pStyle w:val="afff3"/>
      <w:suff w:val="space"/>
      <w:lvlText w:val="%1、"/>
      <w:lvlJc w:val="left"/>
      <w:pPr>
        <w:ind w:left="420" w:hanging="420"/>
      </w:pPr>
      <w:rPr>
        <w:rFonts w:cs="Times New Roman" w:hint="default"/>
      </w:rPr>
    </w:lvl>
    <w:lvl w:ilvl="1">
      <w:start w:val="1"/>
      <w:numFmt w:val="decimal"/>
      <w:pStyle w:val="24"/>
      <w:isLgl/>
      <w:suff w:val="space"/>
      <w:lvlText w:val="%1.%2 "/>
      <w:lvlJc w:val="left"/>
      <w:pPr>
        <w:ind w:left="0" w:firstLine="0"/>
      </w:pPr>
      <w:rPr>
        <w:rFonts w:hint="eastAsia"/>
        <w:b/>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1.%3"/>
      <w:lvlJc w:val="left"/>
      <w:pPr>
        <w:ind w:left="0" w:firstLine="0"/>
      </w:pPr>
      <w:rPr>
        <w:rFonts w:ascii="黑体" w:eastAsia="黑体" w:hAnsi="黑体" w:hint="eastAsia"/>
        <w:b/>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suff w:val="space"/>
      <w:lvlText w:val="%1.%2.%3.%4 "/>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72" w15:restartNumberingAfterBreak="0">
    <w:nsid w:val="48082FE3"/>
    <w:multiLevelType w:val="multilevel"/>
    <w:tmpl w:val="48082FE3"/>
    <w:lvl w:ilvl="0">
      <w:start w:val="1"/>
      <w:numFmt w:val="decimal"/>
      <w:pStyle w:val="46"/>
      <w:lvlText w:val="（%1）"/>
      <w:lvlJc w:val="left"/>
      <w:pPr>
        <w:ind w:left="840" w:hanging="420"/>
      </w:pPr>
      <w:rPr>
        <w:rFonts w:hint="eastAsia"/>
        <w:lang w:val="en-US"/>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3" w15:restartNumberingAfterBreak="0">
    <w:nsid w:val="48C02E7B"/>
    <w:multiLevelType w:val="multilevel"/>
    <w:tmpl w:val="48C02E7B"/>
    <w:lvl w:ilvl="0">
      <w:start w:val="1"/>
      <w:numFmt w:val="lowerLetter"/>
      <w:pStyle w:val="afff4"/>
      <w:suff w:val="space"/>
      <w:lvlText w:val="%1) "/>
      <w:lvlJc w:val="left"/>
      <w:pPr>
        <w:ind w:left="851" w:hanging="426"/>
      </w:pPr>
    </w:lvl>
    <w:lvl w:ilvl="1">
      <w:start w:val="1"/>
      <w:numFmt w:val="decimal"/>
      <w:lvlText w:val="%2)"/>
      <w:lvlJc w:val="left"/>
      <w:pPr>
        <w:tabs>
          <w:tab w:val="num" w:pos="1276"/>
        </w:tabs>
        <w:ind w:left="1276" w:hanging="425"/>
      </w:pPr>
    </w:lvl>
    <w:lvl w:ilvl="2">
      <w:start w:val="1"/>
      <w:numFmt w:val="none"/>
      <w:suff w:val="space"/>
      <w:lvlText w:val="—— "/>
      <w:lvlJc w:val="left"/>
      <w:pPr>
        <w:ind w:left="1956" w:hanging="68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74" w15:restartNumberingAfterBreak="0">
    <w:nsid w:val="49017C68"/>
    <w:multiLevelType w:val="multilevel"/>
    <w:tmpl w:val="49017C68"/>
    <w:lvl w:ilvl="0">
      <w:start w:val="1"/>
      <w:numFmt w:val="decimal"/>
      <w:pStyle w:val="afff5"/>
      <w:lvlText w:val="表11.%1"/>
      <w:lvlJc w:val="left"/>
      <w:pPr>
        <w:ind w:left="124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75" w15:restartNumberingAfterBreak="0">
    <w:nsid w:val="4B9D13A2"/>
    <w:multiLevelType w:val="multilevel"/>
    <w:tmpl w:val="4B9D13A2"/>
    <w:lvl w:ilvl="0">
      <w:start w:val="1"/>
      <w:numFmt w:val="bullet"/>
      <w:pStyle w:val="afff6"/>
      <w:lvlText w:val=""/>
      <w:lvlJc w:val="left"/>
      <w:pPr>
        <w:tabs>
          <w:tab w:val="num" w:pos="840"/>
        </w:tabs>
        <w:ind w:left="84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6" w15:restartNumberingAfterBreak="0">
    <w:nsid w:val="4E7107F0"/>
    <w:multiLevelType w:val="multilevel"/>
    <w:tmpl w:val="4E7107F0"/>
    <w:lvl w:ilvl="0">
      <w:start w:val="1"/>
      <w:numFmt w:val="bullet"/>
      <w:pStyle w:val="47"/>
      <w:lvlText w:val=""/>
      <w:lvlJc w:val="left"/>
      <w:pPr>
        <w:tabs>
          <w:tab w:val="num" w:pos="520"/>
        </w:tabs>
        <w:ind w:left="520" w:hanging="420"/>
      </w:pPr>
      <w:rPr>
        <w:rFonts w:ascii="Wingdings" w:hAnsi="Wingdings" w:hint="default"/>
      </w:rPr>
    </w:lvl>
    <w:lvl w:ilvl="1">
      <w:start w:val="1"/>
      <w:numFmt w:val="decimal"/>
      <w:suff w:val="nothing"/>
      <w:lvlText w:val="%2.%1 "/>
      <w:lvlJc w:val="left"/>
      <w:pPr>
        <w:ind w:left="420" w:firstLine="0"/>
      </w:pPr>
    </w:lvl>
    <w:lvl w:ilvl="2">
      <w:start w:val="1"/>
      <w:numFmt w:val="decimal"/>
      <w:suff w:val="nothing"/>
      <w:lvlText w:val="%1.%2.%3 "/>
      <w:lvlJc w:val="left"/>
      <w:pPr>
        <w:ind w:left="420" w:firstLine="0"/>
      </w:pPr>
    </w:lvl>
    <w:lvl w:ilvl="3">
      <w:start w:val="1"/>
      <w:numFmt w:val="decimal"/>
      <w:suff w:val="nothing"/>
      <w:lvlText w:val="%1.%2.%3.%4 "/>
      <w:lvlJc w:val="left"/>
      <w:pPr>
        <w:ind w:left="420" w:firstLine="0"/>
      </w:pPr>
    </w:lvl>
    <w:lvl w:ilvl="4">
      <w:start w:val="1"/>
      <w:numFmt w:val="decimal"/>
      <w:suff w:val="nothing"/>
      <w:lvlText w:val="%1.%2.%3.%4.%5 "/>
      <w:lvlJc w:val="left"/>
      <w:pPr>
        <w:ind w:left="420" w:firstLine="0"/>
      </w:pPr>
    </w:lvl>
    <w:lvl w:ilvl="5">
      <w:start w:val="1"/>
      <w:numFmt w:val="decimal"/>
      <w:suff w:val="nothing"/>
      <w:lvlText w:val="%1.%2.%3.%4.%5.%6 "/>
      <w:lvlJc w:val="left"/>
      <w:pPr>
        <w:ind w:left="420" w:firstLine="0"/>
      </w:pPr>
    </w:lvl>
    <w:lvl w:ilvl="6">
      <w:start w:val="1"/>
      <w:numFmt w:val="decimal"/>
      <w:suff w:val="nothing"/>
      <w:lvlText w:val="%7."/>
      <w:lvlJc w:val="left"/>
      <w:pPr>
        <w:ind w:left="420" w:firstLine="0"/>
      </w:pPr>
    </w:lvl>
    <w:lvl w:ilvl="7">
      <w:start w:val="1"/>
      <w:numFmt w:val="none"/>
      <w:suff w:val="nothing"/>
      <w:lvlText w:val=""/>
      <w:lvlJc w:val="left"/>
      <w:pPr>
        <w:ind w:left="420" w:firstLine="0"/>
      </w:pPr>
    </w:lvl>
    <w:lvl w:ilvl="8">
      <w:start w:val="1"/>
      <w:numFmt w:val="none"/>
      <w:suff w:val="nothing"/>
      <w:lvlText w:val=""/>
      <w:lvlJc w:val="left"/>
      <w:pPr>
        <w:ind w:left="420" w:firstLine="0"/>
      </w:pPr>
    </w:lvl>
  </w:abstractNum>
  <w:abstractNum w:abstractNumId="77" w15:restartNumberingAfterBreak="0">
    <w:nsid w:val="53C45854"/>
    <w:multiLevelType w:val="multilevel"/>
    <w:tmpl w:val="53C45854"/>
    <w:lvl w:ilvl="0">
      <w:start w:val="1"/>
      <w:numFmt w:val="decimal"/>
      <w:pStyle w:val="afff7"/>
      <w:lvlText w:val="表5.%1"/>
      <w:lvlJc w:val="left"/>
      <w:pPr>
        <w:ind w:left="84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8" w15:restartNumberingAfterBreak="0">
    <w:nsid w:val="540052EE"/>
    <w:multiLevelType w:val="multilevel"/>
    <w:tmpl w:val="540052EE"/>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900"/>
        </w:tabs>
        <w:ind w:left="900" w:hanging="720"/>
      </w:pPr>
      <w:rPr>
        <w:rFonts w:hint="default"/>
      </w:rPr>
    </w:lvl>
    <w:lvl w:ilvl="2">
      <w:start w:val="1"/>
      <w:numFmt w:val="decimal"/>
      <w:pStyle w:val="NDHeading2"/>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79" w15:restartNumberingAfterBreak="0">
    <w:nsid w:val="54452DF2"/>
    <w:multiLevelType w:val="multilevel"/>
    <w:tmpl w:val="54452DF2"/>
    <w:lvl w:ilvl="0">
      <w:start w:val="1"/>
      <w:numFmt w:val="bullet"/>
      <w:pStyle w:val="afff8"/>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0" w15:restartNumberingAfterBreak="0">
    <w:nsid w:val="557C2AF5"/>
    <w:multiLevelType w:val="multilevel"/>
    <w:tmpl w:val="557C2AF5"/>
    <w:lvl w:ilvl="0">
      <w:start w:val="1"/>
      <w:numFmt w:val="decimal"/>
      <w:pStyle w:val="afff9"/>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cs="Times New Roman" w:hint="default"/>
        <w:b w:val="0"/>
        <w:i w:val="0"/>
        <w:sz w:val="21"/>
      </w:rPr>
    </w:lvl>
    <w:lvl w:ilvl="2">
      <w:start w:val="1"/>
      <w:numFmt w:val="decimal"/>
      <w:suff w:val="nothing"/>
      <w:lvlText w:val="%1%2.%3　"/>
      <w:lvlJc w:val="left"/>
      <w:pPr>
        <w:ind w:left="0" w:firstLine="0"/>
      </w:pPr>
      <w:rPr>
        <w:rFonts w:ascii="Times New Roman" w:eastAsia="黑体" w:hAnsi="Times New Roman" w:cs="Times New Roman" w:hint="default"/>
        <w:b w:val="0"/>
        <w:i w:val="0"/>
        <w:sz w:val="21"/>
      </w:rPr>
    </w:lvl>
    <w:lvl w:ilvl="3">
      <w:start w:val="1"/>
      <w:numFmt w:val="decimal"/>
      <w:suff w:val="nothing"/>
      <w:lvlText w:val="%1%2.%3.%4　"/>
      <w:lvlJc w:val="left"/>
      <w:pPr>
        <w:ind w:left="0" w:firstLine="0"/>
      </w:pPr>
      <w:rPr>
        <w:rFonts w:ascii="Times New Roman" w:eastAsia="黑体" w:hAnsi="Times New Roman" w:cs="Times New Roman" w:hint="default"/>
        <w:b w:val="0"/>
        <w:i w:val="0"/>
        <w:sz w:val="21"/>
      </w:rPr>
    </w:lvl>
    <w:lvl w:ilvl="4">
      <w:start w:val="1"/>
      <w:numFmt w:val="decimal"/>
      <w:suff w:val="nothing"/>
      <w:lvlText w:val="%1%2.%3.%4.%5　"/>
      <w:lvlJc w:val="left"/>
      <w:pPr>
        <w:ind w:left="0" w:firstLine="0"/>
      </w:pPr>
      <w:rPr>
        <w:rFonts w:ascii="Times New Roman" w:eastAsia="黑体" w:hAnsi="Times New Roman" w:cs="Times New Roman" w:hint="default"/>
        <w:b w:val="0"/>
        <w:i w:val="0"/>
        <w:sz w:val="21"/>
      </w:rPr>
    </w:lvl>
    <w:lvl w:ilvl="5">
      <w:start w:val="1"/>
      <w:numFmt w:val="decimal"/>
      <w:suff w:val="nothing"/>
      <w:lvlText w:val="%1%2.%3.%4.%5.%6　"/>
      <w:lvlJc w:val="left"/>
      <w:pPr>
        <w:ind w:left="0" w:firstLine="0"/>
      </w:pPr>
      <w:rPr>
        <w:rFonts w:ascii="Times New Roman" w:eastAsia="黑体" w:hAnsi="Times New Roman" w:cs="Times New Roman" w:hint="default"/>
        <w:b w:val="0"/>
        <w:i w:val="0"/>
        <w:sz w:val="21"/>
      </w:rPr>
    </w:lvl>
    <w:lvl w:ilvl="6">
      <w:start w:val="1"/>
      <w:numFmt w:val="decimal"/>
      <w:suff w:val="nothing"/>
      <w:lvlText w:val="%1%2.%3.%4.%5.%6.%7　"/>
      <w:lvlJc w:val="left"/>
      <w:pPr>
        <w:ind w:left="0" w:firstLine="0"/>
      </w:pPr>
      <w:rPr>
        <w:rFonts w:ascii="Times New Roman" w:eastAsia="黑体" w:hAnsi="Times New Roman" w:cs="Times New Roman" w:hint="default"/>
        <w:b w:val="0"/>
        <w:i w:val="0"/>
        <w:sz w:val="21"/>
      </w:rPr>
    </w:lvl>
    <w:lvl w:ilvl="7">
      <w:start w:val="1"/>
      <w:numFmt w:val="decimal"/>
      <w:lvlText w:val="%1.%2.%3.%4.%5.%6.%7.%8"/>
      <w:lvlJc w:val="left"/>
      <w:pPr>
        <w:tabs>
          <w:tab w:val="num" w:pos="4351"/>
        </w:tabs>
        <w:ind w:left="3969" w:hanging="1418"/>
      </w:pPr>
    </w:lvl>
    <w:lvl w:ilvl="8">
      <w:start w:val="1"/>
      <w:numFmt w:val="decimal"/>
      <w:lvlText w:val="%1.%2.%3.%4.%5.%6.%7.%8.%9"/>
      <w:lvlJc w:val="left"/>
      <w:pPr>
        <w:tabs>
          <w:tab w:val="num" w:pos="4777"/>
        </w:tabs>
        <w:ind w:left="4677" w:hanging="1700"/>
      </w:pPr>
    </w:lvl>
  </w:abstractNum>
  <w:abstractNum w:abstractNumId="81" w15:restartNumberingAfterBreak="0">
    <w:nsid w:val="57EF247C"/>
    <w:multiLevelType w:val="multilevel"/>
    <w:tmpl w:val="57EF247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2" w15:restartNumberingAfterBreak="0">
    <w:nsid w:val="58707E0E"/>
    <w:multiLevelType w:val="multilevel"/>
    <w:tmpl w:val="58707E0E"/>
    <w:lvl w:ilvl="0">
      <w:start w:val="1"/>
      <w:numFmt w:val="decimal"/>
      <w:pStyle w:val="afffa"/>
      <w:lvlText w:val="图10.%1"/>
      <w:lvlJc w:val="left"/>
      <w:pPr>
        <w:ind w:left="84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3" w15:restartNumberingAfterBreak="0">
    <w:nsid w:val="58840A5E"/>
    <w:multiLevelType w:val="multilevel"/>
    <w:tmpl w:val="58840A5E"/>
    <w:lvl w:ilvl="0">
      <w:start w:val="1"/>
      <w:numFmt w:val="decimal"/>
      <w:pStyle w:val="afffb"/>
      <w:lvlText w:val="图%1"/>
      <w:lvlJc w:val="center"/>
      <w:pPr>
        <w:ind w:left="420" w:hanging="132"/>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58C11BE4"/>
    <w:multiLevelType w:val="multilevel"/>
    <w:tmpl w:val="58C11BE4"/>
    <w:lvl w:ilvl="0">
      <w:start w:val="1"/>
      <w:numFmt w:val="decimal"/>
      <w:pStyle w:val="afffc"/>
      <w:lvlText w:val="图12.%1"/>
      <w:lvlJc w:val="left"/>
      <w:pPr>
        <w:ind w:left="126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85" w15:restartNumberingAfterBreak="0">
    <w:nsid w:val="5A0E912E"/>
    <w:multiLevelType w:val="multilevel"/>
    <w:tmpl w:val="5A0E912E"/>
    <w:lvl w:ilvl="0">
      <w:start w:val="1"/>
      <w:numFmt w:val="decimal"/>
      <w:suff w:val="space"/>
      <w:lvlText w:val="%1"/>
      <w:lvlJc w:val="left"/>
      <w:pPr>
        <w:tabs>
          <w:tab w:val="num" w:pos="420"/>
        </w:tabs>
        <w:ind w:left="432" w:hanging="432"/>
      </w:pPr>
      <w:rPr>
        <w:rFonts w:ascii="宋体" w:eastAsia="宋体" w:hAnsi="宋体" w:cs="宋体" w:hint="default"/>
        <w:b/>
      </w:rPr>
    </w:lvl>
    <w:lvl w:ilvl="1">
      <w:start w:val="1"/>
      <w:numFmt w:val="decimal"/>
      <w:suff w:val="space"/>
      <w:lvlText w:val="%1.%2"/>
      <w:lvlJc w:val="left"/>
      <w:pPr>
        <w:tabs>
          <w:tab w:val="num" w:pos="420"/>
        </w:tabs>
        <w:ind w:left="576" w:hanging="576"/>
      </w:pPr>
      <w:rPr>
        <w:rFonts w:ascii="宋体" w:eastAsia="宋体" w:hAnsi="宋体" w:cs="宋体" w:hint="default"/>
      </w:rPr>
    </w:lvl>
    <w:lvl w:ilvl="2">
      <w:start w:val="1"/>
      <w:numFmt w:val="decimal"/>
      <w:suff w:val="space"/>
      <w:lvlText w:val="%1.%2.%3"/>
      <w:lvlJc w:val="left"/>
      <w:pPr>
        <w:tabs>
          <w:tab w:val="num" w:pos="420"/>
        </w:tabs>
        <w:ind w:left="720" w:hanging="720"/>
      </w:pPr>
      <w:rPr>
        <w:rFonts w:ascii="宋体" w:eastAsia="宋体" w:hAnsi="宋体" w:cs="宋体" w:hint="default"/>
        <w:b/>
        <w:sz w:val="24"/>
        <w:szCs w:val="24"/>
      </w:rPr>
    </w:lvl>
    <w:lvl w:ilvl="3">
      <w:start w:val="1"/>
      <w:numFmt w:val="decimal"/>
      <w:suff w:val="space"/>
      <w:lvlText w:val="%1.%2.%3.%4"/>
      <w:lvlJc w:val="left"/>
      <w:pPr>
        <w:tabs>
          <w:tab w:val="num" w:pos="420"/>
        </w:tabs>
        <w:ind w:left="0" w:firstLine="0"/>
      </w:pPr>
      <w:rPr>
        <w:rFonts w:ascii="宋体" w:eastAsia="宋体" w:hAnsi="宋体" w:cs="宋体" w:hint="default"/>
        <w:sz w:val="24"/>
        <w:szCs w:val="24"/>
      </w:rPr>
    </w:lvl>
    <w:lvl w:ilvl="4">
      <w:start w:val="1"/>
      <w:numFmt w:val="decimal"/>
      <w:suff w:val="space"/>
      <w:lvlText w:val="%1.%2.%3.%4.%5"/>
      <w:lvlJc w:val="left"/>
      <w:pPr>
        <w:tabs>
          <w:tab w:val="num" w:pos="420"/>
        </w:tabs>
        <w:ind w:left="1008" w:hanging="1008"/>
      </w:pPr>
      <w:rPr>
        <w:rFonts w:ascii="宋体" w:eastAsia="宋体" w:hAnsi="宋体" w:cs="宋体" w:hint="default"/>
        <w:b/>
      </w:rPr>
    </w:lvl>
    <w:lvl w:ilvl="5">
      <w:start w:val="1"/>
      <w:numFmt w:val="decimal"/>
      <w:suff w:val="space"/>
      <w:lvlText w:val="%1.%2.%3.%4.%5.%6"/>
      <w:lvlJc w:val="left"/>
      <w:pPr>
        <w:tabs>
          <w:tab w:val="num" w:pos="420"/>
        </w:tabs>
        <w:ind w:left="1152" w:hanging="1152"/>
      </w:pPr>
      <w:rPr>
        <w:rFonts w:ascii="宋体" w:eastAsia="宋体" w:hAnsi="宋体" w:cs="宋体" w:hint="default"/>
      </w:rPr>
    </w:lvl>
    <w:lvl w:ilvl="6">
      <w:start w:val="1"/>
      <w:numFmt w:val="decimal"/>
      <w:suff w:val="space"/>
      <w:lvlText w:val="%1.%2.%3.%4.%5.%6.%7"/>
      <w:lvlJc w:val="left"/>
      <w:pPr>
        <w:tabs>
          <w:tab w:val="num" w:pos="420"/>
        </w:tabs>
        <w:ind w:left="1296" w:hanging="1296"/>
      </w:pPr>
      <w:rPr>
        <w:rFonts w:hint="default"/>
      </w:r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6" w15:restartNumberingAfterBreak="0">
    <w:nsid w:val="5DB10C01"/>
    <w:multiLevelType w:val="multilevel"/>
    <w:tmpl w:val="5DB10C01"/>
    <w:lvl w:ilvl="0">
      <w:start w:val="1"/>
      <w:numFmt w:val="bullet"/>
      <w:pStyle w:val="afffd"/>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87" w15:restartNumberingAfterBreak="0">
    <w:nsid w:val="5DC05F23"/>
    <w:multiLevelType w:val="multilevel"/>
    <w:tmpl w:val="5DC05F23"/>
    <w:lvl w:ilvl="0">
      <w:start w:val="1"/>
      <w:numFmt w:val="decimal"/>
      <w:pStyle w:val="afffe"/>
      <w:lvlText w:val="图5.%1"/>
      <w:lvlJc w:val="left"/>
      <w:pPr>
        <w:ind w:left="900" w:hanging="420"/>
      </w:pPr>
      <w:rPr>
        <w:rFonts w:ascii="Times New Roman" w:hAnsi="Times New Roman" w:hint="eastAsia"/>
        <w:b w:val="0"/>
        <w:bCs w:val="0"/>
        <w:i w:val="0"/>
        <w:iCs w:val="0"/>
        <w:caps w:val="0"/>
        <w:smallCaps w:val="0"/>
        <w:strike w:val="0"/>
        <w:dstrike w:val="0"/>
        <w:vanish w:val="0"/>
        <w:color w:val="000000"/>
        <w:position w:val="0"/>
        <w:u w:val="none"/>
        <w:vertAlign w:val="baseline"/>
        <w:em w:val="none"/>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8" w15:restartNumberingAfterBreak="0">
    <w:nsid w:val="609A3336"/>
    <w:multiLevelType w:val="multilevel"/>
    <w:tmpl w:val="609A3336"/>
    <w:lvl w:ilvl="0">
      <w:start w:val="1"/>
      <w:numFmt w:val="decimal"/>
      <w:pStyle w:val="15"/>
      <w:lvlText w:val="%1."/>
      <w:lvlJc w:val="left"/>
      <w:pPr>
        <w:tabs>
          <w:tab w:val="num" w:pos="0"/>
        </w:tabs>
        <w:ind w:left="0" w:firstLine="0"/>
      </w:pPr>
      <w:rPr>
        <w:rFonts w:ascii="Times New Roman" w:eastAsia="宋体" w:hAnsi="Times New Roman" w:hint="default"/>
        <w:b w:val="0"/>
        <w:i w:val="0"/>
        <w:sz w:val="21"/>
        <w:szCs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9" w15:restartNumberingAfterBreak="0">
    <w:nsid w:val="612353B0"/>
    <w:multiLevelType w:val="multilevel"/>
    <w:tmpl w:val="612353B0"/>
    <w:lvl w:ilvl="0">
      <w:start w:val="1"/>
      <w:numFmt w:val="upperLetter"/>
      <w:pStyle w:val="V11"/>
      <w:lvlText w:val="(%1)"/>
      <w:lvlJc w:val="left"/>
      <w:pPr>
        <w:tabs>
          <w:tab w:val="num" w:pos="0"/>
        </w:tabs>
        <w:ind w:left="0" w:firstLine="482"/>
      </w:pPr>
      <w:rPr>
        <w:rFonts w:hint="eastAsia"/>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90" w15:restartNumberingAfterBreak="0">
    <w:nsid w:val="622D2069"/>
    <w:multiLevelType w:val="multilevel"/>
    <w:tmpl w:val="622D2069"/>
    <w:lvl w:ilvl="0">
      <w:start w:val="1"/>
      <w:numFmt w:val="decimal"/>
      <w:pStyle w:val="affff"/>
      <w:lvlText w:val="图 %1  "/>
      <w:lvlJc w:val="left"/>
      <w:pPr>
        <w:tabs>
          <w:tab w:val="num" w:pos="420"/>
        </w:tabs>
        <w:ind w:left="420" w:hanging="420"/>
      </w:pPr>
      <w:rPr>
        <w:rFonts w:hint="eastAsia"/>
      </w:rPr>
    </w:lvl>
    <w:lvl w:ilvl="1">
      <w:start w:val="1"/>
      <w:numFmt w:val="decimal"/>
      <w:lvlText w:val="（%2）"/>
      <w:lvlJc w:val="left"/>
      <w:pPr>
        <w:tabs>
          <w:tab w:val="num" w:pos="1140"/>
        </w:tabs>
        <w:ind w:left="1140" w:hanging="72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1" w15:restartNumberingAfterBreak="0">
    <w:nsid w:val="6324346C"/>
    <w:multiLevelType w:val="multilevel"/>
    <w:tmpl w:val="6324346C"/>
    <w:lvl w:ilvl="0">
      <w:start w:val="1"/>
      <w:numFmt w:val="decimal"/>
      <w:pStyle w:val="affff0"/>
      <w:lvlText w:val="表4.%1"/>
      <w:lvlJc w:val="left"/>
      <w:pPr>
        <w:ind w:left="42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2" w15:restartNumberingAfterBreak="0">
    <w:nsid w:val="67754B2F"/>
    <w:multiLevelType w:val="multilevel"/>
    <w:tmpl w:val="67754B2F"/>
    <w:lvl w:ilvl="0">
      <w:start w:val="1"/>
      <w:numFmt w:val="decimal"/>
      <w:pStyle w:val="affff1"/>
      <w:lvlText w:val="表14.%1"/>
      <w:lvlJc w:val="left"/>
      <w:pPr>
        <w:ind w:left="84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3" w15:restartNumberingAfterBreak="0">
    <w:nsid w:val="68804DFB"/>
    <w:multiLevelType w:val="multilevel"/>
    <w:tmpl w:val="68804DFB"/>
    <w:lvl w:ilvl="0">
      <w:start w:val="1"/>
      <w:numFmt w:val="decimal"/>
      <w:lvlText w:val="%1."/>
      <w:lvlJc w:val="left"/>
      <w:pPr>
        <w:tabs>
          <w:tab w:val="num" w:pos="360"/>
        </w:tabs>
        <w:ind w:left="360" w:hanging="360"/>
      </w:pPr>
    </w:lvl>
    <w:lvl w:ilvl="1">
      <w:start w:val="1"/>
      <w:numFmt w:val="decimal"/>
      <w:pStyle w:val="Numberedlist22"/>
      <w:lvlText w:val="%1.%2."/>
      <w:lvlJc w:val="left"/>
      <w:pPr>
        <w:tabs>
          <w:tab w:val="num" w:pos="1080"/>
        </w:tabs>
        <w:ind w:left="720" w:hanging="360"/>
      </w:pPr>
    </w:lvl>
    <w:lvl w:ilvl="2">
      <w:start w:val="1"/>
      <w:numFmt w:val="decimal"/>
      <w:pStyle w:val="Numberedlist23"/>
      <w:lvlText w:val="%1.%2.%3."/>
      <w:lvlJc w:val="left"/>
      <w:pPr>
        <w:tabs>
          <w:tab w:val="num" w:pos="1440"/>
        </w:tabs>
        <w:ind w:left="1080" w:hanging="360"/>
      </w:pPr>
    </w:lvl>
    <w:lvl w:ilvl="3">
      <w:start w:val="1"/>
      <w:numFmt w:val="decimal"/>
      <w:pStyle w:val="Numberedlist24"/>
      <w:lvlText w:val="%1.%2.%3.%4."/>
      <w:lvlJc w:val="left"/>
      <w:pPr>
        <w:tabs>
          <w:tab w:val="num" w:pos="216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6B476335"/>
    <w:multiLevelType w:val="singleLevel"/>
    <w:tmpl w:val="6B476335"/>
    <w:lvl w:ilvl="0">
      <w:start w:val="1"/>
      <w:numFmt w:val="bullet"/>
      <w:pStyle w:val="25"/>
      <w:lvlText w:val=""/>
      <w:lvlJc w:val="left"/>
      <w:pPr>
        <w:tabs>
          <w:tab w:val="num" w:pos="1276"/>
        </w:tabs>
        <w:ind w:left="1276" w:hanging="425"/>
      </w:pPr>
      <w:rPr>
        <w:rFonts w:ascii="Wingdings" w:hAnsi="Wingdings" w:hint="default"/>
      </w:rPr>
    </w:lvl>
  </w:abstractNum>
  <w:abstractNum w:abstractNumId="95" w15:restartNumberingAfterBreak="0">
    <w:nsid w:val="6BE04C38"/>
    <w:multiLevelType w:val="singleLevel"/>
    <w:tmpl w:val="6BE04C38"/>
    <w:lvl w:ilvl="0">
      <w:start w:val="1"/>
      <w:numFmt w:val="lowerLetter"/>
      <w:pStyle w:val="NumberedList2"/>
      <w:lvlText w:val="%1."/>
      <w:lvlJc w:val="left"/>
      <w:pPr>
        <w:tabs>
          <w:tab w:val="num" w:pos="720"/>
        </w:tabs>
        <w:ind w:left="720" w:hanging="360"/>
      </w:pPr>
    </w:lvl>
  </w:abstractNum>
  <w:abstractNum w:abstractNumId="96" w15:restartNumberingAfterBreak="0">
    <w:nsid w:val="6DB3280A"/>
    <w:multiLevelType w:val="multilevel"/>
    <w:tmpl w:val="6DB3280A"/>
    <w:lvl w:ilvl="0">
      <w:start w:val="1"/>
      <w:numFmt w:val="decimal"/>
      <w:pStyle w:val="affff2"/>
      <w:lvlText w:val="图8.%1"/>
      <w:lvlJc w:val="left"/>
      <w:pPr>
        <w:ind w:left="84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7" w15:restartNumberingAfterBreak="0">
    <w:nsid w:val="6E4775C0"/>
    <w:multiLevelType w:val="multilevel"/>
    <w:tmpl w:val="6E4775C0"/>
    <w:lvl w:ilvl="0">
      <w:start w:val="1"/>
      <w:numFmt w:val="decimal"/>
      <w:pStyle w:val="26"/>
      <w:lvlText w:val="%1 "/>
      <w:lvlJc w:val="left"/>
      <w:pPr>
        <w:ind w:left="420" w:hanging="420"/>
      </w:pPr>
      <w:rPr>
        <w:rFonts w:hint="eastAsia"/>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8" w15:restartNumberingAfterBreak="0">
    <w:nsid w:val="707932D1"/>
    <w:multiLevelType w:val="multilevel"/>
    <w:tmpl w:val="707932D1"/>
    <w:lvl w:ilvl="0">
      <w:start w:val="1"/>
      <w:numFmt w:val="decimal"/>
      <w:pStyle w:val="affff3"/>
      <w:lvlText w:val="图13.%1"/>
      <w:lvlJc w:val="left"/>
      <w:pPr>
        <w:ind w:left="84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9" w15:restartNumberingAfterBreak="0">
    <w:nsid w:val="723B1E07"/>
    <w:multiLevelType w:val="multilevel"/>
    <w:tmpl w:val="723B1E07"/>
    <w:lvl w:ilvl="0">
      <w:start w:val="1"/>
      <w:numFmt w:val="bullet"/>
      <w:pStyle w:val="affff4"/>
      <w:lvlText w:val=""/>
      <w:lvlJc w:val="left"/>
      <w:pPr>
        <w:tabs>
          <w:tab w:val="num" w:pos="374"/>
        </w:tabs>
        <w:ind w:left="374" w:hanging="374"/>
      </w:pPr>
      <w:rPr>
        <w:rFonts w:ascii="Wingdings" w:hAnsi="Wingdings" w:hint="default"/>
        <w:b/>
        <w:i w:val="0"/>
        <w:sz w:val="21"/>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00" w15:restartNumberingAfterBreak="0">
    <w:nsid w:val="725B69BF"/>
    <w:multiLevelType w:val="multilevel"/>
    <w:tmpl w:val="725B69BF"/>
    <w:lvl w:ilvl="0">
      <w:start w:val="1"/>
      <w:numFmt w:val="bullet"/>
      <w:pStyle w:val="27"/>
      <w:lvlText w:val=""/>
      <w:lvlJc w:val="left"/>
      <w:pPr>
        <w:tabs>
          <w:tab w:val="num" w:pos="1861"/>
        </w:tabs>
        <w:ind w:left="1861" w:hanging="420"/>
      </w:pPr>
      <w:rPr>
        <w:rFonts w:ascii="Wingdings" w:hAnsi="Wingdings" w:hint="default"/>
      </w:rPr>
    </w:lvl>
    <w:lvl w:ilvl="1">
      <w:start w:val="1"/>
      <w:numFmt w:val="bullet"/>
      <w:lvlText w:val=""/>
      <w:lvlJc w:val="left"/>
      <w:pPr>
        <w:tabs>
          <w:tab w:val="num" w:pos="2281"/>
        </w:tabs>
        <w:ind w:left="2281" w:hanging="420"/>
      </w:pPr>
      <w:rPr>
        <w:rFonts w:ascii="Wingdings" w:hAnsi="Wingdings" w:hint="default"/>
      </w:rPr>
    </w:lvl>
    <w:lvl w:ilvl="2">
      <w:start w:val="1"/>
      <w:numFmt w:val="bullet"/>
      <w:lvlText w:val=""/>
      <w:lvlJc w:val="left"/>
      <w:pPr>
        <w:tabs>
          <w:tab w:val="num" w:pos="2701"/>
        </w:tabs>
        <w:ind w:left="2701" w:hanging="420"/>
      </w:pPr>
      <w:rPr>
        <w:rFonts w:ascii="Wingdings" w:hAnsi="Wingdings" w:hint="default"/>
      </w:rPr>
    </w:lvl>
    <w:lvl w:ilvl="3">
      <w:start w:val="1"/>
      <w:numFmt w:val="bullet"/>
      <w:lvlText w:val=""/>
      <w:lvlJc w:val="left"/>
      <w:pPr>
        <w:tabs>
          <w:tab w:val="num" w:pos="3121"/>
        </w:tabs>
        <w:ind w:left="3121" w:hanging="420"/>
      </w:pPr>
      <w:rPr>
        <w:rFonts w:ascii="Wingdings" w:hAnsi="Wingdings" w:hint="default"/>
      </w:rPr>
    </w:lvl>
    <w:lvl w:ilvl="4">
      <w:start w:val="1"/>
      <w:numFmt w:val="bullet"/>
      <w:lvlText w:val=""/>
      <w:lvlJc w:val="left"/>
      <w:pPr>
        <w:tabs>
          <w:tab w:val="num" w:pos="3541"/>
        </w:tabs>
        <w:ind w:left="3541" w:hanging="420"/>
      </w:pPr>
      <w:rPr>
        <w:rFonts w:ascii="Wingdings" w:hAnsi="Wingdings" w:hint="default"/>
      </w:rPr>
    </w:lvl>
    <w:lvl w:ilvl="5">
      <w:start w:val="1"/>
      <w:numFmt w:val="bullet"/>
      <w:lvlText w:val=""/>
      <w:lvlJc w:val="left"/>
      <w:pPr>
        <w:tabs>
          <w:tab w:val="num" w:pos="3961"/>
        </w:tabs>
        <w:ind w:left="3961" w:hanging="420"/>
      </w:pPr>
      <w:rPr>
        <w:rFonts w:ascii="Wingdings" w:hAnsi="Wingdings" w:hint="default"/>
      </w:rPr>
    </w:lvl>
    <w:lvl w:ilvl="6">
      <w:start w:val="1"/>
      <w:numFmt w:val="bullet"/>
      <w:lvlText w:val=""/>
      <w:lvlJc w:val="left"/>
      <w:pPr>
        <w:tabs>
          <w:tab w:val="num" w:pos="4381"/>
        </w:tabs>
        <w:ind w:left="4381" w:hanging="420"/>
      </w:pPr>
      <w:rPr>
        <w:rFonts w:ascii="Wingdings" w:hAnsi="Wingdings" w:hint="default"/>
      </w:rPr>
    </w:lvl>
    <w:lvl w:ilvl="7">
      <w:start w:val="1"/>
      <w:numFmt w:val="bullet"/>
      <w:lvlText w:val=""/>
      <w:lvlJc w:val="left"/>
      <w:pPr>
        <w:tabs>
          <w:tab w:val="num" w:pos="4801"/>
        </w:tabs>
        <w:ind w:left="4801" w:hanging="420"/>
      </w:pPr>
      <w:rPr>
        <w:rFonts w:ascii="Wingdings" w:hAnsi="Wingdings" w:hint="default"/>
      </w:rPr>
    </w:lvl>
    <w:lvl w:ilvl="8">
      <w:start w:val="1"/>
      <w:numFmt w:val="bullet"/>
      <w:lvlText w:val=""/>
      <w:lvlJc w:val="left"/>
      <w:pPr>
        <w:tabs>
          <w:tab w:val="num" w:pos="5221"/>
        </w:tabs>
        <w:ind w:left="5221" w:hanging="420"/>
      </w:pPr>
      <w:rPr>
        <w:rFonts w:ascii="Wingdings" w:hAnsi="Wingdings" w:hint="default"/>
      </w:rPr>
    </w:lvl>
  </w:abstractNum>
  <w:abstractNum w:abstractNumId="101" w15:restartNumberingAfterBreak="0">
    <w:nsid w:val="7320667A"/>
    <w:multiLevelType w:val="multilevel"/>
    <w:tmpl w:val="7320667A"/>
    <w:lvl w:ilvl="0">
      <w:start w:val="1"/>
      <w:numFmt w:val="decimal"/>
      <w:pStyle w:val="affff5"/>
      <w:lvlText w:val="表9.%1"/>
      <w:lvlJc w:val="left"/>
      <w:pPr>
        <w:ind w:left="42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2" w15:restartNumberingAfterBreak="0">
    <w:nsid w:val="737D595C"/>
    <w:multiLevelType w:val="multilevel"/>
    <w:tmpl w:val="737D595C"/>
    <w:lvl w:ilvl="0">
      <w:start w:val="1"/>
      <w:numFmt w:val="decimal"/>
      <w:pStyle w:val="16"/>
      <w:lvlText w:val="(%1)"/>
      <w:lvlJc w:val="left"/>
      <w:pPr>
        <w:ind w:left="1271" w:hanging="42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03" w15:restartNumberingAfterBreak="0">
    <w:nsid w:val="742B796C"/>
    <w:multiLevelType w:val="multilevel"/>
    <w:tmpl w:val="742B796C"/>
    <w:lvl w:ilvl="0">
      <w:start w:val="1"/>
      <w:numFmt w:val="decimal"/>
      <w:pStyle w:val="TOCHeading1"/>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4" w15:restartNumberingAfterBreak="0">
    <w:nsid w:val="76933334"/>
    <w:multiLevelType w:val="multilevel"/>
    <w:tmpl w:val="76933334"/>
    <w:lvl w:ilvl="0">
      <w:start w:val="1"/>
      <w:numFmt w:val="none"/>
      <w:pStyle w:val="affff6"/>
      <w:lvlText w:val="%1——"/>
      <w:lvlJc w:val="left"/>
      <w:pPr>
        <w:tabs>
          <w:tab w:val="num" w:pos="1140"/>
        </w:tabs>
        <w:ind w:left="84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5" w15:restartNumberingAfterBreak="0">
    <w:nsid w:val="78D841C1"/>
    <w:multiLevelType w:val="multilevel"/>
    <w:tmpl w:val="78D841C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pStyle w:val="affff7"/>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6" w15:restartNumberingAfterBreak="0">
    <w:nsid w:val="799B7E5F"/>
    <w:multiLevelType w:val="multilevel"/>
    <w:tmpl w:val="799B7E5F"/>
    <w:lvl w:ilvl="0">
      <w:start w:val="1"/>
      <w:numFmt w:val="decimal"/>
      <w:pStyle w:val="affff8"/>
      <w:lvlText w:val="图6.%1"/>
      <w:lvlJc w:val="left"/>
      <w:pPr>
        <w:ind w:left="420" w:hanging="420"/>
      </w:pPr>
      <w:rPr>
        <w:rFonts w:ascii="Times New Roman" w:hAnsi="Times New Roman" w:hint="eastAsia"/>
        <w:b w:val="0"/>
        <w:bCs w:val="0"/>
        <w:i w:val="0"/>
        <w:iCs w:val="0"/>
        <w:caps w:val="0"/>
        <w:smallCaps w:val="0"/>
        <w:strike w:val="0"/>
        <w:dstrike w:val="0"/>
        <w:vanish w:val="0"/>
        <w:color w:val="000000"/>
        <w:position w:val="0"/>
        <w:u w:val="none"/>
        <w:vertAlign w:val="baseline"/>
        <w:em w:val="no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7" w15:restartNumberingAfterBreak="0">
    <w:nsid w:val="7A026210"/>
    <w:multiLevelType w:val="multilevel"/>
    <w:tmpl w:val="7A026210"/>
    <w:lvl w:ilvl="0">
      <w:start w:val="1"/>
      <w:numFmt w:val="decimal"/>
      <w:pStyle w:val="34"/>
      <w:lvlText w:val="%1)"/>
      <w:lvlJc w:val="left"/>
      <w:pPr>
        <w:tabs>
          <w:tab w:val="num" w:pos="620"/>
        </w:tabs>
        <w:ind w:left="620" w:hanging="420"/>
      </w:pPr>
    </w:lvl>
    <w:lvl w:ilvl="1">
      <w:start w:val="1"/>
      <w:numFmt w:val="lowerLetter"/>
      <w:lvlText w:val="%2)"/>
      <w:lvlJc w:val="left"/>
      <w:pPr>
        <w:tabs>
          <w:tab w:val="num" w:pos="1040"/>
        </w:tabs>
        <w:ind w:left="1040" w:hanging="420"/>
      </w:pPr>
    </w:lvl>
    <w:lvl w:ilvl="2">
      <w:start w:val="1"/>
      <w:numFmt w:val="lowerRoman"/>
      <w:lvlText w:val="%3."/>
      <w:lvlJc w:val="right"/>
      <w:pPr>
        <w:tabs>
          <w:tab w:val="num" w:pos="1460"/>
        </w:tabs>
        <w:ind w:left="1460" w:hanging="420"/>
      </w:pPr>
    </w:lvl>
    <w:lvl w:ilvl="3">
      <w:start w:val="1"/>
      <w:numFmt w:val="decimal"/>
      <w:lvlText w:val="%4."/>
      <w:lvlJc w:val="left"/>
      <w:pPr>
        <w:tabs>
          <w:tab w:val="num" w:pos="1880"/>
        </w:tabs>
        <w:ind w:left="1880" w:hanging="420"/>
      </w:pPr>
    </w:lvl>
    <w:lvl w:ilvl="4">
      <w:start w:val="1"/>
      <w:numFmt w:val="lowerLetter"/>
      <w:lvlText w:val="%5)"/>
      <w:lvlJc w:val="left"/>
      <w:pPr>
        <w:tabs>
          <w:tab w:val="num" w:pos="2300"/>
        </w:tabs>
        <w:ind w:left="2300" w:hanging="420"/>
      </w:pPr>
    </w:lvl>
    <w:lvl w:ilvl="5">
      <w:start w:val="1"/>
      <w:numFmt w:val="lowerRoman"/>
      <w:lvlText w:val="%6."/>
      <w:lvlJc w:val="right"/>
      <w:pPr>
        <w:tabs>
          <w:tab w:val="num" w:pos="2720"/>
        </w:tabs>
        <w:ind w:left="2720" w:hanging="420"/>
      </w:pPr>
    </w:lvl>
    <w:lvl w:ilvl="6">
      <w:start w:val="1"/>
      <w:numFmt w:val="decimal"/>
      <w:lvlText w:val="%7."/>
      <w:lvlJc w:val="left"/>
      <w:pPr>
        <w:tabs>
          <w:tab w:val="num" w:pos="3140"/>
        </w:tabs>
        <w:ind w:left="3140" w:hanging="420"/>
      </w:pPr>
    </w:lvl>
    <w:lvl w:ilvl="7">
      <w:start w:val="1"/>
      <w:numFmt w:val="lowerLetter"/>
      <w:lvlText w:val="%8)"/>
      <w:lvlJc w:val="left"/>
      <w:pPr>
        <w:tabs>
          <w:tab w:val="num" w:pos="3560"/>
        </w:tabs>
        <w:ind w:left="3560" w:hanging="420"/>
      </w:pPr>
    </w:lvl>
    <w:lvl w:ilvl="8">
      <w:start w:val="1"/>
      <w:numFmt w:val="lowerRoman"/>
      <w:lvlText w:val="%9."/>
      <w:lvlJc w:val="right"/>
      <w:pPr>
        <w:tabs>
          <w:tab w:val="num" w:pos="3980"/>
        </w:tabs>
        <w:ind w:left="3980" w:hanging="420"/>
      </w:pPr>
    </w:lvl>
  </w:abstractNum>
  <w:abstractNum w:abstractNumId="108" w15:restartNumberingAfterBreak="0">
    <w:nsid w:val="7B0006CF"/>
    <w:multiLevelType w:val="multilevel"/>
    <w:tmpl w:val="7B0006CF"/>
    <w:lvl w:ilvl="0">
      <w:start w:val="1"/>
      <w:numFmt w:val="decimal"/>
      <w:pStyle w:val="affff9"/>
      <w:lvlText w:val="表10.%1"/>
      <w:lvlJc w:val="left"/>
      <w:pPr>
        <w:ind w:left="900"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9" w15:restartNumberingAfterBreak="0">
    <w:nsid w:val="7CB62333"/>
    <w:multiLevelType w:val="multilevel"/>
    <w:tmpl w:val="7CB62333"/>
    <w:lvl w:ilvl="0">
      <w:start w:val="1"/>
      <w:numFmt w:val="decimal"/>
      <w:pStyle w:val="affffa"/>
      <w:lvlText w:val="图8.%1"/>
      <w:lvlJc w:val="left"/>
      <w:pPr>
        <w:ind w:left="618" w:hanging="420"/>
      </w:pPr>
      <w:rPr>
        <w:rFonts w:ascii="Times New Roman" w:hAnsi="Times New Roman" w:hint="eastAsia"/>
        <w:b w:val="0"/>
        <w:bCs w:val="0"/>
        <w:i w:val="0"/>
        <w:iCs w:val="0"/>
        <w:caps w:val="0"/>
        <w:smallCaps w:val="0"/>
        <w:strike w:val="0"/>
        <w:dstrike w:val="0"/>
        <w:vanish w:val="0"/>
        <w:color w:val="000000"/>
        <w:position w:val="0"/>
        <w:sz w:val="21"/>
        <w:szCs w:val="21"/>
        <w:u w:val="none"/>
        <w:vertAlign w:val="baseline"/>
        <w:em w:val="none"/>
      </w:rPr>
    </w:lvl>
    <w:lvl w:ilvl="1">
      <w:start w:val="2"/>
      <w:numFmt w:val="decimal"/>
      <w:lvlText w:val="%2、"/>
      <w:lvlJc w:val="left"/>
      <w:pPr>
        <w:ind w:left="978" w:hanging="360"/>
      </w:pPr>
      <w:rPr>
        <w:rFonts w:cs="Calibri" w:hint="default"/>
      </w:rPr>
    </w:lvl>
    <w:lvl w:ilvl="2">
      <w:start w:val="1"/>
      <w:numFmt w:val="lowerRoman"/>
      <w:lvlText w:val="%3."/>
      <w:lvlJc w:val="right"/>
      <w:pPr>
        <w:ind w:left="1458" w:hanging="420"/>
      </w:pPr>
    </w:lvl>
    <w:lvl w:ilvl="3">
      <w:start w:val="1"/>
      <w:numFmt w:val="decimal"/>
      <w:lvlText w:val="%4."/>
      <w:lvlJc w:val="left"/>
      <w:pPr>
        <w:ind w:left="1878" w:hanging="420"/>
      </w:pPr>
    </w:lvl>
    <w:lvl w:ilvl="4">
      <w:start w:val="1"/>
      <w:numFmt w:val="lowerLetter"/>
      <w:lvlText w:val="%5)"/>
      <w:lvlJc w:val="left"/>
      <w:pPr>
        <w:ind w:left="2298" w:hanging="420"/>
      </w:pPr>
    </w:lvl>
    <w:lvl w:ilvl="5">
      <w:start w:val="1"/>
      <w:numFmt w:val="lowerRoman"/>
      <w:lvlText w:val="%6."/>
      <w:lvlJc w:val="right"/>
      <w:pPr>
        <w:ind w:left="2718" w:hanging="420"/>
      </w:pPr>
    </w:lvl>
    <w:lvl w:ilvl="6">
      <w:start w:val="1"/>
      <w:numFmt w:val="decimal"/>
      <w:lvlText w:val="%7."/>
      <w:lvlJc w:val="left"/>
      <w:pPr>
        <w:ind w:left="3138" w:hanging="420"/>
      </w:pPr>
    </w:lvl>
    <w:lvl w:ilvl="7">
      <w:start w:val="1"/>
      <w:numFmt w:val="lowerLetter"/>
      <w:lvlText w:val="%8)"/>
      <w:lvlJc w:val="left"/>
      <w:pPr>
        <w:ind w:left="3558" w:hanging="420"/>
      </w:pPr>
    </w:lvl>
    <w:lvl w:ilvl="8">
      <w:start w:val="1"/>
      <w:numFmt w:val="lowerRoman"/>
      <w:lvlText w:val="%9."/>
      <w:lvlJc w:val="right"/>
      <w:pPr>
        <w:ind w:left="3978" w:hanging="420"/>
      </w:pPr>
    </w:lvl>
  </w:abstractNum>
  <w:abstractNum w:abstractNumId="110" w15:restartNumberingAfterBreak="0">
    <w:nsid w:val="7D1734D8"/>
    <w:multiLevelType w:val="multilevel"/>
    <w:tmpl w:val="7D1734D8"/>
    <w:lvl w:ilvl="0">
      <w:start w:val="1"/>
      <w:numFmt w:val="decimal"/>
      <w:pStyle w:val="B1"/>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11" w15:restartNumberingAfterBreak="0">
    <w:nsid w:val="7D9D52AC"/>
    <w:multiLevelType w:val="multilevel"/>
    <w:tmpl w:val="7D9D52AC"/>
    <w:lvl w:ilvl="0">
      <w:start w:val="1"/>
      <w:numFmt w:val="lowerLetter"/>
      <w:lvlText w:val="%1)"/>
      <w:lvlJc w:val="left"/>
      <w:pPr>
        <w:tabs>
          <w:tab w:val="num" w:pos="780"/>
        </w:tabs>
        <w:ind w:left="780" w:hanging="360"/>
      </w:pPr>
      <w:rPr>
        <w:sz w:val="24"/>
        <w:szCs w:val="24"/>
      </w:rPr>
    </w:lvl>
    <w:lvl w:ilvl="1">
      <w:start w:val="1"/>
      <w:numFmt w:val="bullet"/>
      <w:lvlText w:val=""/>
      <w:lvlJc w:val="left"/>
      <w:pPr>
        <w:tabs>
          <w:tab w:val="num" w:pos="1441"/>
        </w:tabs>
        <w:ind w:left="1441" w:hanging="420"/>
      </w:pPr>
      <w:rPr>
        <w:rFonts w:ascii="Wingdings" w:hAnsi="Wingdings" w:hint="default"/>
        <w:sz w:val="13"/>
      </w:rPr>
    </w:lvl>
    <w:lvl w:ilvl="2">
      <w:start w:val="1"/>
      <w:numFmt w:val="lowerLetter"/>
      <w:pStyle w:val="affffb"/>
      <w:lvlText w:val="%3)"/>
      <w:lvlJc w:val="left"/>
      <w:pPr>
        <w:tabs>
          <w:tab w:val="num" w:pos="1801"/>
        </w:tabs>
        <w:ind w:left="1801" w:hanging="360"/>
      </w:pPr>
      <w:rPr>
        <w:sz w:val="24"/>
        <w:szCs w:val="24"/>
      </w:rPr>
    </w:lvl>
    <w:lvl w:ilvl="3">
      <w:start w:val="1"/>
      <w:numFmt w:val="bullet"/>
      <w:lvlText w:val=""/>
      <w:lvlJc w:val="left"/>
      <w:pPr>
        <w:tabs>
          <w:tab w:val="num" w:pos="2281"/>
        </w:tabs>
        <w:ind w:left="2281" w:hanging="420"/>
      </w:pPr>
      <w:rPr>
        <w:rFonts w:ascii="Wingdings" w:hAnsi="Wingdings" w:hint="default"/>
      </w:rPr>
    </w:lvl>
    <w:lvl w:ilvl="4">
      <w:start w:val="1"/>
      <w:numFmt w:val="bullet"/>
      <w:lvlText w:val=""/>
      <w:lvlJc w:val="left"/>
      <w:pPr>
        <w:tabs>
          <w:tab w:val="num" w:pos="2701"/>
        </w:tabs>
        <w:ind w:left="2701" w:hanging="420"/>
      </w:pPr>
      <w:rPr>
        <w:rFonts w:ascii="Wingdings" w:hAnsi="Wingdings" w:hint="default"/>
      </w:rPr>
    </w:lvl>
    <w:lvl w:ilvl="5">
      <w:start w:val="1"/>
      <w:numFmt w:val="bullet"/>
      <w:lvlText w:val=""/>
      <w:lvlJc w:val="left"/>
      <w:pPr>
        <w:tabs>
          <w:tab w:val="num" w:pos="3121"/>
        </w:tabs>
        <w:ind w:left="3121" w:hanging="420"/>
      </w:pPr>
      <w:rPr>
        <w:rFonts w:ascii="Wingdings" w:hAnsi="Wingdings" w:hint="default"/>
      </w:rPr>
    </w:lvl>
    <w:lvl w:ilvl="6">
      <w:start w:val="1"/>
      <w:numFmt w:val="bullet"/>
      <w:lvlText w:val=""/>
      <w:lvlJc w:val="left"/>
      <w:pPr>
        <w:tabs>
          <w:tab w:val="num" w:pos="3541"/>
        </w:tabs>
        <w:ind w:left="3541" w:hanging="420"/>
      </w:pPr>
      <w:rPr>
        <w:rFonts w:ascii="Wingdings" w:hAnsi="Wingdings" w:hint="default"/>
      </w:rPr>
    </w:lvl>
    <w:lvl w:ilvl="7">
      <w:start w:val="1"/>
      <w:numFmt w:val="bullet"/>
      <w:lvlText w:val=""/>
      <w:lvlJc w:val="left"/>
      <w:pPr>
        <w:tabs>
          <w:tab w:val="num" w:pos="3961"/>
        </w:tabs>
        <w:ind w:left="3961" w:hanging="420"/>
      </w:pPr>
      <w:rPr>
        <w:rFonts w:ascii="Wingdings" w:hAnsi="Wingdings" w:hint="default"/>
      </w:rPr>
    </w:lvl>
    <w:lvl w:ilvl="8">
      <w:start w:val="1"/>
      <w:numFmt w:val="bullet"/>
      <w:lvlText w:val=""/>
      <w:lvlJc w:val="left"/>
      <w:pPr>
        <w:tabs>
          <w:tab w:val="num" w:pos="4381"/>
        </w:tabs>
        <w:ind w:left="4381" w:hanging="420"/>
      </w:pPr>
      <w:rPr>
        <w:rFonts w:ascii="Wingdings" w:hAnsi="Wingdings" w:hint="default"/>
      </w:rPr>
    </w:lvl>
  </w:abstractNum>
  <w:abstractNum w:abstractNumId="112" w15:restartNumberingAfterBreak="0">
    <w:nsid w:val="7DEE65F0"/>
    <w:multiLevelType w:val="singleLevel"/>
    <w:tmpl w:val="7DEE65F0"/>
    <w:lvl w:ilvl="0">
      <w:start w:val="1"/>
      <w:numFmt w:val="bullet"/>
      <w:pStyle w:val="Bullet1"/>
      <w:lvlText w:val=""/>
      <w:lvlJc w:val="left"/>
      <w:pPr>
        <w:tabs>
          <w:tab w:val="num" w:pos="360"/>
        </w:tabs>
        <w:ind w:left="360" w:hanging="360"/>
      </w:pPr>
      <w:rPr>
        <w:rFonts w:ascii="Symbol" w:hAnsi="Symbol" w:hint="default"/>
      </w:rPr>
    </w:lvl>
  </w:abstractNum>
  <w:num w:numId="1" w16cid:durableId="1378701881">
    <w:abstractNumId w:val="46"/>
  </w:num>
  <w:num w:numId="2" w16cid:durableId="654919036">
    <w:abstractNumId w:val="4"/>
  </w:num>
  <w:num w:numId="3" w16cid:durableId="1630164473">
    <w:abstractNumId w:val="6"/>
  </w:num>
  <w:num w:numId="4" w16cid:durableId="1854882793">
    <w:abstractNumId w:val="9"/>
  </w:num>
  <w:num w:numId="5" w16cid:durableId="58553728">
    <w:abstractNumId w:val="7"/>
  </w:num>
  <w:num w:numId="6" w16cid:durableId="320619163">
    <w:abstractNumId w:val="3"/>
  </w:num>
  <w:num w:numId="7" w16cid:durableId="1880320020">
    <w:abstractNumId w:val="8"/>
  </w:num>
  <w:num w:numId="8" w16cid:durableId="603731020">
    <w:abstractNumId w:val="5"/>
  </w:num>
  <w:num w:numId="9" w16cid:durableId="1992638771">
    <w:abstractNumId w:val="2"/>
  </w:num>
  <w:num w:numId="10" w16cid:durableId="12808554">
    <w:abstractNumId w:val="1"/>
  </w:num>
  <w:num w:numId="11" w16cid:durableId="749815981">
    <w:abstractNumId w:val="79"/>
  </w:num>
  <w:num w:numId="12" w16cid:durableId="1583486795">
    <w:abstractNumId w:val="74"/>
  </w:num>
  <w:num w:numId="13" w16cid:durableId="1282151374">
    <w:abstractNumId w:val="58"/>
    <w:lvlOverride w:ilvl="0"/>
    <w:lvlOverride w:ilvl="1"/>
    <w:lvlOverride w:ilvl="2"/>
    <w:lvlOverride w:ilvl="3"/>
    <w:lvlOverride w:ilvl="4">
      <w:startOverride w:val="1"/>
    </w:lvlOverride>
    <w:lvlOverride w:ilvl="5">
      <w:startOverride w:val="1"/>
    </w:lvlOverride>
    <w:lvlOverride w:ilvl="6"/>
    <w:lvlOverride w:ilvl="7"/>
    <w:lvlOverride w:ilvl="8"/>
  </w:num>
  <w:num w:numId="14" w16cid:durableId="17313907">
    <w:abstractNumId w:val="18"/>
  </w:num>
  <w:num w:numId="15" w16cid:durableId="1687172171">
    <w:abstractNumId w:val="81"/>
  </w:num>
  <w:num w:numId="16" w16cid:durableId="1368791933">
    <w:abstractNumId w:val="17"/>
  </w:num>
  <w:num w:numId="17" w16cid:durableId="912281974">
    <w:abstractNumId w:val="38"/>
  </w:num>
  <w:num w:numId="18" w16cid:durableId="1577401797">
    <w:abstractNumId w:val="45"/>
  </w:num>
  <w:num w:numId="19" w16cid:durableId="1739982416">
    <w:abstractNumId w:val="65"/>
  </w:num>
  <w:num w:numId="20" w16cid:durableId="1693611889">
    <w:abstractNumId w:val="44"/>
  </w:num>
  <w:num w:numId="21" w16cid:durableId="219096038">
    <w:abstractNumId w:val="102"/>
  </w:num>
  <w:num w:numId="22" w16cid:durableId="167911486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2383699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85280919">
    <w:abstractNumId w:val="35"/>
  </w:num>
  <w:num w:numId="25" w16cid:durableId="101909097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19511925">
    <w:abstractNumId w:val="68"/>
  </w:num>
  <w:num w:numId="27" w16cid:durableId="762338361">
    <w:abstractNumId w:val="77"/>
  </w:num>
  <w:num w:numId="28" w16cid:durableId="1048727343">
    <w:abstractNumId w:val="82"/>
  </w:num>
  <w:num w:numId="29" w16cid:durableId="116916658">
    <w:abstractNumId w:val="29"/>
  </w:num>
  <w:num w:numId="30" w16cid:durableId="810438375">
    <w:abstractNumId w:val="47"/>
  </w:num>
  <w:num w:numId="31" w16cid:durableId="947203077">
    <w:abstractNumId w:val="30"/>
  </w:num>
  <w:num w:numId="32" w16cid:durableId="1705859924">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29773950">
    <w:abstractNumId w:val="19"/>
  </w:num>
  <w:num w:numId="34" w16cid:durableId="664088135">
    <w:abstractNumId w:val="23"/>
  </w:num>
  <w:num w:numId="35" w16cid:durableId="214589315">
    <w:abstractNumId w:val="20"/>
  </w:num>
  <w:num w:numId="36" w16cid:durableId="19900865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33052683">
    <w:abstractNumId w:val="99"/>
  </w:num>
  <w:num w:numId="38" w16cid:durableId="3856888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03064309">
    <w:abstractNumId w:val="108"/>
  </w:num>
  <w:num w:numId="40" w16cid:durableId="345861720">
    <w:abstractNumId w:val="12"/>
  </w:num>
  <w:num w:numId="41" w16cid:durableId="94446938">
    <w:abstractNumId w:val="52"/>
  </w:num>
  <w:num w:numId="42" w16cid:durableId="864289680">
    <w:abstractNumId w:val="31"/>
  </w:num>
  <w:num w:numId="43" w16cid:durableId="1608542725">
    <w:abstractNumId w:val="43"/>
  </w:num>
  <w:num w:numId="44" w16cid:durableId="296222950">
    <w:abstractNumId w:val="39"/>
  </w:num>
  <w:num w:numId="45" w16cid:durableId="701788777">
    <w:abstractNumId w:val="50"/>
  </w:num>
  <w:num w:numId="46" w16cid:durableId="1676569632">
    <w:abstractNumId w:val="21"/>
  </w:num>
  <w:num w:numId="47" w16cid:durableId="145563314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54501598">
    <w:abstractNumId w:val="34"/>
  </w:num>
  <w:num w:numId="49" w16cid:durableId="409154940">
    <w:abstractNumId w:val="25"/>
  </w:num>
  <w:num w:numId="50" w16cid:durableId="388650335">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21207980">
    <w:abstractNumId w:val="7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04995575">
    <w:abstractNumId w:val="53"/>
  </w:num>
  <w:num w:numId="53" w16cid:durableId="1376586896">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559560495">
    <w:abstractNumId w:val="59"/>
  </w:num>
  <w:num w:numId="55" w16cid:durableId="1157957777">
    <w:abstractNumId w:val="83"/>
  </w:num>
  <w:num w:numId="56" w16cid:durableId="129343888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37004656">
    <w:abstractNumId w:val="42"/>
  </w:num>
  <w:num w:numId="58" w16cid:durableId="694617119">
    <w:abstractNumId w:val="13"/>
  </w:num>
  <w:num w:numId="59" w16cid:durableId="150523863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127502323">
    <w:abstractNumId w:val="27"/>
  </w:num>
  <w:num w:numId="61" w16cid:durableId="203296725">
    <w:abstractNumId w:val="22"/>
  </w:num>
  <w:num w:numId="62" w16cid:durableId="389825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0312890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321275392">
    <w:abstractNumId w:val="110"/>
  </w:num>
  <w:num w:numId="65" w16cid:durableId="342057248">
    <w:abstractNumId w:val="96"/>
  </w:num>
  <w:num w:numId="66" w16cid:durableId="1416391246">
    <w:abstractNumId w:val="72"/>
  </w:num>
  <w:num w:numId="67" w16cid:durableId="136532302">
    <w:abstractNumId w:val="112"/>
  </w:num>
  <w:num w:numId="68" w16cid:durableId="1955749686">
    <w:abstractNumId w:val="62"/>
  </w:num>
  <w:num w:numId="69" w16cid:durableId="2018849604">
    <w:abstractNumId w:val="90"/>
  </w:num>
  <w:num w:numId="70" w16cid:durableId="1869217840">
    <w:abstractNumId w:val="54"/>
  </w:num>
  <w:num w:numId="71" w16cid:durableId="1503545123">
    <w:abstractNumId w:val="41"/>
  </w:num>
  <w:num w:numId="72" w16cid:durableId="1046030862">
    <w:abstractNumId w:val="49"/>
  </w:num>
  <w:num w:numId="73" w16cid:durableId="181863995">
    <w:abstractNumId w:val="103"/>
  </w:num>
  <w:num w:numId="74" w16cid:durableId="911499274">
    <w:abstractNumId w:val="89"/>
  </w:num>
  <w:num w:numId="75" w16cid:durableId="783380313">
    <w:abstractNumId w:val="91"/>
  </w:num>
  <w:num w:numId="76" w16cid:durableId="49770767">
    <w:abstractNumId w:val="16"/>
    <w:lvlOverride w:ilvl="0">
      <w:startOverride w:val="1"/>
    </w:lvlOverride>
  </w:num>
  <w:num w:numId="77" w16cid:durableId="296766120">
    <w:abstractNumId w:val="106"/>
  </w:num>
  <w:num w:numId="78" w16cid:durableId="1522544183">
    <w:abstractNumId w:val="92"/>
  </w:num>
  <w:num w:numId="79" w16cid:durableId="1107306894">
    <w:abstractNumId w:val="24"/>
  </w:num>
  <w:num w:numId="80" w16cid:durableId="1702783010">
    <w:abstractNumId w:val="109"/>
  </w:num>
  <w:num w:numId="81" w16cid:durableId="458424410">
    <w:abstractNumId w:val="14"/>
  </w:num>
  <w:num w:numId="82" w16cid:durableId="680090673">
    <w:abstractNumId w:val="51"/>
  </w:num>
  <w:num w:numId="83" w16cid:durableId="20881083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759251390">
    <w:abstractNumId w:val="10"/>
  </w:num>
  <w:num w:numId="85" w16cid:durableId="949431250">
    <w:abstractNumId w:val="107"/>
  </w:num>
  <w:num w:numId="86" w16cid:durableId="1136023140">
    <w:abstractNumId w:val="86"/>
  </w:num>
  <w:num w:numId="87" w16cid:durableId="1996717035">
    <w:abstractNumId w:val="111"/>
    <w:lvlOverride w:ilvl="0">
      <w:startOverride w:val="1"/>
    </w:lvlOverride>
    <w:lvlOverride w:ilvl="1"/>
    <w:lvlOverride w:ilvl="2">
      <w:startOverride w:val="1"/>
    </w:lvlOverride>
    <w:lvlOverride w:ilvl="3"/>
    <w:lvlOverride w:ilvl="4"/>
    <w:lvlOverride w:ilvl="5"/>
    <w:lvlOverride w:ilvl="6"/>
    <w:lvlOverride w:ilvl="7"/>
    <w:lvlOverride w:ilvl="8"/>
  </w:num>
  <w:num w:numId="88" w16cid:durableId="914244007">
    <w:abstractNumId w:val="75"/>
  </w:num>
  <w:num w:numId="89" w16cid:durableId="169176127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779987036">
    <w:abstractNumId w:val="97"/>
  </w:num>
  <w:num w:numId="91" w16cid:durableId="57947004">
    <w:abstractNumId w:val="87"/>
  </w:num>
  <w:num w:numId="92" w16cid:durableId="1346521549">
    <w:abstractNumId w:val="84"/>
  </w:num>
  <w:num w:numId="93" w16cid:durableId="275793855">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857499592">
    <w:abstractNumId w:val="40"/>
  </w:num>
  <w:num w:numId="95" w16cid:durableId="956837946">
    <w:abstractNumId w:val="36"/>
  </w:num>
  <w:num w:numId="96" w16cid:durableId="1404448309">
    <w:abstractNumId w:val="78"/>
  </w:num>
  <w:num w:numId="97" w16cid:durableId="1910770593">
    <w:abstractNumId w:val="101"/>
  </w:num>
  <w:num w:numId="98" w16cid:durableId="1213542197">
    <w:abstractNumId w:val="94"/>
  </w:num>
  <w:num w:numId="99" w16cid:durableId="1166358770">
    <w:abstractNumId w:val="88"/>
  </w:num>
  <w:num w:numId="100" w16cid:durableId="1292128305">
    <w:abstractNumId w:val="55"/>
  </w:num>
  <w:num w:numId="101" w16cid:durableId="889995520">
    <w:abstractNumId w:val="67"/>
  </w:num>
  <w:num w:numId="102" w16cid:durableId="1401559752">
    <w:abstractNumId w:val="95"/>
    <w:lvlOverride w:ilvl="0">
      <w:startOverride w:val="1"/>
    </w:lvlOverride>
  </w:num>
  <w:num w:numId="103" w16cid:durableId="653874878">
    <w:abstractNumId w:val="11"/>
  </w:num>
  <w:num w:numId="104" w16cid:durableId="176425170">
    <w:abstractNumId w:val="57"/>
  </w:num>
  <w:num w:numId="105" w16cid:durableId="58773454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797651543">
    <w:abstractNumId w:val="100"/>
  </w:num>
  <w:num w:numId="107" w16cid:durableId="1701667160">
    <w:abstractNumId w:val="48"/>
  </w:num>
  <w:num w:numId="108" w16cid:durableId="1209490622">
    <w:abstractNumId w:val="71"/>
  </w:num>
  <w:num w:numId="109" w16cid:durableId="1010183929">
    <w:abstractNumId w:val="33"/>
  </w:num>
  <w:num w:numId="110" w16cid:durableId="1200317810">
    <w:abstractNumId w:val="98"/>
  </w:num>
  <w:num w:numId="111" w16cid:durableId="560093727">
    <w:abstractNumId w:val="0"/>
  </w:num>
  <w:num w:numId="112" w16cid:durableId="459302211">
    <w:abstractNumId w:val="85"/>
  </w:num>
  <w:num w:numId="113" w16cid:durableId="174000835">
    <w:abstractNumId w:val="37"/>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66"/>
  <w:displayHorizontalDrawingGridEvery w:val="2"/>
  <w:displayVerticalDrawingGridEvery w:val="2"/>
  <w:noPunctuationKerning/>
  <w:characterSpacingControl w:val="compressPunctuation"/>
  <w:hdrShapeDefaults>
    <o:shapedefaults v:ext="edit" spidmax="2050" fill="f" stroke="f">
      <v:fill on="f"/>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VmODQ0ZWRmZTUzNDcwYmNmNDU3YTRlNWE0OGE4OTQifQ=="/>
  </w:docVars>
  <w:rsids>
    <w:rsidRoot w:val="0089026C"/>
    <w:rsid w:val="00000246"/>
    <w:rsid w:val="00000882"/>
    <w:rsid w:val="00000EF5"/>
    <w:rsid w:val="00002027"/>
    <w:rsid w:val="000020E0"/>
    <w:rsid w:val="00002ED9"/>
    <w:rsid w:val="000061F9"/>
    <w:rsid w:val="00006E92"/>
    <w:rsid w:val="0001278E"/>
    <w:rsid w:val="0001468E"/>
    <w:rsid w:val="0001518B"/>
    <w:rsid w:val="00015555"/>
    <w:rsid w:val="0001594D"/>
    <w:rsid w:val="000204E9"/>
    <w:rsid w:val="0002116B"/>
    <w:rsid w:val="00023657"/>
    <w:rsid w:val="00023D01"/>
    <w:rsid w:val="00024DD3"/>
    <w:rsid w:val="00025179"/>
    <w:rsid w:val="000275E6"/>
    <w:rsid w:val="000311C7"/>
    <w:rsid w:val="00031B83"/>
    <w:rsid w:val="00031DD1"/>
    <w:rsid w:val="00032D13"/>
    <w:rsid w:val="000330D4"/>
    <w:rsid w:val="00033430"/>
    <w:rsid w:val="00034369"/>
    <w:rsid w:val="0003593C"/>
    <w:rsid w:val="00035BB5"/>
    <w:rsid w:val="000363A1"/>
    <w:rsid w:val="00037812"/>
    <w:rsid w:val="0003789F"/>
    <w:rsid w:val="00037DE3"/>
    <w:rsid w:val="00040413"/>
    <w:rsid w:val="0004098E"/>
    <w:rsid w:val="00043105"/>
    <w:rsid w:val="000438ED"/>
    <w:rsid w:val="00047099"/>
    <w:rsid w:val="00050702"/>
    <w:rsid w:val="0005099C"/>
    <w:rsid w:val="00051F76"/>
    <w:rsid w:val="000553AB"/>
    <w:rsid w:val="00055966"/>
    <w:rsid w:val="00056C1C"/>
    <w:rsid w:val="00057916"/>
    <w:rsid w:val="00057EC4"/>
    <w:rsid w:val="00060B93"/>
    <w:rsid w:val="00060F1F"/>
    <w:rsid w:val="000625C2"/>
    <w:rsid w:val="000629AA"/>
    <w:rsid w:val="00064C65"/>
    <w:rsid w:val="0006782C"/>
    <w:rsid w:val="00072899"/>
    <w:rsid w:val="00072BE9"/>
    <w:rsid w:val="000735E5"/>
    <w:rsid w:val="00074765"/>
    <w:rsid w:val="00074896"/>
    <w:rsid w:val="000748B3"/>
    <w:rsid w:val="00074F2F"/>
    <w:rsid w:val="000769D5"/>
    <w:rsid w:val="00076E69"/>
    <w:rsid w:val="000815DC"/>
    <w:rsid w:val="00081C84"/>
    <w:rsid w:val="00082F0B"/>
    <w:rsid w:val="000838AE"/>
    <w:rsid w:val="00085753"/>
    <w:rsid w:val="0008597F"/>
    <w:rsid w:val="00085A8F"/>
    <w:rsid w:val="0009089D"/>
    <w:rsid w:val="0009127D"/>
    <w:rsid w:val="0009210E"/>
    <w:rsid w:val="000924A9"/>
    <w:rsid w:val="00092A80"/>
    <w:rsid w:val="00095C7B"/>
    <w:rsid w:val="00096385"/>
    <w:rsid w:val="000966D6"/>
    <w:rsid w:val="00097AD8"/>
    <w:rsid w:val="00097FF7"/>
    <w:rsid w:val="000A0BD5"/>
    <w:rsid w:val="000A348E"/>
    <w:rsid w:val="000A3C91"/>
    <w:rsid w:val="000A4B66"/>
    <w:rsid w:val="000A5D70"/>
    <w:rsid w:val="000A5E8C"/>
    <w:rsid w:val="000A7EFF"/>
    <w:rsid w:val="000B0F22"/>
    <w:rsid w:val="000B1906"/>
    <w:rsid w:val="000B2ADE"/>
    <w:rsid w:val="000B59DF"/>
    <w:rsid w:val="000C0E09"/>
    <w:rsid w:val="000C1F9B"/>
    <w:rsid w:val="000C20E0"/>
    <w:rsid w:val="000C2348"/>
    <w:rsid w:val="000C291B"/>
    <w:rsid w:val="000C2A07"/>
    <w:rsid w:val="000C417E"/>
    <w:rsid w:val="000C4A27"/>
    <w:rsid w:val="000C6700"/>
    <w:rsid w:val="000C7342"/>
    <w:rsid w:val="000C7AC6"/>
    <w:rsid w:val="000D183D"/>
    <w:rsid w:val="000D2D92"/>
    <w:rsid w:val="000D3C03"/>
    <w:rsid w:val="000D5541"/>
    <w:rsid w:val="000D65BF"/>
    <w:rsid w:val="000E0514"/>
    <w:rsid w:val="000E0791"/>
    <w:rsid w:val="000E0C31"/>
    <w:rsid w:val="000E2503"/>
    <w:rsid w:val="000E3491"/>
    <w:rsid w:val="000E3BC8"/>
    <w:rsid w:val="000E4BB1"/>
    <w:rsid w:val="000E55D4"/>
    <w:rsid w:val="000E5988"/>
    <w:rsid w:val="000E70FE"/>
    <w:rsid w:val="000F0DCC"/>
    <w:rsid w:val="000F2478"/>
    <w:rsid w:val="000F2559"/>
    <w:rsid w:val="000F38CC"/>
    <w:rsid w:val="000F3E62"/>
    <w:rsid w:val="000F4258"/>
    <w:rsid w:val="000F671E"/>
    <w:rsid w:val="000F6D50"/>
    <w:rsid w:val="000F6EDF"/>
    <w:rsid w:val="000F7C58"/>
    <w:rsid w:val="001009AA"/>
    <w:rsid w:val="00102EBC"/>
    <w:rsid w:val="0010341C"/>
    <w:rsid w:val="0010350E"/>
    <w:rsid w:val="00103B35"/>
    <w:rsid w:val="00107817"/>
    <w:rsid w:val="00111948"/>
    <w:rsid w:val="00112BD2"/>
    <w:rsid w:val="00112F33"/>
    <w:rsid w:val="00113A07"/>
    <w:rsid w:val="0011506A"/>
    <w:rsid w:val="00116589"/>
    <w:rsid w:val="00117375"/>
    <w:rsid w:val="00117F2F"/>
    <w:rsid w:val="00123C4E"/>
    <w:rsid w:val="0012450E"/>
    <w:rsid w:val="00124F38"/>
    <w:rsid w:val="00126EAD"/>
    <w:rsid w:val="00127A87"/>
    <w:rsid w:val="00131E77"/>
    <w:rsid w:val="00132B53"/>
    <w:rsid w:val="001330D0"/>
    <w:rsid w:val="00133C96"/>
    <w:rsid w:val="00140A3A"/>
    <w:rsid w:val="00140AF3"/>
    <w:rsid w:val="00140F2D"/>
    <w:rsid w:val="00140F30"/>
    <w:rsid w:val="0014137E"/>
    <w:rsid w:val="00141CCF"/>
    <w:rsid w:val="00142EE4"/>
    <w:rsid w:val="00144AE2"/>
    <w:rsid w:val="0014645F"/>
    <w:rsid w:val="00150879"/>
    <w:rsid w:val="00150A7E"/>
    <w:rsid w:val="00151FA3"/>
    <w:rsid w:val="00154FF9"/>
    <w:rsid w:val="00155D44"/>
    <w:rsid w:val="001574D4"/>
    <w:rsid w:val="0015767D"/>
    <w:rsid w:val="00157F84"/>
    <w:rsid w:val="00160C29"/>
    <w:rsid w:val="0016100E"/>
    <w:rsid w:val="001625BA"/>
    <w:rsid w:val="00162718"/>
    <w:rsid w:val="00166A37"/>
    <w:rsid w:val="00166CB6"/>
    <w:rsid w:val="00166D44"/>
    <w:rsid w:val="00166FA1"/>
    <w:rsid w:val="001679E2"/>
    <w:rsid w:val="00167C44"/>
    <w:rsid w:val="00170387"/>
    <w:rsid w:val="00170643"/>
    <w:rsid w:val="001706A9"/>
    <w:rsid w:val="00170977"/>
    <w:rsid w:val="00170BFD"/>
    <w:rsid w:val="00170DD9"/>
    <w:rsid w:val="00171026"/>
    <w:rsid w:val="00172F4C"/>
    <w:rsid w:val="001730B7"/>
    <w:rsid w:val="00173E7A"/>
    <w:rsid w:val="001751C0"/>
    <w:rsid w:val="00175B1D"/>
    <w:rsid w:val="00177784"/>
    <w:rsid w:val="00177A45"/>
    <w:rsid w:val="00181B10"/>
    <w:rsid w:val="001823CB"/>
    <w:rsid w:val="00182C00"/>
    <w:rsid w:val="00184B65"/>
    <w:rsid w:val="001861B0"/>
    <w:rsid w:val="001877D9"/>
    <w:rsid w:val="00190C7F"/>
    <w:rsid w:val="00191721"/>
    <w:rsid w:val="001920F8"/>
    <w:rsid w:val="00192F23"/>
    <w:rsid w:val="00195D3B"/>
    <w:rsid w:val="0019634C"/>
    <w:rsid w:val="00197C38"/>
    <w:rsid w:val="001A09D7"/>
    <w:rsid w:val="001A320F"/>
    <w:rsid w:val="001A4DB3"/>
    <w:rsid w:val="001A68D4"/>
    <w:rsid w:val="001B0881"/>
    <w:rsid w:val="001B0C08"/>
    <w:rsid w:val="001B0E4D"/>
    <w:rsid w:val="001B10C8"/>
    <w:rsid w:val="001B1608"/>
    <w:rsid w:val="001B2D63"/>
    <w:rsid w:val="001B5595"/>
    <w:rsid w:val="001B6C00"/>
    <w:rsid w:val="001B6D66"/>
    <w:rsid w:val="001B7476"/>
    <w:rsid w:val="001B78FB"/>
    <w:rsid w:val="001C356D"/>
    <w:rsid w:val="001C4F0A"/>
    <w:rsid w:val="001C562D"/>
    <w:rsid w:val="001C5BC6"/>
    <w:rsid w:val="001D0D8A"/>
    <w:rsid w:val="001D3299"/>
    <w:rsid w:val="001D3BC9"/>
    <w:rsid w:val="001D4267"/>
    <w:rsid w:val="001D434D"/>
    <w:rsid w:val="001D5FF8"/>
    <w:rsid w:val="001D6108"/>
    <w:rsid w:val="001D70BE"/>
    <w:rsid w:val="001E14A7"/>
    <w:rsid w:val="001E1F51"/>
    <w:rsid w:val="001E28E9"/>
    <w:rsid w:val="001E2CD3"/>
    <w:rsid w:val="001E4309"/>
    <w:rsid w:val="001E5AD6"/>
    <w:rsid w:val="001E5EBD"/>
    <w:rsid w:val="001E67A2"/>
    <w:rsid w:val="001E7B7F"/>
    <w:rsid w:val="001F0923"/>
    <w:rsid w:val="001F0C3E"/>
    <w:rsid w:val="001F4359"/>
    <w:rsid w:val="001F5218"/>
    <w:rsid w:val="001F6656"/>
    <w:rsid w:val="001F7A51"/>
    <w:rsid w:val="001F7C89"/>
    <w:rsid w:val="002002DD"/>
    <w:rsid w:val="00200C70"/>
    <w:rsid w:val="00200EFC"/>
    <w:rsid w:val="002011EF"/>
    <w:rsid w:val="00202571"/>
    <w:rsid w:val="00202670"/>
    <w:rsid w:val="00202853"/>
    <w:rsid w:val="002034B5"/>
    <w:rsid w:val="002040FC"/>
    <w:rsid w:val="0020468F"/>
    <w:rsid w:val="00204DF1"/>
    <w:rsid w:val="002052A1"/>
    <w:rsid w:val="0020601D"/>
    <w:rsid w:val="00207817"/>
    <w:rsid w:val="00210878"/>
    <w:rsid w:val="00210BF9"/>
    <w:rsid w:val="0021142E"/>
    <w:rsid w:val="0021300A"/>
    <w:rsid w:val="002133B6"/>
    <w:rsid w:val="0021357B"/>
    <w:rsid w:val="00214793"/>
    <w:rsid w:val="00214811"/>
    <w:rsid w:val="00214B54"/>
    <w:rsid w:val="00214DD2"/>
    <w:rsid w:val="00215623"/>
    <w:rsid w:val="002170E4"/>
    <w:rsid w:val="0021761D"/>
    <w:rsid w:val="00221176"/>
    <w:rsid w:val="00221A24"/>
    <w:rsid w:val="00221D7B"/>
    <w:rsid w:val="002221AE"/>
    <w:rsid w:val="00222FA7"/>
    <w:rsid w:val="0022330E"/>
    <w:rsid w:val="002240EA"/>
    <w:rsid w:val="002256F6"/>
    <w:rsid w:val="0022594C"/>
    <w:rsid w:val="00225E03"/>
    <w:rsid w:val="0022665F"/>
    <w:rsid w:val="00226FD8"/>
    <w:rsid w:val="00227905"/>
    <w:rsid w:val="0023381C"/>
    <w:rsid w:val="00233E5D"/>
    <w:rsid w:val="0023404F"/>
    <w:rsid w:val="002364F8"/>
    <w:rsid w:val="00236C02"/>
    <w:rsid w:val="0024046F"/>
    <w:rsid w:val="00242B13"/>
    <w:rsid w:val="0024379D"/>
    <w:rsid w:val="00243F0B"/>
    <w:rsid w:val="002449AB"/>
    <w:rsid w:val="00244A29"/>
    <w:rsid w:val="00246629"/>
    <w:rsid w:val="002471EA"/>
    <w:rsid w:val="0025521B"/>
    <w:rsid w:val="0025559A"/>
    <w:rsid w:val="0025609B"/>
    <w:rsid w:val="002577E9"/>
    <w:rsid w:val="0026147C"/>
    <w:rsid w:val="00263253"/>
    <w:rsid w:val="002639B0"/>
    <w:rsid w:val="00263E7C"/>
    <w:rsid w:val="00265543"/>
    <w:rsid w:val="002657C0"/>
    <w:rsid w:val="00265896"/>
    <w:rsid w:val="00265C4A"/>
    <w:rsid w:val="00266C2A"/>
    <w:rsid w:val="00272302"/>
    <w:rsid w:val="002733F7"/>
    <w:rsid w:val="0027393B"/>
    <w:rsid w:val="00273EA5"/>
    <w:rsid w:val="002743D3"/>
    <w:rsid w:val="00274D65"/>
    <w:rsid w:val="00275A7D"/>
    <w:rsid w:val="002760C9"/>
    <w:rsid w:val="0027666B"/>
    <w:rsid w:val="00281583"/>
    <w:rsid w:val="002822C7"/>
    <w:rsid w:val="0028366D"/>
    <w:rsid w:val="002841EC"/>
    <w:rsid w:val="002843A9"/>
    <w:rsid w:val="00284985"/>
    <w:rsid w:val="00284CD9"/>
    <w:rsid w:val="00284D63"/>
    <w:rsid w:val="00290223"/>
    <w:rsid w:val="002916C8"/>
    <w:rsid w:val="00291FE7"/>
    <w:rsid w:val="00292C83"/>
    <w:rsid w:val="00292D33"/>
    <w:rsid w:val="00292D99"/>
    <w:rsid w:val="002930E6"/>
    <w:rsid w:val="002934B4"/>
    <w:rsid w:val="002942E5"/>
    <w:rsid w:val="00294A60"/>
    <w:rsid w:val="00296930"/>
    <w:rsid w:val="00297766"/>
    <w:rsid w:val="00297D4F"/>
    <w:rsid w:val="002A0DC7"/>
    <w:rsid w:val="002A2447"/>
    <w:rsid w:val="002A275F"/>
    <w:rsid w:val="002A3ED0"/>
    <w:rsid w:val="002A4FE8"/>
    <w:rsid w:val="002A5D56"/>
    <w:rsid w:val="002A78CB"/>
    <w:rsid w:val="002B147E"/>
    <w:rsid w:val="002B1652"/>
    <w:rsid w:val="002B242B"/>
    <w:rsid w:val="002B2AE5"/>
    <w:rsid w:val="002B3921"/>
    <w:rsid w:val="002B4874"/>
    <w:rsid w:val="002B561C"/>
    <w:rsid w:val="002B58C5"/>
    <w:rsid w:val="002B6AA1"/>
    <w:rsid w:val="002C0108"/>
    <w:rsid w:val="002C0689"/>
    <w:rsid w:val="002C1383"/>
    <w:rsid w:val="002C2399"/>
    <w:rsid w:val="002C25AC"/>
    <w:rsid w:val="002C2B53"/>
    <w:rsid w:val="002C31B7"/>
    <w:rsid w:val="002C547B"/>
    <w:rsid w:val="002C5C39"/>
    <w:rsid w:val="002C683F"/>
    <w:rsid w:val="002C6D4C"/>
    <w:rsid w:val="002C6FC5"/>
    <w:rsid w:val="002D0247"/>
    <w:rsid w:val="002D0F6D"/>
    <w:rsid w:val="002D24FD"/>
    <w:rsid w:val="002D26C8"/>
    <w:rsid w:val="002D53C7"/>
    <w:rsid w:val="002D6D0D"/>
    <w:rsid w:val="002D736C"/>
    <w:rsid w:val="002E2DC9"/>
    <w:rsid w:val="002E3269"/>
    <w:rsid w:val="002E3B97"/>
    <w:rsid w:val="002E52DD"/>
    <w:rsid w:val="002E5EE2"/>
    <w:rsid w:val="002E76A0"/>
    <w:rsid w:val="002E7A16"/>
    <w:rsid w:val="002F013A"/>
    <w:rsid w:val="002F2AFE"/>
    <w:rsid w:val="002F2D7F"/>
    <w:rsid w:val="002F2F84"/>
    <w:rsid w:val="002F4962"/>
    <w:rsid w:val="002F5DD2"/>
    <w:rsid w:val="002F7140"/>
    <w:rsid w:val="002F7A87"/>
    <w:rsid w:val="003002F9"/>
    <w:rsid w:val="00301567"/>
    <w:rsid w:val="0030482B"/>
    <w:rsid w:val="00304A74"/>
    <w:rsid w:val="00304CAE"/>
    <w:rsid w:val="00306AE7"/>
    <w:rsid w:val="00307B8B"/>
    <w:rsid w:val="00307D4C"/>
    <w:rsid w:val="00312158"/>
    <w:rsid w:val="003121C1"/>
    <w:rsid w:val="00313057"/>
    <w:rsid w:val="0031397F"/>
    <w:rsid w:val="00313D38"/>
    <w:rsid w:val="00315215"/>
    <w:rsid w:val="00316A30"/>
    <w:rsid w:val="003178AB"/>
    <w:rsid w:val="00317A81"/>
    <w:rsid w:val="00317D90"/>
    <w:rsid w:val="00320410"/>
    <w:rsid w:val="003207C0"/>
    <w:rsid w:val="00320E79"/>
    <w:rsid w:val="00320F5E"/>
    <w:rsid w:val="00322034"/>
    <w:rsid w:val="00322DB5"/>
    <w:rsid w:val="00324BBE"/>
    <w:rsid w:val="003251D4"/>
    <w:rsid w:val="0032665B"/>
    <w:rsid w:val="00326ABD"/>
    <w:rsid w:val="0032734D"/>
    <w:rsid w:val="00327D8D"/>
    <w:rsid w:val="0033052F"/>
    <w:rsid w:val="0033098A"/>
    <w:rsid w:val="00330FB2"/>
    <w:rsid w:val="003312B6"/>
    <w:rsid w:val="0033132E"/>
    <w:rsid w:val="003336F7"/>
    <w:rsid w:val="0033383B"/>
    <w:rsid w:val="00333BD2"/>
    <w:rsid w:val="00334AB0"/>
    <w:rsid w:val="00334DFD"/>
    <w:rsid w:val="00334F1E"/>
    <w:rsid w:val="003356B2"/>
    <w:rsid w:val="00337215"/>
    <w:rsid w:val="0034102A"/>
    <w:rsid w:val="00342F65"/>
    <w:rsid w:val="00342FEA"/>
    <w:rsid w:val="0034594F"/>
    <w:rsid w:val="00347AF0"/>
    <w:rsid w:val="003501F4"/>
    <w:rsid w:val="003536B7"/>
    <w:rsid w:val="00354B5A"/>
    <w:rsid w:val="00355F4F"/>
    <w:rsid w:val="0035665F"/>
    <w:rsid w:val="003601D3"/>
    <w:rsid w:val="00360CB3"/>
    <w:rsid w:val="0036112A"/>
    <w:rsid w:val="00362E4A"/>
    <w:rsid w:val="00364186"/>
    <w:rsid w:val="003644A7"/>
    <w:rsid w:val="003659C0"/>
    <w:rsid w:val="00365DEC"/>
    <w:rsid w:val="00367B66"/>
    <w:rsid w:val="00370423"/>
    <w:rsid w:val="00370AAB"/>
    <w:rsid w:val="00371BAD"/>
    <w:rsid w:val="003732FA"/>
    <w:rsid w:val="00373765"/>
    <w:rsid w:val="003740A6"/>
    <w:rsid w:val="0037470F"/>
    <w:rsid w:val="00375A92"/>
    <w:rsid w:val="00376418"/>
    <w:rsid w:val="00376C05"/>
    <w:rsid w:val="003807C8"/>
    <w:rsid w:val="0038147A"/>
    <w:rsid w:val="00381968"/>
    <w:rsid w:val="00382155"/>
    <w:rsid w:val="0038241D"/>
    <w:rsid w:val="0038248C"/>
    <w:rsid w:val="003832CC"/>
    <w:rsid w:val="00383A13"/>
    <w:rsid w:val="00383FF7"/>
    <w:rsid w:val="003840C8"/>
    <w:rsid w:val="00384DF4"/>
    <w:rsid w:val="003872E2"/>
    <w:rsid w:val="00387322"/>
    <w:rsid w:val="003901C5"/>
    <w:rsid w:val="00392110"/>
    <w:rsid w:val="00392243"/>
    <w:rsid w:val="0039379E"/>
    <w:rsid w:val="00393FA6"/>
    <w:rsid w:val="00395E79"/>
    <w:rsid w:val="00397227"/>
    <w:rsid w:val="00397C82"/>
    <w:rsid w:val="003A0A27"/>
    <w:rsid w:val="003A1252"/>
    <w:rsid w:val="003A2FB0"/>
    <w:rsid w:val="003A444A"/>
    <w:rsid w:val="003A4EAC"/>
    <w:rsid w:val="003A5322"/>
    <w:rsid w:val="003A5734"/>
    <w:rsid w:val="003A5D41"/>
    <w:rsid w:val="003A6406"/>
    <w:rsid w:val="003A759C"/>
    <w:rsid w:val="003A7D26"/>
    <w:rsid w:val="003B1023"/>
    <w:rsid w:val="003B21C6"/>
    <w:rsid w:val="003B5380"/>
    <w:rsid w:val="003B6B4D"/>
    <w:rsid w:val="003C46F3"/>
    <w:rsid w:val="003C50E6"/>
    <w:rsid w:val="003D0A40"/>
    <w:rsid w:val="003D3D93"/>
    <w:rsid w:val="003D42DD"/>
    <w:rsid w:val="003D50E2"/>
    <w:rsid w:val="003D513F"/>
    <w:rsid w:val="003D705F"/>
    <w:rsid w:val="003D765A"/>
    <w:rsid w:val="003D7B1C"/>
    <w:rsid w:val="003E0323"/>
    <w:rsid w:val="003E0BCF"/>
    <w:rsid w:val="003E1042"/>
    <w:rsid w:val="003E1431"/>
    <w:rsid w:val="003E233C"/>
    <w:rsid w:val="003E4E40"/>
    <w:rsid w:val="003E7737"/>
    <w:rsid w:val="003F034E"/>
    <w:rsid w:val="003F182E"/>
    <w:rsid w:val="003F195A"/>
    <w:rsid w:val="003F1D13"/>
    <w:rsid w:val="003F2C2C"/>
    <w:rsid w:val="003F2E2E"/>
    <w:rsid w:val="003F505B"/>
    <w:rsid w:val="003F5F95"/>
    <w:rsid w:val="004001BD"/>
    <w:rsid w:val="00402841"/>
    <w:rsid w:val="004038DE"/>
    <w:rsid w:val="00403AEC"/>
    <w:rsid w:val="00404173"/>
    <w:rsid w:val="00404984"/>
    <w:rsid w:val="00405B47"/>
    <w:rsid w:val="00407E2E"/>
    <w:rsid w:val="0041011D"/>
    <w:rsid w:val="00410149"/>
    <w:rsid w:val="00410C20"/>
    <w:rsid w:val="00411EF9"/>
    <w:rsid w:val="00412368"/>
    <w:rsid w:val="00412A64"/>
    <w:rsid w:val="00412FDD"/>
    <w:rsid w:val="004130E6"/>
    <w:rsid w:val="0041695C"/>
    <w:rsid w:val="00416EE4"/>
    <w:rsid w:val="00417EF4"/>
    <w:rsid w:val="0042347D"/>
    <w:rsid w:val="00424625"/>
    <w:rsid w:val="00427E63"/>
    <w:rsid w:val="00430638"/>
    <w:rsid w:val="00432D69"/>
    <w:rsid w:val="004338FD"/>
    <w:rsid w:val="00433E5F"/>
    <w:rsid w:val="004343B2"/>
    <w:rsid w:val="00437C28"/>
    <w:rsid w:val="00441477"/>
    <w:rsid w:val="0044228A"/>
    <w:rsid w:val="00442D9E"/>
    <w:rsid w:val="0044305B"/>
    <w:rsid w:val="0044347B"/>
    <w:rsid w:val="0044394F"/>
    <w:rsid w:val="00443C3B"/>
    <w:rsid w:val="004440A1"/>
    <w:rsid w:val="0044501D"/>
    <w:rsid w:val="00445D54"/>
    <w:rsid w:val="00445DAE"/>
    <w:rsid w:val="004460B7"/>
    <w:rsid w:val="00446BFC"/>
    <w:rsid w:val="00446EC3"/>
    <w:rsid w:val="004472EE"/>
    <w:rsid w:val="004510C4"/>
    <w:rsid w:val="004512EB"/>
    <w:rsid w:val="00453E71"/>
    <w:rsid w:val="0045410F"/>
    <w:rsid w:val="004548B1"/>
    <w:rsid w:val="004549AE"/>
    <w:rsid w:val="004563E4"/>
    <w:rsid w:val="0046008D"/>
    <w:rsid w:val="00460C6E"/>
    <w:rsid w:val="004610C8"/>
    <w:rsid w:val="004625F9"/>
    <w:rsid w:val="004632BB"/>
    <w:rsid w:val="00465495"/>
    <w:rsid w:val="0046593E"/>
    <w:rsid w:val="00466C17"/>
    <w:rsid w:val="00466EC5"/>
    <w:rsid w:val="00467322"/>
    <w:rsid w:val="00467428"/>
    <w:rsid w:val="004711E6"/>
    <w:rsid w:val="00472073"/>
    <w:rsid w:val="004721CA"/>
    <w:rsid w:val="00473C3D"/>
    <w:rsid w:val="0047528D"/>
    <w:rsid w:val="00475742"/>
    <w:rsid w:val="004766C1"/>
    <w:rsid w:val="00477012"/>
    <w:rsid w:val="004803ED"/>
    <w:rsid w:val="00480D8F"/>
    <w:rsid w:val="00481846"/>
    <w:rsid w:val="004826A8"/>
    <w:rsid w:val="00490863"/>
    <w:rsid w:val="0049123D"/>
    <w:rsid w:val="004919F8"/>
    <w:rsid w:val="00492712"/>
    <w:rsid w:val="0049306A"/>
    <w:rsid w:val="0049379C"/>
    <w:rsid w:val="0049498D"/>
    <w:rsid w:val="00496BAA"/>
    <w:rsid w:val="00496C75"/>
    <w:rsid w:val="004973CC"/>
    <w:rsid w:val="004978FF"/>
    <w:rsid w:val="004A03FF"/>
    <w:rsid w:val="004A0992"/>
    <w:rsid w:val="004A0ECC"/>
    <w:rsid w:val="004A10F1"/>
    <w:rsid w:val="004A1F06"/>
    <w:rsid w:val="004A217F"/>
    <w:rsid w:val="004A25E6"/>
    <w:rsid w:val="004A34B2"/>
    <w:rsid w:val="004A47BD"/>
    <w:rsid w:val="004A4BF0"/>
    <w:rsid w:val="004A5998"/>
    <w:rsid w:val="004A5B1A"/>
    <w:rsid w:val="004A5BAA"/>
    <w:rsid w:val="004A6E43"/>
    <w:rsid w:val="004A7334"/>
    <w:rsid w:val="004A7A73"/>
    <w:rsid w:val="004A7AB7"/>
    <w:rsid w:val="004B3FDE"/>
    <w:rsid w:val="004B6738"/>
    <w:rsid w:val="004B7BFD"/>
    <w:rsid w:val="004C084F"/>
    <w:rsid w:val="004C107A"/>
    <w:rsid w:val="004C2658"/>
    <w:rsid w:val="004C364A"/>
    <w:rsid w:val="004C36E7"/>
    <w:rsid w:val="004C43C3"/>
    <w:rsid w:val="004C44F6"/>
    <w:rsid w:val="004C4659"/>
    <w:rsid w:val="004C676E"/>
    <w:rsid w:val="004C6DE8"/>
    <w:rsid w:val="004C7711"/>
    <w:rsid w:val="004D04B7"/>
    <w:rsid w:val="004D078B"/>
    <w:rsid w:val="004D0ABB"/>
    <w:rsid w:val="004D0C11"/>
    <w:rsid w:val="004D14A3"/>
    <w:rsid w:val="004D1959"/>
    <w:rsid w:val="004D2595"/>
    <w:rsid w:val="004D3FC5"/>
    <w:rsid w:val="004D46D4"/>
    <w:rsid w:val="004D6B4E"/>
    <w:rsid w:val="004D705F"/>
    <w:rsid w:val="004D7F1E"/>
    <w:rsid w:val="004E014B"/>
    <w:rsid w:val="004E0713"/>
    <w:rsid w:val="004E094F"/>
    <w:rsid w:val="004E1226"/>
    <w:rsid w:val="004E1441"/>
    <w:rsid w:val="004E29CA"/>
    <w:rsid w:val="004E2AC0"/>
    <w:rsid w:val="004E425F"/>
    <w:rsid w:val="004E4DB6"/>
    <w:rsid w:val="004E601E"/>
    <w:rsid w:val="004E6099"/>
    <w:rsid w:val="004E6168"/>
    <w:rsid w:val="004E6B9E"/>
    <w:rsid w:val="004F0B48"/>
    <w:rsid w:val="004F0C41"/>
    <w:rsid w:val="004F0E88"/>
    <w:rsid w:val="004F22E7"/>
    <w:rsid w:val="004F2A4B"/>
    <w:rsid w:val="004F3273"/>
    <w:rsid w:val="004F3512"/>
    <w:rsid w:val="004F35B1"/>
    <w:rsid w:val="004F3FBC"/>
    <w:rsid w:val="004F40CD"/>
    <w:rsid w:val="004F473F"/>
    <w:rsid w:val="004F4A68"/>
    <w:rsid w:val="004F54F0"/>
    <w:rsid w:val="004F5529"/>
    <w:rsid w:val="004F5769"/>
    <w:rsid w:val="004F631B"/>
    <w:rsid w:val="00500E93"/>
    <w:rsid w:val="00501B3C"/>
    <w:rsid w:val="005024C5"/>
    <w:rsid w:val="0050309A"/>
    <w:rsid w:val="00504409"/>
    <w:rsid w:val="00505C4E"/>
    <w:rsid w:val="0050697C"/>
    <w:rsid w:val="00506EB9"/>
    <w:rsid w:val="00506EDD"/>
    <w:rsid w:val="00507811"/>
    <w:rsid w:val="0051033C"/>
    <w:rsid w:val="0051072C"/>
    <w:rsid w:val="00511B3A"/>
    <w:rsid w:val="00511BA2"/>
    <w:rsid w:val="00512392"/>
    <w:rsid w:val="00513DA3"/>
    <w:rsid w:val="00513F02"/>
    <w:rsid w:val="00514461"/>
    <w:rsid w:val="00515407"/>
    <w:rsid w:val="00516033"/>
    <w:rsid w:val="005165CA"/>
    <w:rsid w:val="00520585"/>
    <w:rsid w:val="005207C5"/>
    <w:rsid w:val="005218F4"/>
    <w:rsid w:val="00522E30"/>
    <w:rsid w:val="0052325D"/>
    <w:rsid w:val="00524217"/>
    <w:rsid w:val="00524852"/>
    <w:rsid w:val="00524F3E"/>
    <w:rsid w:val="00525630"/>
    <w:rsid w:val="0052571F"/>
    <w:rsid w:val="00526B18"/>
    <w:rsid w:val="00530AF8"/>
    <w:rsid w:val="00532EF6"/>
    <w:rsid w:val="005336F9"/>
    <w:rsid w:val="00533B62"/>
    <w:rsid w:val="00533F23"/>
    <w:rsid w:val="00534178"/>
    <w:rsid w:val="00535DB4"/>
    <w:rsid w:val="0054219E"/>
    <w:rsid w:val="005425EF"/>
    <w:rsid w:val="00542E0E"/>
    <w:rsid w:val="0054478E"/>
    <w:rsid w:val="00544EBF"/>
    <w:rsid w:val="00545930"/>
    <w:rsid w:val="0055147B"/>
    <w:rsid w:val="00551F6F"/>
    <w:rsid w:val="00552788"/>
    <w:rsid w:val="00553847"/>
    <w:rsid w:val="00554217"/>
    <w:rsid w:val="005544E2"/>
    <w:rsid w:val="00555425"/>
    <w:rsid w:val="00557375"/>
    <w:rsid w:val="00560697"/>
    <w:rsid w:val="00561156"/>
    <w:rsid w:val="005612FC"/>
    <w:rsid w:val="00561F2B"/>
    <w:rsid w:val="0056629F"/>
    <w:rsid w:val="0056694F"/>
    <w:rsid w:val="00566B93"/>
    <w:rsid w:val="0057036B"/>
    <w:rsid w:val="005712E5"/>
    <w:rsid w:val="005727DB"/>
    <w:rsid w:val="00572B3E"/>
    <w:rsid w:val="00574442"/>
    <w:rsid w:val="00575925"/>
    <w:rsid w:val="00580714"/>
    <w:rsid w:val="00580AC2"/>
    <w:rsid w:val="005810F7"/>
    <w:rsid w:val="00581A47"/>
    <w:rsid w:val="005821E1"/>
    <w:rsid w:val="00585A49"/>
    <w:rsid w:val="0058716D"/>
    <w:rsid w:val="00587725"/>
    <w:rsid w:val="005904C4"/>
    <w:rsid w:val="005907E2"/>
    <w:rsid w:val="00591244"/>
    <w:rsid w:val="00591CEB"/>
    <w:rsid w:val="005923FA"/>
    <w:rsid w:val="005925B0"/>
    <w:rsid w:val="00593CA2"/>
    <w:rsid w:val="005948DA"/>
    <w:rsid w:val="0059636F"/>
    <w:rsid w:val="00596B07"/>
    <w:rsid w:val="0059791F"/>
    <w:rsid w:val="005A03AF"/>
    <w:rsid w:val="005A0E24"/>
    <w:rsid w:val="005A15FC"/>
    <w:rsid w:val="005A1834"/>
    <w:rsid w:val="005A196A"/>
    <w:rsid w:val="005A2F19"/>
    <w:rsid w:val="005A352D"/>
    <w:rsid w:val="005A4025"/>
    <w:rsid w:val="005A4519"/>
    <w:rsid w:val="005A51A5"/>
    <w:rsid w:val="005A596F"/>
    <w:rsid w:val="005A6569"/>
    <w:rsid w:val="005A72AF"/>
    <w:rsid w:val="005A76D7"/>
    <w:rsid w:val="005A7D1C"/>
    <w:rsid w:val="005A7E09"/>
    <w:rsid w:val="005B04E1"/>
    <w:rsid w:val="005B160B"/>
    <w:rsid w:val="005B19D3"/>
    <w:rsid w:val="005B1EAB"/>
    <w:rsid w:val="005B29B9"/>
    <w:rsid w:val="005B2D39"/>
    <w:rsid w:val="005B38E9"/>
    <w:rsid w:val="005B440A"/>
    <w:rsid w:val="005C149E"/>
    <w:rsid w:val="005C1B86"/>
    <w:rsid w:val="005C2F4A"/>
    <w:rsid w:val="005C3B54"/>
    <w:rsid w:val="005C47AC"/>
    <w:rsid w:val="005C5528"/>
    <w:rsid w:val="005C5DA0"/>
    <w:rsid w:val="005C7A6A"/>
    <w:rsid w:val="005D5928"/>
    <w:rsid w:val="005D66FD"/>
    <w:rsid w:val="005D6DF2"/>
    <w:rsid w:val="005E1FEC"/>
    <w:rsid w:val="005E24C5"/>
    <w:rsid w:val="005E3662"/>
    <w:rsid w:val="005E3CF8"/>
    <w:rsid w:val="005E4F69"/>
    <w:rsid w:val="005E5500"/>
    <w:rsid w:val="005E6297"/>
    <w:rsid w:val="005E7042"/>
    <w:rsid w:val="005F0271"/>
    <w:rsid w:val="005F0CEE"/>
    <w:rsid w:val="005F3F55"/>
    <w:rsid w:val="005F3FDB"/>
    <w:rsid w:val="005F54A5"/>
    <w:rsid w:val="00600C37"/>
    <w:rsid w:val="006014F1"/>
    <w:rsid w:val="00601E94"/>
    <w:rsid w:val="00606032"/>
    <w:rsid w:val="00606233"/>
    <w:rsid w:val="006062CA"/>
    <w:rsid w:val="00610CBF"/>
    <w:rsid w:val="00610D00"/>
    <w:rsid w:val="00611444"/>
    <w:rsid w:val="0061354E"/>
    <w:rsid w:val="0061464A"/>
    <w:rsid w:val="0061551B"/>
    <w:rsid w:val="00616A94"/>
    <w:rsid w:val="00620C27"/>
    <w:rsid w:val="00621847"/>
    <w:rsid w:val="00627BBB"/>
    <w:rsid w:val="00630EFA"/>
    <w:rsid w:val="00631077"/>
    <w:rsid w:val="00632D74"/>
    <w:rsid w:val="006345B5"/>
    <w:rsid w:val="006350D8"/>
    <w:rsid w:val="006356A2"/>
    <w:rsid w:val="006378AB"/>
    <w:rsid w:val="0064119D"/>
    <w:rsid w:val="00642178"/>
    <w:rsid w:val="00644DBD"/>
    <w:rsid w:val="0064500B"/>
    <w:rsid w:val="00645E21"/>
    <w:rsid w:val="00646BD0"/>
    <w:rsid w:val="00650BEE"/>
    <w:rsid w:val="006519D6"/>
    <w:rsid w:val="006525ED"/>
    <w:rsid w:val="00652BA5"/>
    <w:rsid w:val="0065416B"/>
    <w:rsid w:val="00655362"/>
    <w:rsid w:val="006557A0"/>
    <w:rsid w:val="006568B5"/>
    <w:rsid w:val="006569D0"/>
    <w:rsid w:val="00656B1B"/>
    <w:rsid w:val="00657CF8"/>
    <w:rsid w:val="00660F40"/>
    <w:rsid w:val="0066261D"/>
    <w:rsid w:val="00663B31"/>
    <w:rsid w:val="00664256"/>
    <w:rsid w:val="00664646"/>
    <w:rsid w:val="0066496E"/>
    <w:rsid w:val="0066590A"/>
    <w:rsid w:val="006710BF"/>
    <w:rsid w:val="006710DE"/>
    <w:rsid w:val="0067137C"/>
    <w:rsid w:val="00671AF4"/>
    <w:rsid w:val="00672489"/>
    <w:rsid w:val="006728D2"/>
    <w:rsid w:val="00672ED5"/>
    <w:rsid w:val="00673DB2"/>
    <w:rsid w:val="00674BEF"/>
    <w:rsid w:val="00674D73"/>
    <w:rsid w:val="0067523E"/>
    <w:rsid w:val="00676AA2"/>
    <w:rsid w:val="00680DBF"/>
    <w:rsid w:val="006815B7"/>
    <w:rsid w:val="0068426D"/>
    <w:rsid w:val="006848DB"/>
    <w:rsid w:val="006851A2"/>
    <w:rsid w:val="006853AB"/>
    <w:rsid w:val="00685EBF"/>
    <w:rsid w:val="00686758"/>
    <w:rsid w:val="00690048"/>
    <w:rsid w:val="006905E8"/>
    <w:rsid w:val="0069088D"/>
    <w:rsid w:val="00690CD4"/>
    <w:rsid w:val="00690FBA"/>
    <w:rsid w:val="006913C6"/>
    <w:rsid w:val="00691B08"/>
    <w:rsid w:val="00692329"/>
    <w:rsid w:val="006929E2"/>
    <w:rsid w:val="00693FB9"/>
    <w:rsid w:val="0069589B"/>
    <w:rsid w:val="006974BC"/>
    <w:rsid w:val="006A1821"/>
    <w:rsid w:val="006A1A7A"/>
    <w:rsid w:val="006A1D65"/>
    <w:rsid w:val="006A2453"/>
    <w:rsid w:val="006A27DA"/>
    <w:rsid w:val="006A2BA8"/>
    <w:rsid w:val="006A449A"/>
    <w:rsid w:val="006B239D"/>
    <w:rsid w:val="006B29AF"/>
    <w:rsid w:val="006B2EF7"/>
    <w:rsid w:val="006B3313"/>
    <w:rsid w:val="006B4F57"/>
    <w:rsid w:val="006B7C30"/>
    <w:rsid w:val="006C06AB"/>
    <w:rsid w:val="006C287A"/>
    <w:rsid w:val="006C29A9"/>
    <w:rsid w:val="006C4A0E"/>
    <w:rsid w:val="006C5136"/>
    <w:rsid w:val="006C5BDF"/>
    <w:rsid w:val="006C5C3C"/>
    <w:rsid w:val="006C6B6A"/>
    <w:rsid w:val="006D020F"/>
    <w:rsid w:val="006D1A6F"/>
    <w:rsid w:val="006D1DC5"/>
    <w:rsid w:val="006D26B7"/>
    <w:rsid w:val="006D2A7C"/>
    <w:rsid w:val="006D315C"/>
    <w:rsid w:val="006D4A24"/>
    <w:rsid w:val="006D4BEC"/>
    <w:rsid w:val="006D5396"/>
    <w:rsid w:val="006D55A8"/>
    <w:rsid w:val="006D58BB"/>
    <w:rsid w:val="006D628D"/>
    <w:rsid w:val="006D65BA"/>
    <w:rsid w:val="006E13AA"/>
    <w:rsid w:val="006E1F1F"/>
    <w:rsid w:val="006E2E35"/>
    <w:rsid w:val="006E36BE"/>
    <w:rsid w:val="006E3D04"/>
    <w:rsid w:val="006E4DE6"/>
    <w:rsid w:val="006E68B1"/>
    <w:rsid w:val="006F181F"/>
    <w:rsid w:val="006F378B"/>
    <w:rsid w:val="006F3ADE"/>
    <w:rsid w:val="006F41FB"/>
    <w:rsid w:val="006F5915"/>
    <w:rsid w:val="006F5BF5"/>
    <w:rsid w:val="006F6BF1"/>
    <w:rsid w:val="006F780E"/>
    <w:rsid w:val="006F7FE8"/>
    <w:rsid w:val="007000D7"/>
    <w:rsid w:val="00701A2F"/>
    <w:rsid w:val="00703749"/>
    <w:rsid w:val="00703BDB"/>
    <w:rsid w:val="00705409"/>
    <w:rsid w:val="00707968"/>
    <w:rsid w:val="007123C4"/>
    <w:rsid w:val="00714981"/>
    <w:rsid w:val="00715A11"/>
    <w:rsid w:val="00717B01"/>
    <w:rsid w:val="00717F02"/>
    <w:rsid w:val="00721D20"/>
    <w:rsid w:val="00723EE2"/>
    <w:rsid w:val="0072403F"/>
    <w:rsid w:val="0072443B"/>
    <w:rsid w:val="00725B9A"/>
    <w:rsid w:val="00725DB3"/>
    <w:rsid w:val="00727215"/>
    <w:rsid w:val="00730754"/>
    <w:rsid w:val="00731347"/>
    <w:rsid w:val="00732B1A"/>
    <w:rsid w:val="00734043"/>
    <w:rsid w:val="00734993"/>
    <w:rsid w:val="00734D7B"/>
    <w:rsid w:val="00735AE3"/>
    <w:rsid w:val="00736720"/>
    <w:rsid w:val="0073673A"/>
    <w:rsid w:val="00736FB2"/>
    <w:rsid w:val="00737FF8"/>
    <w:rsid w:val="00742CD6"/>
    <w:rsid w:val="00742FC3"/>
    <w:rsid w:val="00743336"/>
    <w:rsid w:val="007454DF"/>
    <w:rsid w:val="00751C1F"/>
    <w:rsid w:val="00751F96"/>
    <w:rsid w:val="007524F4"/>
    <w:rsid w:val="00754253"/>
    <w:rsid w:val="00754A87"/>
    <w:rsid w:val="00755FB7"/>
    <w:rsid w:val="00756439"/>
    <w:rsid w:val="0075739A"/>
    <w:rsid w:val="00757D79"/>
    <w:rsid w:val="007618E8"/>
    <w:rsid w:val="00761A8B"/>
    <w:rsid w:val="0076228B"/>
    <w:rsid w:val="0076251D"/>
    <w:rsid w:val="00764BA8"/>
    <w:rsid w:val="00765083"/>
    <w:rsid w:val="007702FB"/>
    <w:rsid w:val="00771326"/>
    <w:rsid w:val="00771840"/>
    <w:rsid w:val="007721FF"/>
    <w:rsid w:val="007724E4"/>
    <w:rsid w:val="007738BC"/>
    <w:rsid w:val="00773FFC"/>
    <w:rsid w:val="00774459"/>
    <w:rsid w:val="0077455F"/>
    <w:rsid w:val="00775922"/>
    <w:rsid w:val="0077779C"/>
    <w:rsid w:val="00777D3C"/>
    <w:rsid w:val="007801B6"/>
    <w:rsid w:val="00780F59"/>
    <w:rsid w:val="007811B6"/>
    <w:rsid w:val="007816DB"/>
    <w:rsid w:val="00781783"/>
    <w:rsid w:val="0078198A"/>
    <w:rsid w:val="00781A07"/>
    <w:rsid w:val="00781E3F"/>
    <w:rsid w:val="007821A4"/>
    <w:rsid w:val="00783AAC"/>
    <w:rsid w:val="00783FFE"/>
    <w:rsid w:val="00784114"/>
    <w:rsid w:val="007842A0"/>
    <w:rsid w:val="007845BF"/>
    <w:rsid w:val="007860EB"/>
    <w:rsid w:val="0078655B"/>
    <w:rsid w:val="00786659"/>
    <w:rsid w:val="00787CF5"/>
    <w:rsid w:val="007900AD"/>
    <w:rsid w:val="007920DB"/>
    <w:rsid w:val="007922D0"/>
    <w:rsid w:val="007922D5"/>
    <w:rsid w:val="007926CB"/>
    <w:rsid w:val="007933B7"/>
    <w:rsid w:val="0079393F"/>
    <w:rsid w:val="00794275"/>
    <w:rsid w:val="00795280"/>
    <w:rsid w:val="00797D7B"/>
    <w:rsid w:val="00797F38"/>
    <w:rsid w:val="007A00C4"/>
    <w:rsid w:val="007A1AA1"/>
    <w:rsid w:val="007A2326"/>
    <w:rsid w:val="007A27DA"/>
    <w:rsid w:val="007A37F6"/>
    <w:rsid w:val="007A3A1D"/>
    <w:rsid w:val="007A4BE8"/>
    <w:rsid w:val="007A6D0C"/>
    <w:rsid w:val="007A765D"/>
    <w:rsid w:val="007B0087"/>
    <w:rsid w:val="007B093A"/>
    <w:rsid w:val="007B1BE2"/>
    <w:rsid w:val="007B283C"/>
    <w:rsid w:val="007B3DE0"/>
    <w:rsid w:val="007B460C"/>
    <w:rsid w:val="007B5BA8"/>
    <w:rsid w:val="007B698B"/>
    <w:rsid w:val="007B7002"/>
    <w:rsid w:val="007C167C"/>
    <w:rsid w:val="007C1954"/>
    <w:rsid w:val="007C1ACB"/>
    <w:rsid w:val="007C1E0B"/>
    <w:rsid w:val="007C3A37"/>
    <w:rsid w:val="007C3C99"/>
    <w:rsid w:val="007C459B"/>
    <w:rsid w:val="007C5F25"/>
    <w:rsid w:val="007D1D01"/>
    <w:rsid w:val="007D222F"/>
    <w:rsid w:val="007D2515"/>
    <w:rsid w:val="007D2C0C"/>
    <w:rsid w:val="007D4BBA"/>
    <w:rsid w:val="007D5C66"/>
    <w:rsid w:val="007D67B2"/>
    <w:rsid w:val="007D70A9"/>
    <w:rsid w:val="007E2787"/>
    <w:rsid w:val="007E299A"/>
    <w:rsid w:val="007F11FA"/>
    <w:rsid w:val="007F15F4"/>
    <w:rsid w:val="007F2E18"/>
    <w:rsid w:val="007F3645"/>
    <w:rsid w:val="007F3899"/>
    <w:rsid w:val="007F5F1E"/>
    <w:rsid w:val="007F6E2D"/>
    <w:rsid w:val="007F77E7"/>
    <w:rsid w:val="007F7A0D"/>
    <w:rsid w:val="007F7A97"/>
    <w:rsid w:val="00803414"/>
    <w:rsid w:val="00805B31"/>
    <w:rsid w:val="00806253"/>
    <w:rsid w:val="0080732B"/>
    <w:rsid w:val="0081001A"/>
    <w:rsid w:val="008104B1"/>
    <w:rsid w:val="0081363F"/>
    <w:rsid w:val="00814CBD"/>
    <w:rsid w:val="008150F0"/>
    <w:rsid w:val="00816DB2"/>
    <w:rsid w:val="008175E2"/>
    <w:rsid w:val="00817888"/>
    <w:rsid w:val="00821341"/>
    <w:rsid w:val="0082228E"/>
    <w:rsid w:val="00822FAF"/>
    <w:rsid w:val="00823EA3"/>
    <w:rsid w:val="008246A5"/>
    <w:rsid w:val="00824AE5"/>
    <w:rsid w:val="00824F3A"/>
    <w:rsid w:val="008270CF"/>
    <w:rsid w:val="00827404"/>
    <w:rsid w:val="00827D07"/>
    <w:rsid w:val="0083049E"/>
    <w:rsid w:val="00830A10"/>
    <w:rsid w:val="00830CF0"/>
    <w:rsid w:val="00832197"/>
    <w:rsid w:val="00832BFB"/>
    <w:rsid w:val="00832E0C"/>
    <w:rsid w:val="008339A6"/>
    <w:rsid w:val="00835C7F"/>
    <w:rsid w:val="0083608F"/>
    <w:rsid w:val="00836905"/>
    <w:rsid w:val="0083706C"/>
    <w:rsid w:val="0084075F"/>
    <w:rsid w:val="0084182A"/>
    <w:rsid w:val="00842AB0"/>
    <w:rsid w:val="0084302C"/>
    <w:rsid w:val="00843FF4"/>
    <w:rsid w:val="00844A3E"/>
    <w:rsid w:val="00844DCD"/>
    <w:rsid w:val="00846A04"/>
    <w:rsid w:val="00850D52"/>
    <w:rsid w:val="00852ACD"/>
    <w:rsid w:val="00852C79"/>
    <w:rsid w:val="008538F2"/>
    <w:rsid w:val="00853A3D"/>
    <w:rsid w:val="00856066"/>
    <w:rsid w:val="00857061"/>
    <w:rsid w:val="008602E0"/>
    <w:rsid w:val="0086058B"/>
    <w:rsid w:val="00861027"/>
    <w:rsid w:val="00861836"/>
    <w:rsid w:val="00861B5F"/>
    <w:rsid w:val="0086263F"/>
    <w:rsid w:val="00862A29"/>
    <w:rsid w:val="00863620"/>
    <w:rsid w:val="008662B7"/>
    <w:rsid w:val="00866ACA"/>
    <w:rsid w:val="00866C73"/>
    <w:rsid w:val="0087081C"/>
    <w:rsid w:val="00871CF9"/>
    <w:rsid w:val="00872841"/>
    <w:rsid w:val="008729C8"/>
    <w:rsid w:val="00872B69"/>
    <w:rsid w:val="00872BF5"/>
    <w:rsid w:val="00872FAB"/>
    <w:rsid w:val="00873632"/>
    <w:rsid w:val="00874AE5"/>
    <w:rsid w:val="0087599F"/>
    <w:rsid w:val="0087603A"/>
    <w:rsid w:val="00876234"/>
    <w:rsid w:val="00877067"/>
    <w:rsid w:val="008804FC"/>
    <w:rsid w:val="00881CF9"/>
    <w:rsid w:val="00882B6E"/>
    <w:rsid w:val="00883089"/>
    <w:rsid w:val="00883DDE"/>
    <w:rsid w:val="008843E1"/>
    <w:rsid w:val="008845FD"/>
    <w:rsid w:val="0088462B"/>
    <w:rsid w:val="00885119"/>
    <w:rsid w:val="00885BE5"/>
    <w:rsid w:val="00885D6E"/>
    <w:rsid w:val="00886446"/>
    <w:rsid w:val="00887070"/>
    <w:rsid w:val="00887239"/>
    <w:rsid w:val="00887B21"/>
    <w:rsid w:val="00887DAD"/>
    <w:rsid w:val="0089026C"/>
    <w:rsid w:val="00890283"/>
    <w:rsid w:val="008906C0"/>
    <w:rsid w:val="008914BA"/>
    <w:rsid w:val="00891BD4"/>
    <w:rsid w:val="00892152"/>
    <w:rsid w:val="00893849"/>
    <w:rsid w:val="00893C2E"/>
    <w:rsid w:val="008946EF"/>
    <w:rsid w:val="008947DF"/>
    <w:rsid w:val="00894AAF"/>
    <w:rsid w:val="00895248"/>
    <w:rsid w:val="0089542F"/>
    <w:rsid w:val="00896FBA"/>
    <w:rsid w:val="00897278"/>
    <w:rsid w:val="0089730C"/>
    <w:rsid w:val="008A0510"/>
    <w:rsid w:val="008A0CF2"/>
    <w:rsid w:val="008A151E"/>
    <w:rsid w:val="008A2574"/>
    <w:rsid w:val="008A2767"/>
    <w:rsid w:val="008A2FFA"/>
    <w:rsid w:val="008A3350"/>
    <w:rsid w:val="008A4088"/>
    <w:rsid w:val="008A495C"/>
    <w:rsid w:val="008A77B8"/>
    <w:rsid w:val="008B1535"/>
    <w:rsid w:val="008B1B81"/>
    <w:rsid w:val="008B2039"/>
    <w:rsid w:val="008B270B"/>
    <w:rsid w:val="008B2892"/>
    <w:rsid w:val="008B2E20"/>
    <w:rsid w:val="008B5EE2"/>
    <w:rsid w:val="008B6B7F"/>
    <w:rsid w:val="008C036D"/>
    <w:rsid w:val="008C0B68"/>
    <w:rsid w:val="008C126D"/>
    <w:rsid w:val="008C1307"/>
    <w:rsid w:val="008C1411"/>
    <w:rsid w:val="008C14D7"/>
    <w:rsid w:val="008C1941"/>
    <w:rsid w:val="008C3304"/>
    <w:rsid w:val="008C3B13"/>
    <w:rsid w:val="008C3C1E"/>
    <w:rsid w:val="008C3F0C"/>
    <w:rsid w:val="008C5139"/>
    <w:rsid w:val="008C53E9"/>
    <w:rsid w:val="008C62EA"/>
    <w:rsid w:val="008C66D5"/>
    <w:rsid w:val="008C7299"/>
    <w:rsid w:val="008D089D"/>
    <w:rsid w:val="008D1E68"/>
    <w:rsid w:val="008D307F"/>
    <w:rsid w:val="008D3366"/>
    <w:rsid w:val="008D3757"/>
    <w:rsid w:val="008D5E59"/>
    <w:rsid w:val="008D627F"/>
    <w:rsid w:val="008D63EC"/>
    <w:rsid w:val="008D721C"/>
    <w:rsid w:val="008E06C6"/>
    <w:rsid w:val="008E10B9"/>
    <w:rsid w:val="008E333C"/>
    <w:rsid w:val="008E3ACA"/>
    <w:rsid w:val="008E445E"/>
    <w:rsid w:val="008E45FD"/>
    <w:rsid w:val="008E4B4F"/>
    <w:rsid w:val="008E4E6A"/>
    <w:rsid w:val="008E5A16"/>
    <w:rsid w:val="008E5E56"/>
    <w:rsid w:val="008E6AC2"/>
    <w:rsid w:val="008E7670"/>
    <w:rsid w:val="008E7FCC"/>
    <w:rsid w:val="008F05BD"/>
    <w:rsid w:val="008F2CE6"/>
    <w:rsid w:val="008F34DC"/>
    <w:rsid w:val="008F4253"/>
    <w:rsid w:val="008F5A02"/>
    <w:rsid w:val="008F6129"/>
    <w:rsid w:val="008F6584"/>
    <w:rsid w:val="008F72AB"/>
    <w:rsid w:val="008F7C2B"/>
    <w:rsid w:val="00900B13"/>
    <w:rsid w:val="00901B29"/>
    <w:rsid w:val="0090231A"/>
    <w:rsid w:val="00903B4B"/>
    <w:rsid w:val="00903CAC"/>
    <w:rsid w:val="00905D1D"/>
    <w:rsid w:val="00905EAB"/>
    <w:rsid w:val="00905FFE"/>
    <w:rsid w:val="00910043"/>
    <w:rsid w:val="00910624"/>
    <w:rsid w:val="00910D4A"/>
    <w:rsid w:val="009117E8"/>
    <w:rsid w:val="00912F1C"/>
    <w:rsid w:val="00915B34"/>
    <w:rsid w:val="009163B7"/>
    <w:rsid w:val="00917168"/>
    <w:rsid w:val="00920E9F"/>
    <w:rsid w:val="009213AF"/>
    <w:rsid w:val="00922E0C"/>
    <w:rsid w:val="009236D5"/>
    <w:rsid w:val="0092671F"/>
    <w:rsid w:val="00926F1D"/>
    <w:rsid w:val="00927AFF"/>
    <w:rsid w:val="00930175"/>
    <w:rsid w:val="00930364"/>
    <w:rsid w:val="00930F31"/>
    <w:rsid w:val="009343D6"/>
    <w:rsid w:val="009348D6"/>
    <w:rsid w:val="00934B85"/>
    <w:rsid w:val="00936691"/>
    <w:rsid w:val="00937061"/>
    <w:rsid w:val="00940E8D"/>
    <w:rsid w:val="00941D68"/>
    <w:rsid w:val="00941FBD"/>
    <w:rsid w:val="00942040"/>
    <w:rsid w:val="00943ACF"/>
    <w:rsid w:val="00945C40"/>
    <w:rsid w:val="0094782F"/>
    <w:rsid w:val="00947E54"/>
    <w:rsid w:val="00950357"/>
    <w:rsid w:val="00950D96"/>
    <w:rsid w:val="00950F9A"/>
    <w:rsid w:val="009512FB"/>
    <w:rsid w:val="00951EE5"/>
    <w:rsid w:val="0095245A"/>
    <w:rsid w:val="0095375E"/>
    <w:rsid w:val="00955B3E"/>
    <w:rsid w:val="00956167"/>
    <w:rsid w:val="00956497"/>
    <w:rsid w:val="00962582"/>
    <w:rsid w:val="00962CF1"/>
    <w:rsid w:val="0096315A"/>
    <w:rsid w:val="00964FBB"/>
    <w:rsid w:val="00965010"/>
    <w:rsid w:val="00966008"/>
    <w:rsid w:val="00966C6E"/>
    <w:rsid w:val="009675C4"/>
    <w:rsid w:val="00967B26"/>
    <w:rsid w:val="009701DE"/>
    <w:rsid w:val="00970379"/>
    <w:rsid w:val="0097245D"/>
    <w:rsid w:val="009742CB"/>
    <w:rsid w:val="00975E32"/>
    <w:rsid w:val="00976E56"/>
    <w:rsid w:val="009773A6"/>
    <w:rsid w:val="00977535"/>
    <w:rsid w:val="0098234E"/>
    <w:rsid w:val="00982474"/>
    <w:rsid w:val="009829B5"/>
    <w:rsid w:val="009830B6"/>
    <w:rsid w:val="00983AA3"/>
    <w:rsid w:val="00983B26"/>
    <w:rsid w:val="009846C4"/>
    <w:rsid w:val="00984797"/>
    <w:rsid w:val="009852CE"/>
    <w:rsid w:val="00985BBF"/>
    <w:rsid w:val="00992327"/>
    <w:rsid w:val="009924A1"/>
    <w:rsid w:val="00992C8E"/>
    <w:rsid w:val="00993034"/>
    <w:rsid w:val="009932F8"/>
    <w:rsid w:val="00993C83"/>
    <w:rsid w:val="00993C8F"/>
    <w:rsid w:val="009942FA"/>
    <w:rsid w:val="00994CAE"/>
    <w:rsid w:val="00994EAE"/>
    <w:rsid w:val="00995E74"/>
    <w:rsid w:val="0099670D"/>
    <w:rsid w:val="00996E07"/>
    <w:rsid w:val="00996EE9"/>
    <w:rsid w:val="00997221"/>
    <w:rsid w:val="009979CA"/>
    <w:rsid w:val="009A0523"/>
    <w:rsid w:val="009A0699"/>
    <w:rsid w:val="009A1784"/>
    <w:rsid w:val="009A2512"/>
    <w:rsid w:val="009A3432"/>
    <w:rsid w:val="009A474A"/>
    <w:rsid w:val="009A6F50"/>
    <w:rsid w:val="009A7341"/>
    <w:rsid w:val="009B07BC"/>
    <w:rsid w:val="009B1338"/>
    <w:rsid w:val="009B3D01"/>
    <w:rsid w:val="009B3DE8"/>
    <w:rsid w:val="009B4700"/>
    <w:rsid w:val="009B5DA9"/>
    <w:rsid w:val="009B69C1"/>
    <w:rsid w:val="009C0D5C"/>
    <w:rsid w:val="009C2944"/>
    <w:rsid w:val="009C2F53"/>
    <w:rsid w:val="009C3771"/>
    <w:rsid w:val="009C3C85"/>
    <w:rsid w:val="009C40D2"/>
    <w:rsid w:val="009C43D4"/>
    <w:rsid w:val="009C51D9"/>
    <w:rsid w:val="009D071B"/>
    <w:rsid w:val="009D1BA1"/>
    <w:rsid w:val="009D42A4"/>
    <w:rsid w:val="009D5807"/>
    <w:rsid w:val="009D5ABC"/>
    <w:rsid w:val="009D5CED"/>
    <w:rsid w:val="009D7691"/>
    <w:rsid w:val="009E0556"/>
    <w:rsid w:val="009E0713"/>
    <w:rsid w:val="009E0BC0"/>
    <w:rsid w:val="009E0F74"/>
    <w:rsid w:val="009E25B9"/>
    <w:rsid w:val="009E2CAB"/>
    <w:rsid w:val="009E2EE7"/>
    <w:rsid w:val="009E3F10"/>
    <w:rsid w:val="009E44CD"/>
    <w:rsid w:val="009E51FF"/>
    <w:rsid w:val="009E5225"/>
    <w:rsid w:val="009E6093"/>
    <w:rsid w:val="009E72F3"/>
    <w:rsid w:val="009E79A8"/>
    <w:rsid w:val="009F1A40"/>
    <w:rsid w:val="009F2CB5"/>
    <w:rsid w:val="009F424D"/>
    <w:rsid w:val="009F45BD"/>
    <w:rsid w:val="009F4621"/>
    <w:rsid w:val="009F519F"/>
    <w:rsid w:val="009F63D5"/>
    <w:rsid w:val="009F6521"/>
    <w:rsid w:val="009F674B"/>
    <w:rsid w:val="00A000AE"/>
    <w:rsid w:val="00A012C7"/>
    <w:rsid w:val="00A012CF"/>
    <w:rsid w:val="00A02D0E"/>
    <w:rsid w:val="00A032CF"/>
    <w:rsid w:val="00A03F5E"/>
    <w:rsid w:val="00A0496D"/>
    <w:rsid w:val="00A04B16"/>
    <w:rsid w:val="00A05286"/>
    <w:rsid w:val="00A0579B"/>
    <w:rsid w:val="00A0579C"/>
    <w:rsid w:val="00A05A1F"/>
    <w:rsid w:val="00A061C2"/>
    <w:rsid w:val="00A064C2"/>
    <w:rsid w:val="00A06CDB"/>
    <w:rsid w:val="00A0755C"/>
    <w:rsid w:val="00A10255"/>
    <w:rsid w:val="00A126BA"/>
    <w:rsid w:val="00A12CBA"/>
    <w:rsid w:val="00A137A2"/>
    <w:rsid w:val="00A138C5"/>
    <w:rsid w:val="00A14941"/>
    <w:rsid w:val="00A1524D"/>
    <w:rsid w:val="00A1711B"/>
    <w:rsid w:val="00A17699"/>
    <w:rsid w:val="00A20998"/>
    <w:rsid w:val="00A20C1D"/>
    <w:rsid w:val="00A211DE"/>
    <w:rsid w:val="00A2497C"/>
    <w:rsid w:val="00A26290"/>
    <w:rsid w:val="00A26D2B"/>
    <w:rsid w:val="00A27091"/>
    <w:rsid w:val="00A30182"/>
    <w:rsid w:val="00A30A3D"/>
    <w:rsid w:val="00A310C6"/>
    <w:rsid w:val="00A31798"/>
    <w:rsid w:val="00A3203F"/>
    <w:rsid w:val="00A32276"/>
    <w:rsid w:val="00A32680"/>
    <w:rsid w:val="00A32CBD"/>
    <w:rsid w:val="00A32F37"/>
    <w:rsid w:val="00A3320A"/>
    <w:rsid w:val="00A33246"/>
    <w:rsid w:val="00A34A09"/>
    <w:rsid w:val="00A354C3"/>
    <w:rsid w:val="00A35BC1"/>
    <w:rsid w:val="00A37026"/>
    <w:rsid w:val="00A410D4"/>
    <w:rsid w:val="00A42CF7"/>
    <w:rsid w:val="00A44B7A"/>
    <w:rsid w:val="00A44F11"/>
    <w:rsid w:val="00A45A32"/>
    <w:rsid w:val="00A45DC8"/>
    <w:rsid w:val="00A47673"/>
    <w:rsid w:val="00A505AE"/>
    <w:rsid w:val="00A51525"/>
    <w:rsid w:val="00A5157A"/>
    <w:rsid w:val="00A53366"/>
    <w:rsid w:val="00A5447B"/>
    <w:rsid w:val="00A55E4A"/>
    <w:rsid w:val="00A61039"/>
    <w:rsid w:val="00A6197C"/>
    <w:rsid w:val="00A62371"/>
    <w:rsid w:val="00A62957"/>
    <w:rsid w:val="00A62A2B"/>
    <w:rsid w:val="00A62E47"/>
    <w:rsid w:val="00A62E75"/>
    <w:rsid w:val="00A63F37"/>
    <w:rsid w:val="00A64A1D"/>
    <w:rsid w:val="00A6647F"/>
    <w:rsid w:val="00A66C8D"/>
    <w:rsid w:val="00A67880"/>
    <w:rsid w:val="00A7091D"/>
    <w:rsid w:val="00A72F13"/>
    <w:rsid w:val="00A73E48"/>
    <w:rsid w:val="00A7554D"/>
    <w:rsid w:val="00A77EBB"/>
    <w:rsid w:val="00A81535"/>
    <w:rsid w:val="00A81E2A"/>
    <w:rsid w:val="00A82778"/>
    <w:rsid w:val="00A82EF3"/>
    <w:rsid w:val="00A85F02"/>
    <w:rsid w:val="00A8753A"/>
    <w:rsid w:val="00A90E38"/>
    <w:rsid w:val="00A91461"/>
    <w:rsid w:val="00A9312A"/>
    <w:rsid w:val="00A938F2"/>
    <w:rsid w:val="00A94801"/>
    <w:rsid w:val="00A95E39"/>
    <w:rsid w:val="00A962E2"/>
    <w:rsid w:val="00A96C35"/>
    <w:rsid w:val="00AA01A4"/>
    <w:rsid w:val="00AA0B42"/>
    <w:rsid w:val="00AA41D0"/>
    <w:rsid w:val="00AA4300"/>
    <w:rsid w:val="00AA4CCC"/>
    <w:rsid w:val="00AA582A"/>
    <w:rsid w:val="00AA61D8"/>
    <w:rsid w:val="00AA685D"/>
    <w:rsid w:val="00AA6982"/>
    <w:rsid w:val="00AA70A9"/>
    <w:rsid w:val="00AA720D"/>
    <w:rsid w:val="00AB0D98"/>
    <w:rsid w:val="00AB12C8"/>
    <w:rsid w:val="00AB19E6"/>
    <w:rsid w:val="00AB1B13"/>
    <w:rsid w:val="00AB2566"/>
    <w:rsid w:val="00AB2DD5"/>
    <w:rsid w:val="00AB566A"/>
    <w:rsid w:val="00AB6FB7"/>
    <w:rsid w:val="00AC35DB"/>
    <w:rsid w:val="00AC3AD6"/>
    <w:rsid w:val="00AC46DA"/>
    <w:rsid w:val="00AC5515"/>
    <w:rsid w:val="00AC5BD8"/>
    <w:rsid w:val="00AC70C4"/>
    <w:rsid w:val="00AD0D93"/>
    <w:rsid w:val="00AD13C5"/>
    <w:rsid w:val="00AE030D"/>
    <w:rsid w:val="00AE1260"/>
    <w:rsid w:val="00AE2BBA"/>
    <w:rsid w:val="00AE3D78"/>
    <w:rsid w:val="00AE4404"/>
    <w:rsid w:val="00AE44DF"/>
    <w:rsid w:val="00AE5DBD"/>
    <w:rsid w:val="00AE629E"/>
    <w:rsid w:val="00AE68CA"/>
    <w:rsid w:val="00AE6E87"/>
    <w:rsid w:val="00AF06AC"/>
    <w:rsid w:val="00AF0FD9"/>
    <w:rsid w:val="00AF1BCD"/>
    <w:rsid w:val="00AF2BCF"/>
    <w:rsid w:val="00AF3B7C"/>
    <w:rsid w:val="00AF4C21"/>
    <w:rsid w:val="00AF4C3C"/>
    <w:rsid w:val="00AF4F92"/>
    <w:rsid w:val="00B03546"/>
    <w:rsid w:val="00B052E0"/>
    <w:rsid w:val="00B05763"/>
    <w:rsid w:val="00B059E2"/>
    <w:rsid w:val="00B05E7B"/>
    <w:rsid w:val="00B105DF"/>
    <w:rsid w:val="00B11D17"/>
    <w:rsid w:val="00B127B3"/>
    <w:rsid w:val="00B133CC"/>
    <w:rsid w:val="00B16E62"/>
    <w:rsid w:val="00B170C8"/>
    <w:rsid w:val="00B1796A"/>
    <w:rsid w:val="00B20622"/>
    <w:rsid w:val="00B2079F"/>
    <w:rsid w:val="00B20DDD"/>
    <w:rsid w:val="00B23976"/>
    <w:rsid w:val="00B25369"/>
    <w:rsid w:val="00B25577"/>
    <w:rsid w:val="00B25B43"/>
    <w:rsid w:val="00B25BDE"/>
    <w:rsid w:val="00B305C1"/>
    <w:rsid w:val="00B31374"/>
    <w:rsid w:val="00B353C8"/>
    <w:rsid w:val="00B35497"/>
    <w:rsid w:val="00B35B8A"/>
    <w:rsid w:val="00B35F1A"/>
    <w:rsid w:val="00B37176"/>
    <w:rsid w:val="00B41511"/>
    <w:rsid w:val="00B43CAB"/>
    <w:rsid w:val="00B43E9F"/>
    <w:rsid w:val="00B44079"/>
    <w:rsid w:val="00B4459B"/>
    <w:rsid w:val="00B456F3"/>
    <w:rsid w:val="00B475F6"/>
    <w:rsid w:val="00B47E49"/>
    <w:rsid w:val="00B51729"/>
    <w:rsid w:val="00B52640"/>
    <w:rsid w:val="00B52866"/>
    <w:rsid w:val="00B52F06"/>
    <w:rsid w:val="00B54E59"/>
    <w:rsid w:val="00B55E07"/>
    <w:rsid w:val="00B55EAE"/>
    <w:rsid w:val="00B56E7D"/>
    <w:rsid w:val="00B5715C"/>
    <w:rsid w:val="00B57618"/>
    <w:rsid w:val="00B57A40"/>
    <w:rsid w:val="00B57F41"/>
    <w:rsid w:val="00B60E66"/>
    <w:rsid w:val="00B630F1"/>
    <w:rsid w:val="00B63130"/>
    <w:rsid w:val="00B637B8"/>
    <w:rsid w:val="00B637F0"/>
    <w:rsid w:val="00B647E3"/>
    <w:rsid w:val="00B65042"/>
    <w:rsid w:val="00B650EC"/>
    <w:rsid w:val="00B65ECA"/>
    <w:rsid w:val="00B66B00"/>
    <w:rsid w:val="00B67BF4"/>
    <w:rsid w:val="00B70D83"/>
    <w:rsid w:val="00B7145D"/>
    <w:rsid w:val="00B71B9D"/>
    <w:rsid w:val="00B728AF"/>
    <w:rsid w:val="00B7363F"/>
    <w:rsid w:val="00B738C3"/>
    <w:rsid w:val="00B73BFF"/>
    <w:rsid w:val="00B73D35"/>
    <w:rsid w:val="00B740ED"/>
    <w:rsid w:val="00B7445E"/>
    <w:rsid w:val="00B74618"/>
    <w:rsid w:val="00B756DF"/>
    <w:rsid w:val="00B775E9"/>
    <w:rsid w:val="00B8047F"/>
    <w:rsid w:val="00B80BA8"/>
    <w:rsid w:val="00B824DC"/>
    <w:rsid w:val="00B82E42"/>
    <w:rsid w:val="00B83B11"/>
    <w:rsid w:val="00B85E80"/>
    <w:rsid w:val="00B86246"/>
    <w:rsid w:val="00B865C2"/>
    <w:rsid w:val="00B86E0E"/>
    <w:rsid w:val="00B87EC6"/>
    <w:rsid w:val="00B908D8"/>
    <w:rsid w:val="00B90A46"/>
    <w:rsid w:val="00B943E5"/>
    <w:rsid w:val="00B9603B"/>
    <w:rsid w:val="00B96919"/>
    <w:rsid w:val="00B970FB"/>
    <w:rsid w:val="00BA1E7D"/>
    <w:rsid w:val="00BA48ED"/>
    <w:rsid w:val="00BA56C2"/>
    <w:rsid w:val="00BA578B"/>
    <w:rsid w:val="00BA580E"/>
    <w:rsid w:val="00BA6C00"/>
    <w:rsid w:val="00BA7016"/>
    <w:rsid w:val="00BA7739"/>
    <w:rsid w:val="00BB101A"/>
    <w:rsid w:val="00BB204B"/>
    <w:rsid w:val="00BB39E7"/>
    <w:rsid w:val="00BB3AD4"/>
    <w:rsid w:val="00BB4A70"/>
    <w:rsid w:val="00BB5C77"/>
    <w:rsid w:val="00BB6F19"/>
    <w:rsid w:val="00BB7FEF"/>
    <w:rsid w:val="00BC0CC3"/>
    <w:rsid w:val="00BC12D5"/>
    <w:rsid w:val="00BC203F"/>
    <w:rsid w:val="00BC3F79"/>
    <w:rsid w:val="00BC5319"/>
    <w:rsid w:val="00BC5615"/>
    <w:rsid w:val="00BC7012"/>
    <w:rsid w:val="00BC7E76"/>
    <w:rsid w:val="00BD5138"/>
    <w:rsid w:val="00BD52C9"/>
    <w:rsid w:val="00BD5A1E"/>
    <w:rsid w:val="00BD6EEC"/>
    <w:rsid w:val="00BD71A2"/>
    <w:rsid w:val="00BE00E6"/>
    <w:rsid w:val="00BE021B"/>
    <w:rsid w:val="00BE0C52"/>
    <w:rsid w:val="00BE133E"/>
    <w:rsid w:val="00BE2255"/>
    <w:rsid w:val="00BE2300"/>
    <w:rsid w:val="00BE2F5B"/>
    <w:rsid w:val="00BE555A"/>
    <w:rsid w:val="00BE5C54"/>
    <w:rsid w:val="00BE5E69"/>
    <w:rsid w:val="00BE749D"/>
    <w:rsid w:val="00BE78F5"/>
    <w:rsid w:val="00BE79DE"/>
    <w:rsid w:val="00BF12D5"/>
    <w:rsid w:val="00BF14C2"/>
    <w:rsid w:val="00BF1B89"/>
    <w:rsid w:val="00BF1BB6"/>
    <w:rsid w:val="00BF1BE0"/>
    <w:rsid w:val="00BF3408"/>
    <w:rsid w:val="00BF4507"/>
    <w:rsid w:val="00BF45E5"/>
    <w:rsid w:val="00BF49AA"/>
    <w:rsid w:val="00BF4DD2"/>
    <w:rsid w:val="00BF636E"/>
    <w:rsid w:val="00BF6E9A"/>
    <w:rsid w:val="00C00A8A"/>
    <w:rsid w:val="00C0166E"/>
    <w:rsid w:val="00C0189B"/>
    <w:rsid w:val="00C01C43"/>
    <w:rsid w:val="00C02EE3"/>
    <w:rsid w:val="00C04E87"/>
    <w:rsid w:val="00C05269"/>
    <w:rsid w:val="00C062EA"/>
    <w:rsid w:val="00C104A3"/>
    <w:rsid w:val="00C10B41"/>
    <w:rsid w:val="00C119FE"/>
    <w:rsid w:val="00C1289E"/>
    <w:rsid w:val="00C134A5"/>
    <w:rsid w:val="00C13FC9"/>
    <w:rsid w:val="00C14B8F"/>
    <w:rsid w:val="00C15160"/>
    <w:rsid w:val="00C153A2"/>
    <w:rsid w:val="00C15420"/>
    <w:rsid w:val="00C1551D"/>
    <w:rsid w:val="00C179CF"/>
    <w:rsid w:val="00C17BF8"/>
    <w:rsid w:val="00C17DEE"/>
    <w:rsid w:val="00C20ADD"/>
    <w:rsid w:val="00C2135F"/>
    <w:rsid w:val="00C218B7"/>
    <w:rsid w:val="00C222B1"/>
    <w:rsid w:val="00C223A3"/>
    <w:rsid w:val="00C224E7"/>
    <w:rsid w:val="00C23157"/>
    <w:rsid w:val="00C25D53"/>
    <w:rsid w:val="00C25F32"/>
    <w:rsid w:val="00C26273"/>
    <w:rsid w:val="00C2658D"/>
    <w:rsid w:val="00C26AE5"/>
    <w:rsid w:val="00C2701E"/>
    <w:rsid w:val="00C27504"/>
    <w:rsid w:val="00C27AD3"/>
    <w:rsid w:val="00C302AB"/>
    <w:rsid w:val="00C303B0"/>
    <w:rsid w:val="00C30F44"/>
    <w:rsid w:val="00C32289"/>
    <w:rsid w:val="00C334B8"/>
    <w:rsid w:val="00C35D58"/>
    <w:rsid w:val="00C4163B"/>
    <w:rsid w:val="00C41DAD"/>
    <w:rsid w:val="00C42FC7"/>
    <w:rsid w:val="00C431E0"/>
    <w:rsid w:val="00C43DDC"/>
    <w:rsid w:val="00C449E8"/>
    <w:rsid w:val="00C44EC4"/>
    <w:rsid w:val="00C461AE"/>
    <w:rsid w:val="00C46276"/>
    <w:rsid w:val="00C50B7C"/>
    <w:rsid w:val="00C516CC"/>
    <w:rsid w:val="00C52456"/>
    <w:rsid w:val="00C52AE0"/>
    <w:rsid w:val="00C53223"/>
    <w:rsid w:val="00C533B1"/>
    <w:rsid w:val="00C54776"/>
    <w:rsid w:val="00C5646A"/>
    <w:rsid w:val="00C56A86"/>
    <w:rsid w:val="00C57014"/>
    <w:rsid w:val="00C5755F"/>
    <w:rsid w:val="00C57A8E"/>
    <w:rsid w:val="00C611A0"/>
    <w:rsid w:val="00C61B3F"/>
    <w:rsid w:val="00C62804"/>
    <w:rsid w:val="00C649E9"/>
    <w:rsid w:val="00C6686E"/>
    <w:rsid w:val="00C66DE0"/>
    <w:rsid w:val="00C67219"/>
    <w:rsid w:val="00C67478"/>
    <w:rsid w:val="00C67934"/>
    <w:rsid w:val="00C70EDF"/>
    <w:rsid w:val="00C72745"/>
    <w:rsid w:val="00C737C7"/>
    <w:rsid w:val="00C74412"/>
    <w:rsid w:val="00C74B2A"/>
    <w:rsid w:val="00C762EB"/>
    <w:rsid w:val="00C76646"/>
    <w:rsid w:val="00C77DDA"/>
    <w:rsid w:val="00C813B1"/>
    <w:rsid w:val="00C814D4"/>
    <w:rsid w:val="00C81A30"/>
    <w:rsid w:val="00C81C0A"/>
    <w:rsid w:val="00C81DAB"/>
    <w:rsid w:val="00C829EB"/>
    <w:rsid w:val="00C8459D"/>
    <w:rsid w:val="00C8645D"/>
    <w:rsid w:val="00C8769D"/>
    <w:rsid w:val="00C87A5D"/>
    <w:rsid w:val="00C91B9A"/>
    <w:rsid w:val="00C924D9"/>
    <w:rsid w:val="00C94588"/>
    <w:rsid w:val="00C94DB4"/>
    <w:rsid w:val="00C9518E"/>
    <w:rsid w:val="00C95B78"/>
    <w:rsid w:val="00CA2D00"/>
    <w:rsid w:val="00CA37AE"/>
    <w:rsid w:val="00CA5307"/>
    <w:rsid w:val="00CB2178"/>
    <w:rsid w:val="00CB224F"/>
    <w:rsid w:val="00CB26D6"/>
    <w:rsid w:val="00CB283C"/>
    <w:rsid w:val="00CB4DC5"/>
    <w:rsid w:val="00CB765F"/>
    <w:rsid w:val="00CC2A2E"/>
    <w:rsid w:val="00CC43F8"/>
    <w:rsid w:val="00CC49E0"/>
    <w:rsid w:val="00CC4E5C"/>
    <w:rsid w:val="00CD0378"/>
    <w:rsid w:val="00CD11D8"/>
    <w:rsid w:val="00CD13BB"/>
    <w:rsid w:val="00CD198C"/>
    <w:rsid w:val="00CD38DE"/>
    <w:rsid w:val="00CD3D6D"/>
    <w:rsid w:val="00CD485E"/>
    <w:rsid w:val="00CD53B0"/>
    <w:rsid w:val="00CD5EC8"/>
    <w:rsid w:val="00CD654A"/>
    <w:rsid w:val="00CD69B0"/>
    <w:rsid w:val="00CD6C30"/>
    <w:rsid w:val="00CD7217"/>
    <w:rsid w:val="00CE06AC"/>
    <w:rsid w:val="00CE142D"/>
    <w:rsid w:val="00CE2546"/>
    <w:rsid w:val="00CE3935"/>
    <w:rsid w:val="00CE433D"/>
    <w:rsid w:val="00CE4AB4"/>
    <w:rsid w:val="00CE5D51"/>
    <w:rsid w:val="00CE68AB"/>
    <w:rsid w:val="00CF0026"/>
    <w:rsid w:val="00CF0716"/>
    <w:rsid w:val="00CF15AE"/>
    <w:rsid w:val="00CF16B3"/>
    <w:rsid w:val="00CF2E66"/>
    <w:rsid w:val="00CF37AA"/>
    <w:rsid w:val="00CF37B1"/>
    <w:rsid w:val="00CF60F0"/>
    <w:rsid w:val="00CF6EF6"/>
    <w:rsid w:val="00CF778A"/>
    <w:rsid w:val="00D016FF"/>
    <w:rsid w:val="00D01912"/>
    <w:rsid w:val="00D02A9D"/>
    <w:rsid w:val="00D05210"/>
    <w:rsid w:val="00D0668D"/>
    <w:rsid w:val="00D066CA"/>
    <w:rsid w:val="00D06E53"/>
    <w:rsid w:val="00D0742D"/>
    <w:rsid w:val="00D07E22"/>
    <w:rsid w:val="00D10CF8"/>
    <w:rsid w:val="00D11DE1"/>
    <w:rsid w:val="00D13459"/>
    <w:rsid w:val="00D14962"/>
    <w:rsid w:val="00D14B22"/>
    <w:rsid w:val="00D15080"/>
    <w:rsid w:val="00D1555E"/>
    <w:rsid w:val="00D15714"/>
    <w:rsid w:val="00D15D52"/>
    <w:rsid w:val="00D173B1"/>
    <w:rsid w:val="00D201F5"/>
    <w:rsid w:val="00D2035C"/>
    <w:rsid w:val="00D20A22"/>
    <w:rsid w:val="00D21805"/>
    <w:rsid w:val="00D21DD0"/>
    <w:rsid w:val="00D21F5F"/>
    <w:rsid w:val="00D22C2B"/>
    <w:rsid w:val="00D240AA"/>
    <w:rsid w:val="00D25092"/>
    <w:rsid w:val="00D26379"/>
    <w:rsid w:val="00D26400"/>
    <w:rsid w:val="00D26780"/>
    <w:rsid w:val="00D308FC"/>
    <w:rsid w:val="00D3277C"/>
    <w:rsid w:val="00D330D9"/>
    <w:rsid w:val="00D34C6D"/>
    <w:rsid w:val="00D3538B"/>
    <w:rsid w:val="00D37463"/>
    <w:rsid w:val="00D4325C"/>
    <w:rsid w:val="00D435E7"/>
    <w:rsid w:val="00D443BF"/>
    <w:rsid w:val="00D44BF8"/>
    <w:rsid w:val="00D4576D"/>
    <w:rsid w:val="00D45996"/>
    <w:rsid w:val="00D45C91"/>
    <w:rsid w:val="00D45FB2"/>
    <w:rsid w:val="00D46DDE"/>
    <w:rsid w:val="00D47119"/>
    <w:rsid w:val="00D47268"/>
    <w:rsid w:val="00D4760F"/>
    <w:rsid w:val="00D5078D"/>
    <w:rsid w:val="00D50AE3"/>
    <w:rsid w:val="00D51F49"/>
    <w:rsid w:val="00D52996"/>
    <w:rsid w:val="00D53A10"/>
    <w:rsid w:val="00D53E7D"/>
    <w:rsid w:val="00D57382"/>
    <w:rsid w:val="00D5790B"/>
    <w:rsid w:val="00D609E5"/>
    <w:rsid w:val="00D60CB8"/>
    <w:rsid w:val="00D60F40"/>
    <w:rsid w:val="00D623C1"/>
    <w:rsid w:val="00D627DF"/>
    <w:rsid w:val="00D6356D"/>
    <w:rsid w:val="00D63970"/>
    <w:rsid w:val="00D64859"/>
    <w:rsid w:val="00D662AC"/>
    <w:rsid w:val="00D66874"/>
    <w:rsid w:val="00D71B4A"/>
    <w:rsid w:val="00D71DF5"/>
    <w:rsid w:val="00D736CC"/>
    <w:rsid w:val="00D7456D"/>
    <w:rsid w:val="00D74714"/>
    <w:rsid w:val="00D754B5"/>
    <w:rsid w:val="00D76763"/>
    <w:rsid w:val="00D76D0A"/>
    <w:rsid w:val="00D772FE"/>
    <w:rsid w:val="00D7763A"/>
    <w:rsid w:val="00D778D9"/>
    <w:rsid w:val="00D8010D"/>
    <w:rsid w:val="00D81520"/>
    <w:rsid w:val="00D83F27"/>
    <w:rsid w:val="00D846C6"/>
    <w:rsid w:val="00D86FED"/>
    <w:rsid w:val="00D874E0"/>
    <w:rsid w:val="00D87589"/>
    <w:rsid w:val="00D8785F"/>
    <w:rsid w:val="00D87FA8"/>
    <w:rsid w:val="00D90A0F"/>
    <w:rsid w:val="00D90D9E"/>
    <w:rsid w:val="00D92C44"/>
    <w:rsid w:val="00D9381E"/>
    <w:rsid w:val="00D941DC"/>
    <w:rsid w:val="00D94A6B"/>
    <w:rsid w:val="00D97CAB"/>
    <w:rsid w:val="00DA011D"/>
    <w:rsid w:val="00DA0605"/>
    <w:rsid w:val="00DA1D17"/>
    <w:rsid w:val="00DA247C"/>
    <w:rsid w:val="00DA476D"/>
    <w:rsid w:val="00DA6054"/>
    <w:rsid w:val="00DA6AFA"/>
    <w:rsid w:val="00DA78BC"/>
    <w:rsid w:val="00DB09CA"/>
    <w:rsid w:val="00DB156E"/>
    <w:rsid w:val="00DB1E2B"/>
    <w:rsid w:val="00DB2218"/>
    <w:rsid w:val="00DB2292"/>
    <w:rsid w:val="00DB2D37"/>
    <w:rsid w:val="00DB35EA"/>
    <w:rsid w:val="00DB589F"/>
    <w:rsid w:val="00DC0920"/>
    <w:rsid w:val="00DC0DA6"/>
    <w:rsid w:val="00DC109D"/>
    <w:rsid w:val="00DC1158"/>
    <w:rsid w:val="00DC2150"/>
    <w:rsid w:val="00DC2755"/>
    <w:rsid w:val="00DC4329"/>
    <w:rsid w:val="00DC7939"/>
    <w:rsid w:val="00DC7941"/>
    <w:rsid w:val="00DD3A35"/>
    <w:rsid w:val="00DD416A"/>
    <w:rsid w:val="00DD6071"/>
    <w:rsid w:val="00DD6797"/>
    <w:rsid w:val="00DD6E15"/>
    <w:rsid w:val="00DD7349"/>
    <w:rsid w:val="00DE0782"/>
    <w:rsid w:val="00DE0E05"/>
    <w:rsid w:val="00DE374D"/>
    <w:rsid w:val="00DE4D6C"/>
    <w:rsid w:val="00DF0590"/>
    <w:rsid w:val="00DF0D04"/>
    <w:rsid w:val="00DF3FB2"/>
    <w:rsid w:val="00DF4515"/>
    <w:rsid w:val="00DF4883"/>
    <w:rsid w:val="00DF5F0F"/>
    <w:rsid w:val="00DF636F"/>
    <w:rsid w:val="00DF7DCD"/>
    <w:rsid w:val="00E00129"/>
    <w:rsid w:val="00E003CE"/>
    <w:rsid w:val="00E00440"/>
    <w:rsid w:val="00E01A50"/>
    <w:rsid w:val="00E01D1E"/>
    <w:rsid w:val="00E04106"/>
    <w:rsid w:val="00E04169"/>
    <w:rsid w:val="00E05B6D"/>
    <w:rsid w:val="00E0669D"/>
    <w:rsid w:val="00E0715D"/>
    <w:rsid w:val="00E0765A"/>
    <w:rsid w:val="00E07E64"/>
    <w:rsid w:val="00E07F13"/>
    <w:rsid w:val="00E11A08"/>
    <w:rsid w:val="00E1260F"/>
    <w:rsid w:val="00E12638"/>
    <w:rsid w:val="00E12765"/>
    <w:rsid w:val="00E1373A"/>
    <w:rsid w:val="00E21BDE"/>
    <w:rsid w:val="00E22779"/>
    <w:rsid w:val="00E230B4"/>
    <w:rsid w:val="00E24398"/>
    <w:rsid w:val="00E25197"/>
    <w:rsid w:val="00E25DE1"/>
    <w:rsid w:val="00E26C3A"/>
    <w:rsid w:val="00E26E64"/>
    <w:rsid w:val="00E3051A"/>
    <w:rsid w:val="00E30C7C"/>
    <w:rsid w:val="00E310BB"/>
    <w:rsid w:val="00E3110B"/>
    <w:rsid w:val="00E31836"/>
    <w:rsid w:val="00E31AC1"/>
    <w:rsid w:val="00E3213D"/>
    <w:rsid w:val="00E32245"/>
    <w:rsid w:val="00E32A6D"/>
    <w:rsid w:val="00E33C67"/>
    <w:rsid w:val="00E34C83"/>
    <w:rsid w:val="00E40B68"/>
    <w:rsid w:val="00E41F1B"/>
    <w:rsid w:val="00E42724"/>
    <w:rsid w:val="00E42A68"/>
    <w:rsid w:val="00E438BA"/>
    <w:rsid w:val="00E4405A"/>
    <w:rsid w:val="00E44E12"/>
    <w:rsid w:val="00E4536A"/>
    <w:rsid w:val="00E464DC"/>
    <w:rsid w:val="00E509DA"/>
    <w:rsid w:val="00E50A44"/>
    <w:rsid w:val="00E50E5A"/>
    <w:rsid w:val="00E510A9"/>
    <w:rsid w:val="00E5118F"/>
    <w:rsid w:val="00E51B06"/>
    <w:rsid w:val="00E51CC9"/>
    <w:rsid w:val="00E525CA"/>
    <w:rsid w:val="00E53C01"/>
    <w:rsid w:val="00E53D3E"/>
    <w:rsid w:val="00E54069"/>
    <w:rsid w:val="00E547A5"/>
    <w:rsid w:val="00E54E81"/>
    <w:rsid w:val="00E555EF"/>
    <w:rsid w:val="00E56637"/>
    <w:rsid w:val="00E5701A"/>
    <w:rsid w:val="00E571CF"/>
    <w:rsid w:val="00E57D04"/>
    <w:rsid w:val="00E600CD"/>
    <w:rsid w:val="00E60F2A"/>
    <w:rsid w:val="00E61DF9"/>
    <w:rsid w:val="00E62A3D"/>
    <w:rsid w:val="00E62D00"/>
    <w:rsid w:val="00E63B7C"/>
    <w:rsid w:val="00E63C45"/>
    <w:rsid w:val="00E65152"/>
    <w:rsid w:val="00E65E5B"/>
    <w:rsid w:val="00E67227"/>
    <w:rsid w:val="00E6754A"/>
    <w:rsid w:val="00E67FF4"/>
    <w:rsid w:val="00E7123B"/>
    <w:rsid w:val="00E72E11"/>
    <w:rsid w:val="00E735E6"/>
    <w:rsid w:val="00E73D3D"/>
    <w:rsid w:val="00E74127"/>
    <w:rsid w:val="00E80DF5"/>
    <w:rsid w:val="00E820D7"/>
    <w:rsid w:val="00E83AA9"/>
    <w:rsid w:val="00E83E62"/>
    <w:rsid w:val="00E845C0"/>
    <w:rsid w:val="00E848F9"/>
    <w:rsid w:val="00E867DF"/>
    <w:rsid w:val="00E86A86"/>
    <w:rsid w:val="00E90275"/>
    <w:rsid w:val="00E909EB"/>
    <w:rsid w:val="00E92053"/>
    <w:rsid w:val="00E93DD9"/>
    <w:rsid w:val="00E95364"/>
    <w:rsid w:val="00E96040"/>
    <w:rsid w:val="00E96163"/>
    <w:rsid w:val="00EA0CC2"/>
    <w:rsid w:val="00EA1B53"/>
    <w:rsid w:val="00EA2136"/>
    <w:rsid w:val="00EA35C1"/>
    <w:rsid w:val="00EA399C"/>
    <w:rsid w:val="00EA4F65"/>
    <w:rsid w:val="00EA52A1"/>
    <w:rsid w:val="00EA5331"/>
    <w:rsid w:val="00EA68FB"/>
    <w:rsid w:val="00EA6B27"/>
    <w:rsid w:val="00EA70CB"/>
    <w:rsid w:val="00EA7843"/>
    <w:rsid w:val="00EB25FA"/>
    <w:rsid w:val="00EB2865"/>
    <w:rsid w:val="00EB3514"/>
    <w:rsid w:val="00EB41F9"/>
    <w:rsid w:val="00EC13AF"/>
    <w:rsid w:val="00EC1470"/>
    <w:rsid w:val="00EC20BA"/>
    <w:rsid w:val="00EC2679"/>
    <w:rsid w:val="00EC41EE"/>
    <w:rsid w:val="00EC42CE"/>
    <w:rsid w:val="00EC4422"/>
    <w:rsid w:val="00EC53AE"/>
    <w:rsid w:val="00EC7EC2"/>
    <w:rsid w:val="00ED1644"/>
    <w:rsid w:val="00ED1EDD"/>
    <w:rsid w:val="00ED263B"/>
    <w:rsid w:val="00ED35FF"/>
    <w:rsid w:val="00ED49D7"/>
    <w:rsid w:val="00ED4B81"/>
    <w:rsid w:val="00ED4F7E"/>
    <w:rsid w:val="00ED64D2"/>
    <w:rsid w:val="00ED7EF4"/>
    <w:rsid w:val="00EE0B74"/>
    <w:rsid w:val="00EE1483"/>
    <w:rsid w:val="00EE2299"/>
    <w:rsid w:val="00EE2C3F"/>
    <w:rsid w:val="00EE3B0A"/>
    <w:rsid w:val="00EE4531"/>
    <w:rsid w:val="00EE4BE9"/>
    <w:rsid w:val="00EE5FB4"/>
    <w:rsid w:val="00EE7A9D"/>
    <w:rsid w:val="00EE7DC1"/>
    <w:rsid w:val="00EF00FD"/>
    <w:rsid w:val="00EF11BF"/>
    <w:rsid w:val="00EF1B04"/>
    <w:rsid w:val="00EF1CC0"/>
    <w:rsid w:val="00EF24E4"/>
    <w:rsid w:val="00EF27FD"/>
    <w:rsid w:val="00EF5D66"/>
    <w:rsid w:val="00EF60AE"/>
    <w:rsid w:val="00EF6DE6"/>
    <w:rsid w:val="00EF70B6"/>
    <w:rsid w:val="00EF747A"/>
    <w:rsid w:val="00EF7AA6"/>
    <w:rsid w:val="00F00F2D"/>
    <w:rsid w:val="00F040F7"/>
    <w:rsid w:val="00F04211"/>
    <w:rsid w:val="00F0456E"/>
    <w:rsid w:val="00F06309"/>
    <w:rsid w:val="00F1000D"/>
    <w:rsid w:val="00F108D9"/>
    <w:rsid w:val="00F11909"/>
    <w:rsid w:val="00F13D05"/>
    <w:rsid w:val="00F14522"/>
    <w:rsid w:val="00F1492B"/>
    <w:rsid w:val="00F15299"/>
    <w:rsid w:val="00F17D5E"/>
    <w:rsid w:val="00F17EE6"/>
    <w:rsid w:val="00F205C7"/>
    <w:rsid w:val="00F206D4"/>
    <w:rsid w:val="00F20F37"/>
    <w:rsid w:val="00F21BE9"/>
    <w:rsid w:val="00F243B4"/>
    <w:rsid w:val="00F24F41"/>
    <w:rsid w:val="00F25FD4"/>
    <w:rsid w:val="00F27665"/>
    <w:rsid w:val="00F27830"/>
    <w:rsid w:val="00F27A1B"/>
    <w:rsid w:val="00F30AA0"/>
    <w:rsid w:val="00F322C3"/>
    <w:rsid w:val="00F33AD8"/>
    <w:rsid w:val="00F33C15"/>
    <w:rsid w:val="00F356A2"/>
    <w:rsid w:val="00F36347"/>
    <w:rsid w:val="00F37D52"/>
    <w:rsid w:val="00F415F9"/>
    <w:rsid w:val="00F42287"/>
    <w:rsid w:val="00F44257"/>
    <w:rsid w:val="00F464B5"/>
    <w:rsid w:val="00F47ACF"/>
    <w:rsid w:val="00F520C9"/>
    <w:rsid w:val="00F54638"/>
    <w:rsid w:val="00F5472A"/>
    <w:rsid w:val="00F54AB5"/>
    <w:rsid w:val="00F56F02"/>
    <w:rsid w:val="00F56F95"/>
    <w:rsid w:val="00F574E9"/>
    <w:rsid w:val="00F57C0E"/>
    <w:rsid w:val="00F60565"/>
    <w:rsid w:val="00F61D8A"/>
    <w:rsid w:val="00F62455"/>
    <w:rsid w:val="00F62E62"/>
    <w:rsid w:val="00F6343F"/>
    <w:rsid w:val="00F63770"/>
    <w:rsid w:val="00F64A5A"/>
    <w:rsid w:val="00F659D7"/>
    <w:rsid w:val="00F65F1A"/>
    <w:rsid w:val="00F671D5"/>
    <w:rsid w:val="00F70115"/>
    <w:rsid w:val="00F70BC0"/>
    <w:rsid w:val="00F71877"/>
    <w:rsid w:val="00F71BD4"/>
    <w:rsid w:val="00F71DA0"/>
    <w:rsid w:val="00F72933"/>
    <w:rsid w:val="00F72FB2"/>
    <w:rsid w:val="00F758CA"/>
    <w:rsid w:val="00F819E8"/>
    <w:rsid w:val="00F81B6A"/>
    <w:rsid w:val="00F83B65"/>
    <w:rsid w:val="00F83EAD"/>
    <w:rsid w:val="00F84303"/>
    <w:rsid w:val="00F8598D"/>
    <w:rsid w:val="00F85D2B"/>
    <w:rsid w:val="00F865AC"/>
    <w:rsid w:val="00F87BB2"/>
    <w:rsid w:val="00F9047F"/>
    <w:rsid w:val="00F90850"/>
    <w:rsid w:val="00F90AEE"/>
    <w:rsid w:val="00F9153B"/>
    <w:rsid w:val="00F91C92"/>
    <w:rsid w:val="00F92BC7"/>
    <w:rsid w:val="00F94629"/>
    <w:rsid w:val="00F94A29"/>
    <w:rsid w:val="00F95239"/>
    <w:rsid w:val="00F95472"/>
    <w:rsid w:val="00F95BA1"/>
    <w:rsid w:val="00F961DD"/>
    <w:rsid w:val="00F96E9C"/>
    <w:rsid w:val="00FA07F8"/>
    <w:rsid w:val="00FA13DB"/>
    <w:rsid w:val="00FA1F84"/>
    <w:rsid w:val="00FA3F87"/>
    <w:rsid w:val="00FA5024"/>
    <w:rsid w:val="00FA5C12"/>
    <w:rsid w:val="00FA68E0"/>
    <w:rsid w:val="00FB08CD"/>
    <w:rsid w:val="00FB1030"/>
    <w:rsid w:val="00FB288D"/>
    <w:rsid w:val="00FB6D85"/>
    <w:rsid w:val="00FB7652"/>
    <w:rsid w:val="00FB7D2E"/>
    <w:rsid w:val="00FC12D5"/>
    <w:rsid w:val="00FC1DA1"/>
    <w:rsid w:val="00FC27EF"/>
    <w:rsid w:val="00FC2887"/>
    <w:rsid w:val="00FC3F01"/>
    <w:rsid w:val="00FC6A43"/>
    <w:rsid w:val="00FC6C90"/>
    <w:rsid w:val="00FC6D67"/>
    <w:rsid w:val="00FD3296"/>
    <w:rsid w:val="00FD3667"/>
    <w:rsid w:val="00FD45EE"/>
    <w:rsid w:val="00FD4636"/>
    <w:rsid w:val="00FD5566"/>
    <w:rsid w:val="00FD57F3"/>
    <w:rsid w:val="00FE094B"/>
    <w:rsid w:val="00FE11B3"/>
    <w:rsid w:val="00FE14AE"/>
    <w:rsid w:val="00FE193D"/>
    <w:rsid w:val="00FE34AA"/>
    <w:rsid w:val="00FE41F1"/>
    <w:rsid w:val="00FE792D"/>
    <w:rsid w:val="00FF03C8"/>
    <w:rsid w:val="00FF1C71"/>
    <w:rsid w:val="00FF497D"/>
    <w:rsid w:val="00FF49DB"/>
    <w:rsid w:val="00FF4EE2"/>
    <w:rsid w:val="00FF564E"/>
    <w:rsid w:val="00FF62F6"/>
    <w:rsid w:val="00FF7C05"/>
    <w:rsid w:val="00FF7FB5"/>
    <w:rsid w:val="01436EBE"/>
    <w:rsid w:val="01540F07"/>
    <w:rsid w:val="022E7499"/>
    <w:rsid w:val="02322FEE"/>
    <w:rsid w:val="023603B1"/>
    <w:rsid w:val="024145B0"/>
    <w:rsid w:val="02C7655B"/>
    <w:rsid w:val="0380502A"/>
    <w:rsid w:val="03EE0DDF"/>
    <w:rsid w:val="043B7E6D"/>
    <w:rsid w:val="04CC2AD3"/>
    <w:rsid w:val="04FC5820"/>
    <w:rsid w:val="05133CF7"/>
    <w:rsid w:val="054D15AF"/>
    <w:rsid w:val="056000D0"/>
    <w:rsid w:val="05FD172B"/>
    <w:rsid w:val="0618240C"/>
    <w:rsid w:val="066E6379"/>
    <w:rsid w:val="068E0630"/>
    <w:rsid w:val="072A0B5C"/>
    <w:rsid w:val="072B0480"/>
    <w:rsid w:val="072F76C5"/>
    <w:rsid w:val="07A91ABD"/>
    <w:rsid w:val="07AD48ED"/>
    <w:rsid w:val="07B201F3"/>
    <w:rsid w:val="07B20825"/>
    <w:rsid w:val="08627314"/>
    <w:rsid w:val="087D7167"/>
    <w:rsid w:val="0898299C"/>
    <w:rsid w:val="09BB74A8"/>
    <w:rsid w:val="09DD2652"/>
    <w:rsid w:val="09DD4E5F"/>
    <w:rsid w:val="0A841EA3"/>
    <w:rsid w:val="0AC663BE"/>
    <w:rsid w:val="0B1149BE"/>
    <w:rsid w:val="0B5F323A"/>
    <w:rsid w:val="0B60615F"/>
    <w:rsid w:val="0B64191D"/>
    <w:rsid w:val="0B9E10AA"/>
    <w:rsid w:val="0BF24576"/>
    <w:rsid w:val="0C2D76D2"/>
    <w:rsid w:val="0C394CFB"/>
    <w:rsid w:val="0C7C1DDA"/>
    <w:rsid w:val="0CC82D0E"/>
    <w:rsid w:val="0CDA561A"/>
    <w:rsid w:val="0D724C25"/>
    <w:rsid w:val="0DA42B54"/>
    <w:rsid w:val="0DC77D24"/>
    <w:rsid w:val="0DD73E15"/>
    <w:rsid w:val="0DDB320F"/>
    <w:rsid w:val="0E044497"/>
    <w:rsid w:val="0EB9231D"/>
    <w:rsid w:val="0EF8153A"/>
    <w:rsid w:val="0F342676"/>
    <w:rsid w:val="0F7230D4"/>
    <w:rsid w:val="10EE0AF2"/>
    <w:rsid w:val="10F63E6A"/>
    <w:rsid w:val="11042AAD"/>
    <w:rsid w:val="114C4411"/>
    <w:rsid w:val="1238784E"/>
    <w:rsid w:val="126A0CF5"/>
    <w:rsid w:val="138E6A01"/>
    <w:rsid w:val="13973459"/>
    <w:rsid w:val="13F4241A"/>
    <w:rsid w:val="14145425"/>
    <w:rsid w:val="15AA6A35"/>
    <w:rsid w:val="15AB655C"/>
    <w:rsid w:val="15B77CEF"/>
    <w:rsid w:val="16304030"/>
    <w:rsid w:val="170F2858"/>
    <w:rsid w:val="17487093"/>
    <w:rsid w:val="1803131F"/>
    <w:rsid w:val="181E617B"/>
    <w:rsid w:val="18A572EF"/>
    <w:rsid w:val="19100F08"/>
    <w:rsid w:val="192C5D7B"/>
    <w:rsid w:val="197926C7"/>
    <w:rsid w:val="1A3D247F"/>
    <w:rsid w:val="1AB33E64"/>
    <w:rsid w:val="1AFB598E"/>
    <w:rsid w:val="1B1C0170"/>
    <w:rsid w:val="1BAE06C0"/>
    <w:rsid w:val="1C02396B"/>
    <w:rsid w:val="1C73419B"/>
    <w:rsid w:val="1CB95D14"/>
    <w:rsid w:val="1CB97C38"/>
    <w:rsid w:val="1CDC227F"/>
    <w:rsid w:val="1D147851"/>
    <w:rsid w:val="1D4F4BA0"/>
    <w:rsid w:val="1DE612E5"/>
    <w:rsid w:val="1E2F6D26"/>
    <w:rsid w:val="1E323D71"/>
    <w:rsid w:val="1E693CAC"/>
    <w:rsid w:val="1E9B501F"/>
    <w:rsid w:val="1EF933D7"/>
    <w:rsid w:val="20066AEC"/>
    <w:rsid w:val="202B059E"/>
    <w:rsid w:val="202D4504"/>
    <w:rsid w:val="208A0FEC"/>
    <w:rsid w:val="20DC3DE1"/>
    <w:rsid w:val="20E002C2"/>
    <w:rsid w:val="219E6C18"/>
    <w:rsid w:val="22172EEC"/>
    <w:rsid w:val="22334717"/>
    <w:rsid w:val="22AC009E"/>
    <w:rsid w:val="22B1168A"/>
    <w:rsid w:val="22D94DAF"/>
    <w:rsid w:val="231E19FE"/>
    <w:rsid w:val="23316E33"/>
    <w:rsid w:val="233C38B5"/>
    <w:rsid w:val="23F43E82"/>
    <w:rsid w:val="240E649E"/>
    <w:rsid w:val="243E4AAB"/>
    <w:rsid w:val="246219A6"/>
    <w:rsid w:val="24740195"/>
    <w:rsid w:val="24AD170F"/>
    <w:rsid w:val="24D442E2"/>
    <w:rsid w:val="256E2E0C"/>
    <w:rsid w:val="25933732"/>
    <w:rsid w:val="2659297B"/>
    <w:rsid w:val="267A4139"/>
    <w:rsid w:val="27A35A12"/>
    <w:rsid w:val="27BE11FE"/>
    <w:rsid w:val="27DE7015"/>
    <w:rsid w:val="28370680"/>
    <w:rsid w:val="284C2356"/>
    <w:rsid w:val="28552464"/>
    <w:rsid w:val="286671D8"/>
    <w:rsid w:val="28D41432"/>
    <w:rsid w:val="28DC3D95"/>
    <w:rsid w:val="29375976"/>
    <w:rsid w:val="294A6FC5"/>
    <w:rsid w:val="2996757E"/>
    <w:rsid w:val="299C7618"/>
    <w:rsid w:val="29DE1125"/>
    <w:rsid w:val="2AD075A9"/>
    <w:rsid w:val="2B57673B"/>
    <w:rsid w:val="2B6122DC"/>
    <w:rsid w:val="2B9532C7"/>
    <w:rsid w:val="2C03601D"/>
    <w:rsid w:val="2C912ECF"/>
    <w:rsid w:val="2CB61DBE"/>
    <w:rsid w:val="2CCF5E30"/>
    <w:rsid w:val="2D854CFC"/>
    <w:rsid w:val="2DEA59BC"/>
    <w:rsid w:val="2E077EAD"/>
    <w:rsid w:val="2E5C575A"/>
    <w:rsid w:val="2E6A5A6E"/>
    <w:rsid w:val="2EF7671C"/>
    <w:rsid w:val="2F5E5961"/>
    <w:rsid w:val="2F62426D"/>
    <w:rsid w:val="2FA84DE2"/>
    <w:rsid w:val="30FA4455"/>
    <w:rsid w:val="31316A30"/>
    <w:rsid w:val="31D775FE"/>
    <w:rsid w:val="32331E5B"/>
    <w:rsid w:val="33291F22"/>
    <w:rsid w:val="332C51C5"/>
    <w:rsid w:val="33893A1A"/>
    <w:rsid w:val="33990960"/>
    <w:rsid w:val="34297154"/>
    <w:rsid w:val="349D1FEF"/>
    <w:rsid w:val="35853576"/>
    <w:rsid w:val="35DC43D1"/>
    <w:rsid w:val="35DD5102"/>
    <w:rsid w:val="360A06EB"/>
    <w:rsid w:val="36961DF5"/>
    <w:rsid w:val="36F607A8"/>
    <w:rsid w:val="37006ED2"/>
    <w:rsid w:val="370A2865"/>
    <w:rsid w:val="372A718F"/>
    <w:rsid w:val="37D13587"/>
    <w:rsid w:val="37F603C6"/>
    <w:rsid w:val="37FB44A1"/>
    <w:rsid w:val="38171EC6"/>
    <w:rsid w:val="38594231"/>
    <w:rsid w:val="39676D2C"/>
    <w:rsid w:val="397D0118"/>
    <w:rsid w:val="3AB03D78"/>
    <w:rsid w:val="3B946314"/>
    <w:rsid w:val="3BBB4691"/>
    <w:rsid w:val="3C2C30A9"/>
    <w:rsid w:val="3DB83E85"/>
    <w:rsid w:val="3DC77730"/>
    <w:rsid w:val="3E3A4BDB"/>
    <w:rsid w:val="3E452CAE"/>
    <w:rsid w:val="3E8A1F0D"/>
    <w:rsid w:val="3EDD0FFD"/>
    <w:rsid w:val="3FBA4175"/>
    <w:rsid w:val="40316CAB"/>
    <w:rsid w:val="403730E3"/>
    <w:rsid w:val="408B5DC4"/>
    <w:rsid w:val="41296C86"/>
    <w:rsid w:val="4217089A"/>
    <w:rsid w:val="42243F10"/>
    <w:rsid w:val="422B5653"/>
    <w:rsid w:val="42BF6B6E"/>
    <w:rsid w:val="42F85ACC"/>
    <w:rsid w:val="42F9008B"/>
    <w:rsid w:val="436C63DF"/>
    <w:rsid w:val="44564710"/>
    <w:rsid w:val="44B621AB"/>
    <w:rsid w:val="44D17CD1"/>
    <w:rsid w:val="44DD2013"/>
    <w:rsid w:val="458E1574"/>
    <w:rsid w:val="45E31C3E"/>
    <w:rsid w:val="461349BF"/>
    <w:rsid w:val="46802C2A"/>
    <w:rsid w:val="46A37315"/>
    <w:rsid w:val="46B6444B"/>
    <w:rsid w:val="46DB0FB7"/>
    <w:rsid w:val="470B7318"/>
    <w:rsid w:val="482E1FB6"/>
    <w:rsid w:val="48B20BF8"/>
    <w:rsid w:val="48B56C15"/>
    <w:rsid w:val="49656D04"/>
    <w:rsid w:val="49CF1B94"/>
    <w:rsid w:val="4A7E5A07"/>
    <w:rsid w:val="4A8D13BA"/>
    <w:rsid w:val="4B1522C7"/>
    <w:rsid w:val="4B1D4A27"/>
    <w:rsid w:val="4B2624CD"/>
    <w:rsid w:val="4B2A11D3"/>
    <w:rsid w:val="4B4B235D"/>
    <w:rsid w:val="4C0513DC"/>
    <w:rsid w:val="4C705E74"/>
    <w:rsid w:val="4C9A154F"/>
    <w:rsid w:val="4D097E95"/>
    <w:rsid w:val="4D4F1301"/>
    <w:rsid w:val="4DC56689"/>
    <w:rsid w:val="4F004558"/>
    <w:rsid w:val="4F097E6D"/>
    <w:rsid w:val="4F8E2C26"/>
    <w:rsid w:val="4F9542B8"/>
    <w:rsid w:val="50803AE5"/>
    <w:rsid w:val="51462264"/>
    <w:rsid w:val="51671346"/>
    <w:rsid w:val="51B64B16"/>
    <w:rsid w:val="528C1E86"/>
    <w:rsid w:val="528F5D05"/>
    <w:rsid w:val="528F77BD"/>
    <w:rsid w:val="52BD67A6"/>
    <w:rsid w:val="531F30CE"/>
    <w:rsid w:val="53B851B8"/>
    <w:rsid w:val="53E24730"/>
    <w:rsid w:val="53F91332"/>
    <w:rsid w:val="540D3997"/>
    <w:rsid w:val="54A11CFE"/>
    <w:rsid w:val="55601885"/>
    <w:rsid w:val="55AB165D"/>
    <w:rsid w:val="566400BD"/>
    <w:rsid w:val="56711814"/>
    <w:rsid w:val="56965918"/>
    <w:rsid w:val="57133703"/>
    <w:rsid w:val="57A91DA4"/>
    <w:rsid w:val="57AE0A76"/>
    <w:rsid w:val="57FE4BAA"/>
    <w:rsid w:val="584E58B1"/>
    <w:rsid w:val="589B36DF"/>
    <w:rsid w:val="589E14B1"/>
    <w:rsid w:val="58A84587"/>
    <w:rsid w:val="58D263C0"/>
    <w:rsid w:val="59090A5D"/>
    <w:rsid w:val="597E4FAA"/>
    <w:rsid w:val="59A92070"/>
    <w:rsid w:val="59E531CB"/>
    <w:rsid w:val="5A23356D"/>
    <w:rsid w:val="5A663F96"/>
    <w:rsid w:val="5ABA5420"/>
    <w:rsid w:val="5AF00CBE"/>
    <w:rsid w:val="5B9911AF"/>
    <w:rsid w:val="5BD54E50"/>
    <w:rsid w:val="5C3E3F4F"/>
    <w:rsid w:val="5C87593B"/>
    <w:rsid w:val="5D052BC8"/>
    <w:rsid w:val="5D057A2D"/>
    <w:rsid w:val="5D1B5DAD"/>
    <w:rsid w:val="5D4F67F1"/>
    <w:rsid w:val="5DA96E1F"/>
    <w:rsid w:val="5DB26EEE"/>
    <w:rsid w:val="5EB10623"/>
    <w:rsid w:val="5F126718"/>
    <w:rsid w:val="5F787D0C"/>
    <w:rsid w:val="5F8F5451"/>
    <w:rsid w:val="5FF31D97"/>
    <w:rsid w:val="601F0341"/>
    <w:rsid w:val="60281ADA"/>
    <w:rsid w:val="60993742"/>
    <w:rsid w:val="60D2437A"/>
    <w:rsid w:val="617805B5"/>
    <w:rsid w:val="62303FE2"/>
    <w:rsid w:val="62A54356"/>
    <w:rsid w:val="62D36A42"/>
    <w:rsid w:val="62EA7604"/>
    <w:rsid w:val="632E6E3D"/>
    <w:rsid w:val="63415B82"/>
    <w:rsid w:val="63870AD7"/>
    <w:rsid w:val="639D075C"/>
    <w:rsid w:val="643B0D6A"/>
    <w:rsid w:val="648D310D"/>
    <w:rsid w:val="65253DFA"/>
    <w:rsid w:val="65271262"/>
    <w:rsid w:val="656D68F4"/>
    <w:rsid w:val="657B0FFC"/>
    <w:rsid w:val="659E1273"/>
    <w:rsid w:val="65D63349"/>
    <w:rsid w:val="65F61763"/>
    <w:rsid w:val="6601556F"/>
    <w:rsid w:val="666A4118"/>
    <w:rsid w:val="66BF3ED1"/>
    <w:rsid w:val="67B6152D"/>
    <w:rsid w:val="67FC1F42"/>
    <w:rsid w:val="681D197A"/>
    <w:rsid w:val="68943993"/>
    <w:rsid w:val="68EB3216"/>
    <w:rsid w:val="68EF462A"/>
    <w:rsid w:val="690D5319"/>
    <w:rsid w:val="693E5D48"/>
    <w:rsid w:val="693F409E"/>
    <w:rsid w:val="69515264"/>
    <w:rsid w:val="697C5729"/>
    <w:rsid w:val="698B1284"/>
    <w:rsid w:val="69D17C85"/>
    <w:rsid w:val="6A6B39C2"/>
    <w:rsid w:val="6B2303AE"/>
    <w:rsid w:val="6B7E2D18"/>
    <w:rsid w:val="6BC77B53"/>
    <w:rsid w:val="6C4215D5"/>
    <w:rsid w:val="6C514419"/>
    <w:rsid w:val="6C6049D4"/>
    <w:rsid w:val="6C8B2F73"/>
    <w:rsid w:val="6D3B5A0F"/>
    <w:rsid w:val="6D7B6EFB"/>
    <w:rsid w:val="6D820C3A"/>
    <w:rsid w:val="6DB87815"/>
    <w:rsid w:val="6DCF396E"/>
    <w:rsid w:val="6DF76EA5"/>
    <w:rsid w:val="6DFF17AB"/>
    <w:rsid w:val="6E4C5AE9"/>
    <w:rsid w:val="6E8947FC"/>
    <w:rsid w:val="6E9E1B16"/>
    <w:rsid w:val="6EFA7DB7"/>
    <w:rsid w:val="6F0636D8"/>
    <w:rsid w:val="6F381599"/>
    <w:rsid w:val="6F653820"/>
    <w:rsid w:val="6F7106AA"/>
    <w:rsid w:val="6FAC714A"/>
    <w:rsid w:val="70711D6E"/>
    <w:rsid w:val="7073753F"/>
    <w:rsid w:val="70B32A06"/>
    <w:rsid w:val="70B97A77"/>
    <w:rsid w:val="70D47BC5"/>
    <w:rsid w:val="70EE2F94"/>
    <w:rsid w:val="71FA1F5B"/>
    <w:rsid w:val="722401EC"/>
    <w:rsid w:val="726518F7"/>
    <w:rsid w:val="72C36FFC"/>
    <w:rsid w:val="7346004D"/>
    <w:rsid w:val="73FB6C9D"/>
    <w:rsid w:val="744F382F"/>
    <w:rsid w:val="74900B78"/>
    <w:rsid w:val="75F831E0"/>
    <w:rsid w:val="76070100"/>
    <w:rsid w:val="766E3868"/>
    <w:rsid w:val="77AC716A"/>
    <w:rsid w:val="77FC25AA"/>
    <w:rsid w:val="780113B9"/>
    <w:rsid w:val="78D07F0F"/>
    <w:rsid w:val="78D815B0"/>
    <w:rsid w:val="7918293E"/>
    <w:rsid w:val="79340B69"/>
    <w:rsid w:val="79F0493A"/>
    <w:rsid w:val="7A2B5568"/>
    <w:rsid w:val="7A9F55C5"/>
    <w:rsid w:val="7AE56AC0"/>
    <w:rsid w:val="7B1E65B4"/>
    <w:rsid w:val="7BC865CE"/>
    <w:rsid w:val="7C2A33E4"/>
    <w:rsid w:val="7C6A266D"/>
    <w:rsid w:val="7C7C438D"/>
    <w:rsid w:val="7CB1412B"/>
    <w:rsid w:val="7DC6506B"/>
    <w:rsid w:val="7E0A1BFA"/>
    <w:rsid w:val="7E916909"/>
    <w:rsid w:val="7FF32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4BAF2CAF"/>
  <w15:chartTrackingRefBased/>
  <w15:docId w15:val="{F3FABB2D-9A94-4210-A175-039602820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uiPriority="9" w:qFormat="1"/>
    <w:lsdException w:name="heading 4" w:uiPriority="99" w:qFormat="1"/>
    <w:lsdException w:name="heading 5" w:qFormat="1"/>
    <w:lsdException w:name="heading 6" w:uiPriority="99" w:qFormat="1"/>
    <w:lsdException w:name="heading 7" w:qFormat="1"/>
    <w:lsdException w:name="heading 8" w:uiPriority="99" w:qFormat="1"/>
    <w:lsdException w:name="heading 9" w:uiPriority="99" w:qFormat="1"/>
    <w:lsdException w:name="index 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uiPriority="99" w:unhideWhenUsed="1" w:qFormat="1"/>
    <w:lsdException w:name="footer" w:uiPriority="99" w:unhideWhenUsed="1" w:qFormat="1"/>
    <w:lsdException w:name="caption" w:qFormat="1"/>
    <w:lsdException w:name="table of figures" w:unhideWhenUsed="1"/>
    <w:lsdException w:name="envelope address" w:semiHidden="1"/>
    <w:lsdException w:name="envelope return" w:semiHidden="1"/>
    <w:lsdException w:name="footnote reference" w:qFormat="1"/>
    <w:lsdException w:name="annotation reference" w:uiPriority="99" w:qFormat="1"/>
    <w:lsdException w:name="line number" w:semiHidden="1" w:qFormat="1"/>
    <w:lsdException w:name="page number" w:qFormat="1"/>
    <w:lsdException w:name="endnote reference" w:unhideWhenUsed="1"/>
    <w:lsdException w:name="endnote text" w:unhideWhenUsed="1"/>
    <w:lsdException w:name="table of authorities" w:semiHidden="1" w:uiPriority="99" w:unhideWhenUsed="1"/>
    <w:lsdException w:name="macro" w:semiHidden="1" w:uiPriority="99" w:unhideWhenUsed="1"/>
    <w:lsdException w:name="toa heading" w:semiHidden="1" w:uiPriority="99" w:unhideWhenUsed="1"/>
    <w:lsdException w:name="List" w:qFormat="1"/>
    <w:lsdException w:name="List Bullet" w:semiHidden="1" w:qFormat="1"/>
    <w:lsdException w:name="List Number" w:qFormat="1"/>
    <w:lsdException w:name="List 3" w:semiHidden="1"/>
    <w:lsdException w:name="List 4" w:qFormat="1"/>
    <w:lsdException w:name="List Bullet 3" w:semiHidden="1"/>
    <w:lsdException w:name="List Bullet 4" w:semiHidden="1"/>
    <w:lsdException w:name="List Bullet 5" w:semiHidden="1"/>
    <w:lsdException w:name="List Number 3" w:semiHidden="1"/>
    <w:lsdException w:name="List Number 4" w:qFormat="1"/>
    <w:lsdException w:name="List Number 5" w:semiHidden="1"/>
    <w:lsdException w:name="Title" w:qFormat="1"/>
    <w:lsdException w:name="Closing" w:semiHidden="1" w:qFormat="1"/>
    <w:lsdException w:name="Signature" w:semiHidden="1"/>
    <w:lsdException w:name="Default Paragraph Font" w:uiPriority="1" w:unhideWhenUsed="1"/>
    <w:lsdException w:name="Body Text" w:uiPriority="99" w:qFormat="1"/>
    <w:lsdException w:name="Body Text Indent" w:uiPriority="99" w:qFormat="1"/>
    <w:lsdException w:name="List Continue" w:semiHidden="1"/>
    <w:lsdException w:name="List Continue 2" w:semiHidden="1"/>
    <w:lsdException w:name="List Continue 3" w:semiHidden="1"/>
    <w:lsdException w:name="Message Header" w:qFormat="1"/>
    <w:lsdException w:name="Subtitle" w:qFormat="1"/>
    <w:lsdException w:name="Salutation" w:qFormat="1"/>
    <w:lsdException w:name="Date" w:qFormat="1"/>
    <w:lsdException w:name="Body Text First Indent" w:unhideWhenUsed="1"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uiPriority="99" w:unhideWhenUsed="1" w:qFormat="1"/>
    <w:lsdException w:name="Strong" w:qFormat="1"/>
    <w:lsdException w:name="Emphasis" w:uiPriority="20" w:qFormat="1"/>
    <w:lsdException w:name="Document Map" w:uiPriority="99" w:qFormat="1"/>
    <w:lsdException w:name="Plain Text" w:qFormat="1"/>
    <w:lsdException w:name="E-mail Signature" w:semiHidden="1"/>
    <w:lsdException w:name="Normal (Web)" w:uiPriority="99" w:unhideWhenUsed="1" w:qFormat="1"/>
    <w:lsdException w:name="HTML Acronym" w:semiHidden="1" w:qFormat="1"/>
    <w:lsdException w:name="HTML Address" w:semiHidden="1"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semiHidden="1" w:qFormat="1"/>
    <w:lsdException w:name="HTML Variable" w:qFormat="1"/>
    <w:lsdException w:name="Normal Table" w:semiHidden="1" w:uiPriority="99" w:unhideWhenUsed="1" w:qFormat="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qFormat="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qFormat="1"/>
    <w:lsdException w:name="Table List 7" w:semiHidden="1" w:unhideWhenUsed="1"/>
    <w:lsdException w:name="Table List 8" w:semiHidden="1" w:unhideWhenUsed="1" w:qFormat="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lsdException w:name="Table Web 1" w:semiHidden="1" w:unhideWhenUsed="1"/>
    <w:lsdException w:name="Table Web 2" w:semiHidden="1" w:unhideWhenUsed="1" w:qFormat="1"/>
    <w:lsdException w:name="Table Web 3" w:semiHidden="1" w:unhideWhenUsed="1" w:qFormat="1"/>
    <w:lsdException w:name="Balloon Text" w:uiPriority="99" w:qFormat="1"/>
    <w:lsdException w:name="Table Grid" w:uiPriority="39" w:qFormat="1"/>
    <w:lsdException w:name="Table Theme" w:semiHidden="1" w:unhideWhenUsed="1"/>
    <w:lsdException w:name="Placeholder Text" w:semiHidden="1" w:uiPriority="99"/>
    <w:lsdException w:name="No Spacing" w:uiPriority="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fffc">
    <w:name w:val="Normal"/>
    <w:qFormat/>
    <w:pPr>
      <w:widowControl w:val="0"/>
      <w:tabs>
        <w:tab w:val="left" w:pos="840"/>
      </w:tabs>
      <w:spacing w:line="360" w:lineRule="auto"/>
      <w:ind w:firstLineChars="200" w:firstLine="200"/>
      <w:jc w:val="both"/>
    </w:pPr>
    <w:rPr>
      <w:kern w:val="2"/>
      <w:sz w:val="24"/>
      <w:szCs w:val="24"/>
    </w:rPr>
  </w:style>
  <w:style w:type="paragraph" w:styleId="12">
    <w:name w:val="heading 1"/>
    <w:basedOn w:val="affffc"/>
    <w:next w:val="affffc"/>
    <w:link w:val="120"/>
    <w:uiPriority w:val="99"/>
    <w:qFormat/>
    <w:pPr>
      <w:keepNext/>
      <w:keepLines/>
      <w:numPr>
        <w:numId w:val="1"/>
      </w:numPr>
      <w:spacing w:before="480" w:after="360" w:line="240" w:lineRule="auto"/>
      <w:ind w:firstLineChars="0"/>
      <w:jc w:val="center"/>
      <w:outlineLvl w:val="0"/>
    </w:pPr>
    <w:rPr>
      <w:b/>
      <w:bCs/>
      <w:kern w:val="44"/>
      <w:sz w:val="32"/>
      <w:szCs w:val="36"/>
    </w:rPr>
  </w:style>
  <w:style w:type="paragraph" w:styleId="22">
    <w:name w:val="heading 2"/>
    <w:basedOn w:val="affffc"/>
    <w:next w:val="affffc"/>
    <w:link w:val="220"/>
    <w:qFormat/>
    <w:pPr>
      <w:keepNext/>
      <w:keepLines/>
      <w:widowControl/>
      <w:numPr>
        <w:ilvl w:val="1"/>
        <w:numId w:val="1"/>
      </w:numPr>
      <w:spacing w:before="480" w:after="120" w:line="240" w:lineRule="auto"/>
      <w:ind w:firstLineChars="0"/>
      <w:jc w:val="left"/>
      <w:outlineLvl w:val="1"/>
    </w:pPr>
    <w:rPr>
      <w:rFonts w:eastAsia="黑体"/>
      <w:b/>
      <w:bCs/>
      <w:sz w:val="30"/>
      <w:szCs w:val="32"/>
    </w:rPr>
  </w:style>
  <w:style w:type="paragraph" w:styleId="31">
    <w:name w:val="heading 3"/>
    <w:basedOn w:val="affffc"/>
    <w:next w:val="affffc"/>
    <w:link w:val="320"/>
    <w:uiPriority w:val="9"/>
    <w:qFormat/>
    <w:pPr>
      <w:keepNext/>
      <w:keepLines/>
      <w:numPr>
        <w:ilvl w:val="2"/>
        <w:numId w:val="1"/>
      </w:numPr>
      <w:spacing w:before="240" w:after="120" w:line="240" w:lineRule="auto"/>
      <w:ind w:firstLineChars="0" w:firstLine="0"/>
      <w:jc w:val="left"/>
      <w:outlineLvl w:val="2"/>
    </w:pPr>
    <w:rPr>
      <w:b/>
      <w:bCs/>
      <w:color w:val="000000"/>
      <w:sz w:val="28"/>
      <w:szCs w:val="32"/>
    </w:rPr>
  </w:style>
  <w:style w:type="paragraph" w:styleId="43">
    <w:name w:val="heading 4"/>
    <w:basedOn w:val="affffc"/>
    <w:next w:val="affffc"/>
    <w:link w:val="430"/>
    <w:uiPriority w:val="99"/>
    <w:qFormat/>
    <w:pPr>
      <w:keepNext/>
      <w:keepLines/>
      <w:widowControl/>
      <w:numPr>
        <w:ilvl w:val="3"/>
        <w:numId w:val="1"/>
      </w:numPr>
      <w:spacing w:before="240" w:after="120" w:line="240" w:lineRule="auto"/>
      <w:ind w:firstLineChars="0" w:firstLine="0"/>
      <w:jc w:val="left"/>
      <w:outlineLvl w:val="3"/>
    </w:pPr>
    <w:rPr>
      <w:b/>
      <w:bCs/>
      <w:kern w:val="44"/>
      <w:szCs w:val="28"/>
    </w:rPr>
  </w:style>
  <w:style w:type="paragraph" w:styleId="51">
    <w:name w:val="heading 5"/>
    <w:basedOn w:val="affffc"/>
    <w:next w:val="affffc"/>
    <w:link w:val="520"/>
    <w:qFormat/>
    <w:pPr>
      <w:numPr>
        <w:ilvl w:val="4"/>
        <w:numId w:val="1"/>
      </w:numPr>
      <w:ind w:firstLineChars="0" w:firstLine="0"/>
      <w:outlineLvl w:val="4"/>
    </w:pPr>
    <w:rPr>
      <w:rFonts w:eastAsia="黑体"/>
      <w:bCs/>
      <w:kern w:val="44"/>
      <w:szCs w:val="28"/>
    </w:rPr>
  </w:style>
  <w:style w:type="paragraph" w:styleId="6">
    <w:name w:val="heading 6"/>
    <w:basedOn w:val="51"/>
    <w:next w:val="affffc"/>
    <w:link w:val="62"/>
    <w:uiPriority w:val="99"/>
    <w:qFormat/>
    <w:pPr>
      <w:numPr>
        <w:ilvl w:val="5"/>
      </w:numPr>
      <w:tabs>
        <w:tab w:val="left" w:pos="1560"/>
      </w:tabs>
      <w:outlineLvl w:val="5"/>
    </w:pPr>
    <w:rPr>
      <w:bCs w:val="0"/>
    </w:rPr>
  </w:style>
  <w:style w:type="paragraph" w:styleId="7">
    <w:name w:val="heading 7"/>
    <w:basedOn w:val="affffc"/>
    <w:next w:val="affffc"/>
    <w:link w:val="72"/>
    <w:qFormat/>
    <w:pPr>
      <w:keepNext/>
      <w:keepLines/>
      <w:widowControl/>
      <w:numPr>
        <w:ilvl w:val="6"/>
        <w:numId w:val="1"/>
      </w:numPr>
      <w:spacing w:before="120" w:after="120"/>
      <w:ind w:firstLineChars="0" w:firstLine="0"/>
      <w:outlineLvl w:val="6"/>
    </w:pPr>
    <w:rPr>
      <w:rFonts w:eastAsia="黑体"/>
      <w:bCs/>
      <w:kern w:val="44"/>
      <w:szCs w:val="28"/>
    </w:rPr>
  </w:style>
  <w:style w:type="paragraph" w:styleId="80">
    <w:name w:val="heading 8"/>
    <w:basedOn w:val="affffc"/>
    <w:next w:val="affffc"/>
    <w:link w:val="82"/>
    <w:uiPriority w:val="99"/>
    <w:qFormat/>
    <w:pPr>
      <w:keepNext/>
      <w:keepLines/>
      <w:widowControl/>
      <w:numPr>
        <w:ilvl w:val="7"/>
        <w:numId w:val="1"/>
      </w:numPr>
      <w:tabs>
        <w:tab w:val="left" w:pos="5415"/>
      </w:tabs>
      <w:spacing w:before="163" w:after="163" w:line="240" w:lineRule="auto"/>
      <w:ind w:firstLineChars="0" w:firstLine="0"/>
      <w:jc w:val="center"/>
      <w:outlineLvl w:val="7"/>
    </w:pPr>
    <w:rPr>
      <w:sz w:val="21"/>
    </w:rPr>
  </w:style>
  <w:style w:type="paragraph" w:styleId="9">
    <w:name w:val="heading 9"/>
    <w:basedOn w:val="affffc"/>
    <w:next w:val="affffc"/>
    <w:link w:val="92"/>
    <w:uiPriority w:val="99"/>
    <w:qFormat/>
    <w:pPr>
      <w:keepLines/>
      <w:widowControl/>
      <w:numPr>
        <w:ilvl w:val="8"/>
        <w:numId w:val="1"/>
      </w:numPr>
      <w:tabs>
        <w:tab w:val="left" w:pos="2520"/>
      </w:tabs>
      <w:spacing w:before="120" w:after="240" w:line="240" w:lineRule="auto"/>
      <w:ind w:firstLineChars="0" w:firstLine="0"/>
      <w:jc w:val="center"/>
      <w:outlineLvl w:val="8"/>
    </w:pPr>
    <w:rPr>
      <w:sz w:val="21"/>
    </w:rPr>
  </w:style>
  <w:style w:type="character" w:default="1" w:styleId="affffd">
    <w:name w:val="Default Paragraph Font"/>
    <w:uiPriority w:val="1"/>
    <w:semiHidden/>
    <w:unhideWhenUsed/>
  </w:style>
  <w:style w:type="table" w:default="1" w:styleId="affffe">
    <w:name w:val="Normal Table"/>
    <w:uiPriority w:val="99"/>
    <w:semiHidden/>
    <w:unhideWhenUsed/>
    <w:tblPr>
      <w:tblInd w:w="0" w:type="dxa"/>
      <w:tblCellMar>
        <w:top w:w="0" w:type="dxa"/>
        <w:left w:w="108" w:type="dxa"/>
        <w:bottom w:w="0" w:type="dxa"/>
        <w:right w:w="108" w:type="dxa"/>
      </w:tblCellMar>
    </w:tblPr>
  </w:style>
  <w:style w:type="numbering" w:default="1" w:styleId="afffff">
    <w:name w:val="No List"/>
    <w:uiPriority w:val="99"/>
    <w:semiHidden/>
    <w:unhideWhenUsed/>
  </w:style>
  <w:style w:type="character" w:customStyle="1" w:styleId="120">
    <w:name w:val="标题 1 字符2"/>
    <w:link w:val="12"/>
    <w:uiPriority w:val="99"/>
    <w:qFormat/>
    <w:rPr>
      <w:b/>
      <w:bCs/>
      <w:kern w:val="44"/>
      <w:sz w:val="32"/>
      <w:szCs w:val="36"/>
    </w:rPr>
  </w:style>
  <w:style w:type="character" w:customStyle="1" w:styleId="220">
    <w:name w:val="标题 2 字符2"/>
    <w:link w:val="22"/>
    <w:qFormat/>
    <w:rPr>
      <w:rFonts w:eastAsia="黑体"/>
      <w:b/>
      <w:bCs/>
      <w:kern w:val="2"/>
      <w:sz w:val="30"/>
      <w:szCs w:val="32"/>
    </w:rPr>
  </w:style>
  <w:style w:type="character" w:customStyle="1" w:styleId="320">
    <w:name w:val="标题 3 字符2"/>
    <w:link w:val="31"/>
    <w:uiPriority w:val="9"/>
    <w:qFormat/>
    <w:rPr>
      <w:b/>
      <w:bCs/>
      <w:color w:val="000000"/>
      <w:kern w:val="2"/>
      <w:sz w:val="28"/>
      <w:szCs w:val="32"/>
    </w:rPr>
  </w:style>
  <w:style w:type="character" w:customStyle="1" w:styleId="430">
    <w:name w:val="标题 4 字符3"/>
    <w:link w:val="43"/>
    <w:uiPriority w:val="99"/>
    <w:qFormat/>
    <w:rPr>
      <w:b/>
      <w:bCs/>
      <w:kern w:val="44"/>
      <w:sz w:val="24"/>
      <w:szCs w:val="28"/>
    </w:rPr>
  </w:style>
  <w:style w:type="character" w:customStyle="1" w:styleId="520">
    <w:name w:val="标题 5 字符2"/>
    <w:link w:val="51"/>
    <w:qFormat/>
    <w:rPr>
      <w:rFonts w:eastAsia="黑体"/>
      <w:bCs/>
      <w:kern w:val="44"/>
      <w:sz w:val="24"/>
      <w:szCs w:val="28"/>
    </w:rPr>
  </w:style>
  <w:style w:type="character" w:customStyle="1" w:styleId="62">
    <w:name w:val="标题 6 字符2"/>
    <w:link w:val="6"/>
    <w:uiPriority w:val="99"/>
    <w:qFormat/>
    <w:rPr>
      <w:rFonts w:eastAsia="黑体"/>
      <w:kern w:val="44"/>
      <w:sz w:val="24"/>
      <w:szCs w:val="28"/>
    </w:rPr>
  </w:style>
  <w:style w:type="character" w:customStyle="1" w:styleId="72">
    <w:name w:val="标题 7 字符2"/>
    <w:link w:val="7"/>
    <w:qFormat/>
    <w:rPr>
      <w:rFonts w:eastAsia="黑体"/>
      <w:bCs/>
      <w:kern w:val="44"/>
      <w:sz w:val="24"/>
      <w:szCs w:val="28"/>
    </w:rPr>
  </w:style>
  <w:style w:type="character" w:customStyle="1" w:styleId="82">
    <w:name w:val="标题 8 字符2"/>
    <w:link w:val="80"/>
    <w:uiPriority w:val="99"/>
    <w:qFormat/>
    <w:rPr>
      <w:kern w:val="2"/>
      <w:sz w:val="21"/>
      <w:szCs w:val="24"/>
    </w:rPr>
  </w:style>
  <w:style w:type="character" w:customStyle="1" w:styleId="92">
    <w:name w:val="标题 9 字符2"/>
    <w:link w:val="9"/>
    <w:uiPriority w:val="99"/>
    <w:qFormat/>
    <w:rPr>
      <w:kern w:val="2"/>
      <w:sz w:val="21"/>
      <w:szCs w:val="24"/>
    </w:rPr>
  </w:style>
  <w:style w:type="paragraph" w:styleId="35">
    <w:name w:val="List 3"/>
    <w:basedOn w:val="affffc"/>
    <w:semiHidden/>
    <w:pPr>
      <w:ind w:leftChars="400" w:left="100" w:hangingChars="200" w:hanging="200"/>
    </w:pPr>
  </w:style>
  <w:style w:type="paragraph" w:styleId="TOC7">
    <w:name w:val="toc 7"/>
    <w:next w:val="affffc"/>
    <w:uiPriority w:val="39"/>
    <w:qFormat/>
    <w:pPr>
      <w:ind w:leftChars="1200" w:left="2520"/>
    </w:pPr>
    <w:rPr>
      <w:rFonts w:ascii="宋体"/>
      <w:kern w:val="2"/>
      <w:sz w:val="24"/>
      <w:szCs w:val="24"/>
    </w:rPr>
  </w:style>
  <w:style w:type="paragraph" w:styleId="2">
    <w:name w:val="List Number 2"/>
    <w:basedOn w:val="affffc"/>
    <w:pPr>
      <w:numPr>
        <w:numId w:val="2"/>
      </w:numPr>
      <w:tabs>
        <w:tab w:val="left" w:pos="780"/>
      </w:tabs>
    </w:pPr>
  </w:style>
  <w:style w:type="paragraph" w:styleId="afffff0">
    <w:name w:val="Note Heading"/>
    <w:basedOn w:val="affffc"/>
    <w:next w:val="affffc"/>
    <w:link w:val="17"/>
    <w:qFormat/>
    <w:pPr>
      <w:jc w:val="center"/>
    </w:pPr>
    <w:rPr>
      <w:rFonts w:ascii="Calibri" w:hAnsi="Calibri"/>
      <w:szCs w:val="22"/>
    </w:rPr>
  </w:style>
  <w:style w:type="character" w:customStyle="1" w:styleId="17">
    <w:name w:val="注释标题 字符1"/>
    <w:link w:val="afffff0"/>
    <w:semiHidden/>
    <w:qFormat/>
    <w:locked/>
    <w:rPr>
      <w:kern w:val="2"/>
      <w:sz w:val="24"/>
      <w:szCs w:val="22"/>
    </w:rPr>
  </w:style>
  <w:style w:type="paragraph" w:styleId="40">
    <w:name w:val="List Bullet 4"/>
    <w:basedOn w:val="affffc"/>
    <w:semiHidden/>
    <w:pPr>
      <w:numPr>
        <w:numId w:val="3"/>
      </w:numPr>
      <w:tabs>
        <w:tab w:val="left" w:pos="1620"/>
      </w:tabs>
    </w:pPr>
  </w:style>
  <w:style w:type="paragraph" w:styleId="81">
    <w:name w:val="index 8"/>
    <w:basedOn w:val="affffc"/>
    <w:next w:val="affffc"/>
    <w:pPr>
      <w:widowControl/>
      <w:spacing w:line="240" w:lineRule="auto"/>
      <w:ind w:left="1600" w:firstLineChars="0" w:hanging="200"/>
      <w:jc w:val="left"/>
    </w:pPr>
    <w:rPr>
      <w:kern w:val="0"/>
      <w:sz w:val="20"/>
      <w:szCs w:val="20"/>
    </w:rPr>
  </w:style>
  <w:style w:type="paragraph" w:styleId="afffff1">
    <w:name w:val="E-mail Signature"/>
    <w:basedOn w:val="affffc"/>
    <w:link w:val="18"/>
    <w:semiHidden/>
    <w:rPr>
      <w:rFonts w:ascii="Calibri" w:hAnsi="Calibri"/>
      <w:szCs w:val="22"/>
    </w:rPr>
  </w:style>
  <w:style w:type="character" w:customStyle="1" w:styleId="18">
    <w:name w:val="电子邮件签名 字符1"/>
    <w:link w:val="afffff1"/>
    <w:semiHidden/>
    <w:qFormat/>
    <w:rPr>
      <w:kern w:val="2"/>
      <w:sz w:val="24"/>
      <w:szCs w:val="22"/>
    </w:rPr>
  </w:style>
  <w:style w:type="paragraph" w:styleId="afffff2">
    <w:name w:val="List Number"/>
    <w:basedOn w:val="affffc"/>
    <w:qFormat/>
    <w:pPr>
      <w:tabs>
        <w:tab w:val="left" w:pos="360"/>
      </w:tabs>
      <w:adjustRightInd w:val="0"/>
      <w:spacing w:before="100"/>
      <w:ind w:left="360" w:hangingChars="200" w:hanging="360"/>
      <w:jc w:val="left"/>
      <w:textAlignment w:val="baseline"/>
    </w:pPr>
    <w:rPr>
      <w:rFonts w:ascii="Arial" w:hAnsi="Arial"/>
      <w:kern w:val="0"/>
      <w:sz w:val="21"/>
      <w:szCs w:val="18"/>
    </w:rPr>
  </w:style>
  <w:style w:type="paragraph" w:styleId="afffff3">
    <w:name w:val="Normal Indent"/>
    <w:basedOn w:val="affffc"/>
    <w:link w:val="19"/>
    <w:qFormat/>
    <w:pPr>
      <w:widowControl/>
      <w:ind w:firstLineChars="0" w:firstLine="420"/>
      <w:jc w:val="left"/>
    </w:pPr>
    <w:rPr>
      <w:kern w:val="0"/>
      <w:szCs w:val="20"/>
    </w:rPr>
  </w:style>
  <w:style w:type="character" w:customStyle="1" w:styleId="19">
    <w:name w:val="正文缩进 字符1"/>
    <w:link w:val="afffff3"/>
    <w:qFormat/>
    <w:rPr>
      <w:rFonts w:ascii="Times New Roman" w:hAnsi="Times New Roman"/>
      <w:sz w:val="24"/>
    </w:rPr>
  </w:style>
  <w:style w:type="paragraph" w:styleId="afffff4">
    <w:name w:val="caption"/>
    <w:basedOn w:val="affffc"/>
    <w:next w:val="affffc"/>
    <w:link w:val="36"/>
    <w:qFormat/>
    <w:pPr>
      <w:spacing w:before="152" w:after="160"/>
    </w:pPr>
    <w:rPr>
      <w:rFonts w:ascii="Arial" w:eastAsia="黑体" w:hAnsi="Arial"/>
      <w:sz w:val="20"/>
      <w:szCs w:val="20"/>
    </w:rPr>
  </w:style>
  <w:style w:type="character" w:customStyle="1" w:styleId="36">
    <w:name w:val="题注 字符3"/>
    <w:link w:val="afffff4"/>
    <w:uiPriority w:val="35"/>
    <w:rPr>
      <w:rFonts w:ascii="Arial" w:eastAsia="黑体" w:hAnsi="Arial" w:cs="Arial"/>
      <w:sz w:val="20"/>
      <w:szCs w:val="20"/>
    </w:rPr>
  </w:style>
  <w:style w:type="paragraph" w:styleId="53">
    <w:name w:val="index 5"/>
    <w:basedOn w:val="affffc"/>
    <w:next w:val="affffc"/>
    <w:pPr>
      <w:widowControl/>
      <w:spacing w:line="240" w:lineRule="auto"/>
      <w:ind w:left="1000" w:firstLineChars="0" w:hanging="200"/>
      <w:jc w:val="left"/>
    </w:pPr>
    <w:rPr>
      <w:kern w:val="0"/>
      <w:sz w:val="20"/>
      <w:szCs w:val="20"/>
    </w:rPr>
  </w:style>
  <w:style w:type="paragraph" w:styleId="a">
    <w:name w:val="List Bullet"/>
    <w:basedOn w:val="affffc"/>
    <w:semiHidden/>
    <w:qFormat/>
    <w:pPr>
      <w:numPr>
        <w:numId w:val="4"/>
      </w:numPr>
      <w:tabs>
        <w:tab w:val="left" w:pos="360"/>
      </w:tabs>
    </w:pPr>
  </w:style>
  <w:style w:type="paragraph" w:styleId="afffff5">
    <w:name w:val="envelope address"/>
    <w:basedOn w:val="affffc"/>
    <w:semiHidden/>
    <w:pPr>
      <w:framePr w:w="7920" w:h="1980" w:hRule="exact" w:hSpace="180" w:wrap="around" w:hAnchor="page" w:xAlign="center" w:yAlign="bottom"/>
      <w:snapToGrid w:val="0"/>
      <w:ind w:leftChars="1400" w:left="100"/>
    </w:pPr>
    <w:rPr>
      <w:rFonts w:ascii="Arial" w:hAnsi="Arial" w:cs="Arial"/>
    </w:rPr>
  </w:style>
  <w:style w:type="paragraph" w:styleId="afffff6">
    <w:name w:val="Document Map"/>
    <w:basedOn w:val="affffc"/>
    <w:link w:val="28"/>
    <w:uiPriority w:val="99"/>
    <w:qFormat/>
    <w:pPr>
      <w:shd w:val="clear" w:color="auto" w:fill="000080"/>
    </w:pPr>
  </w:style>
  <w:style w:type="character" w:customStyle="1" w:styleId="28">
    <w:name w:val="文档结构图 字符2"/>
    <w:link w:val="afffff6"/>
    <w:uiPriority w:val="99"/>
    <w:rPr>
      <w:rFonts w:ascii="Times New Roman" w:hAnsi="Times New Roman"/>
      <w:kern w:val="2"/>
      <w:sz w:val="24"/>
      <w:szCs w:val="24"/>
      <w:shd w:val="clear" w:color="auto" w:fill="000080"/>
    </w:rPr>
  </w:style>
  <w:style w:type="paragraph" w:styleId="afffff7">
    <w:name w:val="annotation text"/>
    <w:basedOn w:val="affffc"/>
    <w:link w:val="1a"/>
    <w:qFormat/>
    <w:pPr>
      <w:spacing w:line="240" w:lineRule="auto"/>
      <w:ind w:firstLineChars="0" w:firstLine="0"/>
    </w:pPr>
    <w:rPr>
      <w:sz w:val="21"/>
    </w:rPr>
  </w:style>
  <w:style w:type="character" w:customStyle="1" w:styleId="1a">
    <w:name w:val="批注文字 字符1"/>
    <w:link w:val="afffff7"/>
    <w:qFormat/>
    <w:rPr>
      <w:rFonts w:ascii="Times New Roman" w:hAnsi="Times New Roman"/>
      <w:kern w:val="2"/>
      <w:sz w:val="21"/>
      <w:szCs w:val="24"/>
    </w:rPr>
  </w:style>
  <w:style w:type="paragraph" w:styleId="60">
    <w:name w:val="index 6"/>
    <w:basedOn w:val="affffc"/>
    <w:next w:val="affffc"/>
    <w:pPr>
      <w:widowControl/>
      <w:spacing w:line="240" w:lineRule="auto"/>
      <w:ind w:left="1200" w:firstLineChars="0" w:hanging="200"/>
      <w:jc w:val="left"/>
    </w:pPr>
    <w:rPr>
      <w:kern w:val="0"/>
      <w:sz w:val="20"/>
      <w:szCs w:val="20"/>
    </w:rPr>
  </w:style>
  <w:style w:type="paragraph" w:styleId="afffff8">
    <w:name w:val="Salutation"/>
    <w:basedOn w:val="affffc"/>
    <w:next w:val="affffc"/>
    <w:link w:val="1b"/>
    <w:qFormat/>
    <w:rPr>
      <w:rFonts w:ascii="Calibri" w:hAnsi="Calibri"/>
      <w:szCs w:val="22"/>
    </w:rPr>
  </w:style>
  <w:style w:type="character" w:customStyle="1" w:styleId="1b">
    <w:name w:val="称呼 字符1"/>
    <w:link w:val="afffff8"/>
    <w:rPr>
      <w:kern w:val="2"/>
      <w:sz w:val="24"/>
      <w:szCs w:val="22"/>
    </w:rPr>
  </w:style>
  <w:style w:type="paragraph" w:styleId="37">
    <w:name w:val="Body Text 3"/>
    <w:basedOn w:val="affffc"/>
    <w:link w:val="310"/>
    <w:qFormat/>
    <w:pPr>
      <w:spacing w:after="120"/>
    </w:pPr>
    <w:rPr>
      <w:rFonts w:ascii="Calibri" w:hAnsi="Calibri"/>
      <w:sz w:val="16"/>
      <w:szCs w:val="16"/>
    </w:rPr>
  </w:style>
  <w:style w:type="character" w:customStyle="1" w:styleId="310">
    <w:name w:val="正文文本 3 字符1"/>
    <w:link w:val="37"/>
    <w:qFormat/>
    <w:rPr>
      <w:kern w:val="2"/>
      <w:sz w:val="16"/>
      <w:szCs w:val="16"/>
    </w:rPr>
  </w:style>
  <w:style w:type="paragraph" w:styleId="afffff9">
    <w:name w:val="Closing"/>
    <w:basedOn w:val="affffc"/>
    <w:link w:val="1c"/>
    <w:semiHidden/>
    <w:qFormat/>
    <w:pPr>
      <w:ind w:leftChars="2100" w:left="100"/>
    </w:pPr>
    <w:rPr>
      <w:rFonts w:ascii="Calibri" w:hAnsi="Calibri"/>
      <w:szCs w:val="22"/>
    </w:rPr>
  </w:style>
  <w:style w:type="character" w:customStyle="1" w:styleId="1c">
    <w:name w:val="结束语 字符1"/>
    <w:link w:val="afffff9"/>
    <w:semiHidden/>
    <w:rPr>
      <w:kern w:val="2"/>
      <w:sz w:val="24"/>
      <w:szCs w:val="22"/>
    </w:rPr>
  </w:style>
  <w:style w:type="paragraph" w:styleId="30">
    <w:name w:val="List Bullet 3"/>
    <w:basedOn w:val="affffc"/>
    <w:semiHidden/>
    <w:pPr>
      <w:numPr>
        <w:numId w:val="5"/>
      </w:numPr>
      <w:tabs>
        <w:tab w:val="left" w:pos="1200"/>
      </w:tabs>
    </w:pPr>
  </w:style>
  <w:style w:type="paragraph" w:styleId="afffffa">
    <w:name w:val="Body Text"/>
    <w:basedOn w:val="affffc"/>
    <w:link w:val="1d"/>
    <w:uiPriority w:val="99"/>
    <w:qFormat/>
    <w:pPr>
      <w:spacing w:after="120"/>
    </w:pPr>
    <w:rPr>
      <w:rFonts w:ascii="Calibri" w:hAnsi="Calibri"/>
      <w:szCs w:val="22"/>
    </w:rPr>
  </w:style>
  <w:style w:type="character" w:customStyle="1" w:styleId="1d">
    <w:name w:val="正文文本 字符1"/>
    <w:link w:val="afffffa"/>
    <w:uiPriority w:val="99"/>
    <w:qFormat/>
    <w:rPr>
      <w:kern w:val="2"/>
      <w:sz w:val="24"/>
      <w:szCs w:val="22"/>
    </w:rPr>
  </w:style>
  <w:style w:type="paragraph" w:styleId="afffffb">
    <w:name w:val="Body Text Indent"/>
    <w:basedOn w:val="affffc"/>
    <w:link w:val="1e"/>
    <w:uiPriority w:val="99"/>
    <w:qFormat/>
    <w:pPr>
      <w:ind w:leftChars="200" w:left="420" w:firstLineChars="0" w:firstLine="0"/>
    </w:pPr>
  </w:style>
  <w:style w:type="character" w:customStyle="1" w:styleId="1e">
    <w:name w:val="正文文本缩进 字符1"/>
    <w:link w:val="afffffb"/>
    <w:uiPriority w:val="99"/>
    <w:rPr>
      <w:rFonts w:ascii="Times New Roman" w:hAnsi="Times New Roman"/>
      <w:kern w:val="2"/>
      <w:sz w:val="24"/>
      <w:szCs w:val="24"/>
    </w:rPr>
  </w:style>
  <w:style w:type="paragraph" w:styleId="3">
    <w:name w:val="List Number 3"/>
    <w:basedOn w:val="affffc"/>
    <w:semiHidden/>
    <w:pPr>
      <w:numPr>
        <w:numId w:val="6"/>
      </w:numPr>
      <w:tabs>
        <w:tab w:val="left" w:pos="1200"/>
      </w:tabs>
    </w:pPr>
  </w:style>
  <w:style w:type="paragraph" w:styleId="29">
    <w:name w:val="List 2"/>
    <w:basedOn w:val="affffc"/>
    <w:pPr>
      <w:ind w:leftChars="200" w:left="100" w:hangingChars="200" w:hanging="200"/>
    </w:pPr>
  </w:style>
  <w:style w:type="paragraph" w:styleId="afffffc">
    <w:name w:val="List Continue"/>
    <w:basedOn w:val="affffc"/>
    <w:semiHidden/>
    <w:pPr>
      <w:spacing w:after="120"/>
      <w:ind w:leftChars="200" w:left="420"/>
    </w:pPr>
  </w:style>
  <w:style w:type="paragraph" w:styleId="afffffd">
    <w:name w:val="Block Text"/>
    <w:basedOn w:val="affffc"/>
    <w:qFormat/>
    <w:pPr>
      <w:spacing w:after="120"/>
      <w:ind w:leftChars="700" w:left="1440" w:rightChars="700" w:right="1440"/>
    </w:pPr>
  </w:style>
  <w:style w:type="paragraph" w:styleId="20">
    <w:name w:val="List Bullet 2"/>
    <w:basedOn w:val="affffc"/>
    <w:pPr>
      <w:numPr>
        <w:numId w:val="7"/>
      </w:numPr>
      <w:tabs>
        <w:tab w:val="left" w:pos="780"/>
      </w:tabs>
    </w:pPr>
  </w:style>
  <w:style w:type="paragraph" w:styleId="HTML">
    <w:name w:val="HTML Address"/>
    <w:basedOn w:val="affffc"/>
    <w:link w:val="HTML1"/>
    <w:semiHidden/>
    <w:qFormat/>
    <w:rPr>
      <w:rFonts w:ascii="Calibri" w:hAnsi="Calibri"/>
      <w:i/>
      <w:iCs/>
      <w:szCs w:val="22"/>
    </w:rPr>
  </w:style>
  <w:style w:type="character" w:customStyle="1" w:styleId="HTML1">
    <w:name w:val="HTML 地址 字符1"/>
    <w:link w:val="HTML"/>
    <w:semiHidden/>
    <w:qFormat/>
    <w:rPr>
      <w:i/>
      <w:iCs/>
      <w:kern w:val="2"/>
      <w:sz w:val="24"/>
      <w:szCs w:val="22"/>
    </w:rPr>
  </w:style>
  <w:style w:type="paragraph" w:styleId="48">
    <w:name w:val="index 4"/>
    <w:basedOn w:val="affffc"/>
    <w:next w:val="affffc"/>
    <w:pPr>
      <w:widowControl/>
      <w:spacing w:line="240" w:lineRule="auto"/>
      <w:ind w:left="800" w:firstLineChars="0" w:hanging="200"/>
      <w:jc w:val="left"/>
    </w:pPr>
    <w:rPr>
      <w:kern w:val="0"/>
      <w:sz w:val="20"/>
      <w:szCs w:val="20"/>
    </w:rPr>
  </w:style>
  <w:style w:type="paragraph" w:styleId="TOC5">
    <w:name w:val="toc 5"/>
    <w:next w:val="affffc"/>
    <w:uiPriority w:val="39"/>
    <w:qFormat/>
    <w:pPr>
      <w:spacing w:before="120"/>
      <w:ind w:leftChars="800" w:left="800"/>
    </w:pPr>
    <w:rPr>
      <w:rFonts w:ascii="宋体"/>
      <w:kern w:val="2"/>
      <w:sz w:val="15"/>
      <w:szCs w:val="24"/>
    </w:rPr>
  </w:style>
  <w:style w:type="paragraph" w:styleId="TOC3">
    <w:name w:val="toc 3"/>
    <w:next w:val="affffc"/>
    <w:uiPriority w:val="39"/>
    <w:qFormat/>
    <w:pPr>
      <w:spacing w:before="120"/>
      <w:ind w:leftChars="400" w:left="400"/>
    </w:pPr>
    <w:rPr>
      <w:kern w:val="2"/>
      <w:sz w:val="21"/>
      <w:szCs w:val="24"/>
    </w:rPr>
  </w:style>
  <w:style w:type="paragraph" w:styleId="afffffe">
    <w:name w:val="Plain Text"/>
    <w:basedOn w:val="affffc"/>
    <w:link w:val="1f"/>
    <w:qFormat/>
    <w:pPr>
      <w:spacing w:line="240" w:lineRule="auto"/>
      <w:ind w:firstLineChars="0" w:firstLine="0"/>
    </w:pPr>
    <w:rPr>
      <w:rFonts w:ascii="宋体" w:hAnsi="Courier New"/>
      <w:sz w:val="21"/>
      <w:szCs w:val="21"/>
    </w:rPr>
  </w:style>
  <w:style w:type="character" w:customStyle="1" w:styleId="1f">
    <w:name w:val="纯文本 字符1"/>
    <w:link w:val="afffffe"/>
    <w:rPr>
      <w:rFonts w:ascii="宋体" w:hAnsi="Courier New" w:cs="Courier New"/>
      <w:kern w:val="2"/>
      <w:sz w:val="21"/>
      <w:szCs w:val="21"/>
    </w:rPr>
  </w:style>
  <w:style w:type="paragraph" w:styleId="50">
    <w:name w:val="List Bullet 5"/>
    <w:basedOn w:val="affffc"/>
    <w:semiHidden/>
    <w:pPr>
      <w:numPr>
        <w:numId w:val="8"/>
      </w:numPr>
      <w:tabs>
        <w:tab w:val="left" w:pos="2040"/>
      </w:tabs>
    </w:pPr>
  </w:style>
  <w:style w:type="paragraph" w:styleId="4">
    <w:name w:val="List Number 4"/>
    <w:basedOn w:val="affffc"/>
    <w:qFormat/>
    <w:pPr>
      <w:numPr>
        <w:numId w:val="9"/>
      </w:numPr>
      <w:tabs>
        <w:tab w:val="left" w:pos="1620"/>
      </w:tabs>
    </w:pPr>
  </w:style>
  <w:style w:type="paragraph" w:styleId="TOC8">
    <w:name w:val="toc 8"/>
    <w:basedOn w:val="affffc"/>
    <w:next w:val="affffc"/>
    <w:uiPriority w:val="39"/>
    <w:qFormat/>
    <w:pPr>
      <w:ind w:leftChars="1400" w:left="2940"/>
    </w:pPr>
    <w:rPr>
      <w:rFonts w:ascii="宋体"/>
    </w:rPr>
  </w:style>
  <w:style w:type="paragraph" w:styleId="38">
    <w:name w:val="index 3"/>
    <w:basedOn w:val="affffc"/>
    <w:next w:val="affffc"/>
    <w:pPr>
      <w:widowControl/>
      <w:spacing w:line="240" w:lineRule="auto"/>
      <w:ind w:left="600" w:firstLineChars="0" w:hanging="200"/>
      <w:jc w:val="left"/>
    </w:pPr>
    <w:rPr>
      <w:kern w:val="0"/>
      <w:sz w:val="20"/>
      <w:szCs w:val="20"/>
    </w:rPr>
  </w:style>
  <w:style w:type="paragraph" w:styleId="affffff">
    <w:name w:val="Date"/>
    <w:basedOn w:val="affffc"/>
    <w:next w:val="affffc"/>
    <w:link w:val="1f0"/>
    <w:qFormat/>
    <w:pPr>
      <w:ind w:leftChars="2500" w:left="100"/>
    </w:pPr>
    <w:rPr>
      <w:rFonts w:ascii="仿宋_GB2312" w:eastAsia="仿宋_GB2312"/>
      <w:color w:val="FF0000"/>
      <w:kern w:val="0"/>
      <w:sz w:val="28"/>
      <w:szCs w:val="20"/>
    </w:rPr>
  </w:style>
  <w:style w:type="character" w:customStyle="1" w:styleId="1f0">
    <w:name w:val="日期 字符1"/>
    <w:link w:val="affffff"/>
    <w:rPr>
      <w:rFonts w:ascii="仿宋_GB2312" w:eastAsia="仿宋_GB2312" w:hAnsi="Times New Roman"/>
      <w:color w:val="FF0000"/>
      <w:sz w:val="28"/>
    </w:rPr>
  </w:style>
  <w:style w:type="paragraph" w:styleId="2a">
    <w:name w:val="Body Text Indent 2"/>
    <w:basedOn w:val="affffc"/>
    <w:link w:val="210"/>
    <w:qFormat/>
    <w:pPr>
      <w:spacing w:after="120" w:line="480" w:lineRule="auto"/>
      <w:ind w:leftChars="200" w:left="420"/>
    </w:pPr>
    <w:rPr>
      <w:rFonts w:ascii="Calibri" w:hAnsi="Calibri"/>
      <w:szCs w:val="22"/>
    </w:rPr>
  </w:style>
  <w:style w:type="character" w:customStyle="1" w:styleId="210">
    <w:name w:val="正文文本缩进 2 字符1"/>
    <w:link w:val="2a"/>
    <w:rPr>
      <w:kern w:val="2"/>
      <w:sz w:val="24"/>
      <w:szCs w:val="22"/>
    </w:rPr>
  </w:style>
  <w:style w:type="paragraph" w:styleId="affffff0">
    <w:name w:val="endnote text"/>
    <w:basedOn w:val="affffc"/>
    <w:link w:val="1f1"/>
    <w:unhideWhenUsed/>
    <w:pPr>
      <w:snapToGrid w:val="0"/>
      <w:spacing w:line="240" w:lineRule="auto"/>
      <w:ind w:firstLineChars="0" w:firstLine="0"/>
      <w:jc w:val="left"/>
    </w:pPr>
    <w:rPr>
      <w:rFonts w:ascii="Calibri" w:hAnsi="Calibri"/>
      <w:sz w:val="21"/>
      <w:szCs w:val="20"/>
    </w:rPr>
  </w:style>
  <w:style w:type="character" w:customStyle="1" w:styleId="1f1">
    <w:name w:val="尾注文本 字符1"/>
    <w:link w:val="affffff0"/>
    <w:semiHidden/>
    <w:locked/>
    <w:rPr>
      <w:kern w:val="2"/>
      <w:sz w:val="21"/>
    </w:rPr>
  </w:style>
  <w:style w:type="paragraph" w:styleId="54">
    <w:name w:val="List Continue 5"/>
    <w:basedOn w:val="affffc"/>
    <w:pPr>
      <w:spacing w:after="120"/>
      <w:ind w:leftChars="1000" w:left="2100"/>
    </w:pPr>
  </w:style>
  <w:style w:type="paragraph" w:styleId="affffff1">
    <w:name w:val="Balloon Text"/>
    <w:basedOn w:val="affffc"/>
    <w:link w:val="1f2"/>
    <w:uiPriority w:val="99"/>
    <w:qFormat/>
    <w:pPr>
      <w:widowControl/>
      <w:spacing w:line="240" w:lineRule="auto"/>
    </w:pPr>
    <w:rPr>
      <w:sz w:val="18"/>
      <w:szCs w:val="18"/>
    </w:rPr>
  </w:style>
  <w:style w:type="character" w:customStyle="1" w:styleId="1f2">
    <w:name w:val="批注框文本 字符1"/>
    <w:link w:val="affffff1"/>
    <w:uiPriority w:val="99"/>
    <w:qFormat/>
    <w:rPr>
      <w:rFonts w:ascii="Times New Roman" w:hAnsi="Times New Roman"/>
      <w:kern w:val="2"/>
      <w:sz w:val="18"/>
      <w:szCs w:val="18"/>
    </w:rPr>
  </w:style>
  <w:style w:type="paragraph" w:styleId="affffff2">
    <w:name w:val="footer"/>
    <w:basedOn w:val="affffc"/>
    <w:link w:val="2b"/>
    <w:uiPriority w:val="99"/>
    <w:unhideWhenUsed/>
    <w:qFormat/>
    <w:pPr>
      <w:tabs>
        <w:tab w:val="center" w:pos="4153"/>
        <w:tab w:val="right" w:pos="8306"/>
      </w:tabs>
      <w:snapToGrid w:val="0"/>
      <w:jc w:val="left"/>
    </w:pPr>
    <w:rPr>
      <w:rFonts w:ascii="Calibri" w:hAnsi="Calibri"/>
      <w:kern w:val="0"/>
      <w:sz w:val="18"/>
      <w:szCs w:val="18"/>
    </w:rPr>
  </w:style>
  <w:style w:type="character" w:customStyle="1" w:styleId="2b">
    <w:name w:val="页脚 字符2"/>
    <w:link w:val="affffff2"/>
    <w:uiPriority w:val="99"/>
    <w:qFormat/>
    <w:rPr>
      <w:sz w:val="18"/>
      <w:szCs w:val="18"/>
    </w:rPr>
  </w:style>
  <w:style w:type="paragraph" w:styleId="affffff3">
    <w:name w:val="envelope return"/>
    <w:basedOn w:val="affffc"/>
    <w:semiHidden/>
    <w:pPr>
      <w:snapToGrid w:val="0"/>
    </w:pPr>
    <w:rPr>
      <w:rFonts w:ascii="Arial" w:hAnsi="Arial" w:cs="Arial"/>
    </w:rPr>
  </w:style>
  <w:style w:type="paragraph" w:styleId="affffff4">
    <w:name w:val="header"/>
    <w:basedOn w:val="affffc"/>
    <w:link w:val="2c"/>
    <w:uiPriority w:val="99"/>
    <w:unhideWhenUsed/>
    <w:qFormat/>
    <w:pPr>
      <w:pBdr>
        <w:bottom w:val="single" w:sz="6" w:space="1" w:color="auto"/>
      </w:pBdr>
      <w:tabs>
        <w:tab w:val="center" w:pos="4153"/>
        <w:tab w:val="right" w:pos="8306"/>
      </w:tabs>
      <w:snapToGrid w:val="0"/>
      <w:jc w:val="center"/>
    </w:pPr>
    <w:rPr>
      <w:rFonts w:ascii="Calibri" w:hAnsi="Calibri"/>
      <w:kern w:val="0"/>
      <w:sz w:val="18"/>
      <w:szCs w:val="18"/>
    </w:rPr>
  </w:style>
  <w:style w:type="character" w:customStyle="1" w:styleId="2c">
    <w:name w:val="页眉 字符2"/>
    <w:link w:val="affffff4"/>
    <w:uiPriority w:val="99"/>
    <w:qFormat/>
    <w:rPr>
      <w:sz w:val="18"/>
      <w:szCs w:val="18"/>
    </w:rPr>
  </w:style>
  <w:style w:type="paragraph" w:styleId="affffff5">
    <w:name w:val="Signature"/>
    <w:basedOn w:val="affffc"/>
    <w:link w:val="1f3"/>
    <w:semiHidden/>
    <w:pPr>
      <w:ind w:leftChars="2100" w:left="100"/>
    </w:pPr>
    <w:rPr>
      <w:rFonts w:ascii="Calibri" w:hAnsi="Calibri"/>
      <w:szCs w:val="22"/>
    </w:rPr>
  </w:style>
  <w:style w:type="character" w:customStyle="1" w:styleId="1f3">
    <w:name w:val="签名 字符1"/>
    <w:link w:val="affffff5"/>
    <w:semiHidden/>
    <w:qFormat/>
    <w:locked/>
    <w:rPr>
      <w:kern w:val="2"/>
      <w:sz w:val="24"/>
      <w:szCs w:val="22"/>
    </w:rPr>
  </w:style>
  <w:style w:type="paragraph" w:styleId="TOC1">
    <w:name w:val="toc 1"/>
    <w:basedOn w:val="affffc"/>
    <w:next w:val="1f4"/>
    <w:uiPriority w:val="39"/>
    <w:qFormat/>
    <w:pPr>
      <w:spacing w:before="120" w:after="120"/>
      <w:ind w:firstLine="480"/>
      <w:jc w:val="left"/>
    </w:pPr>
    <w:rPr>
      <w:b/>
      <w:caps/>
      <w:sz w:val="20"/>
      <w:szCs w:val="20"/>
    </w:rPr>
  </w:style>
  <w:style w:type="paragraph" w:customStyle="1" w:styleId="1f4">
    <w:name w:val="正文1"/>
    <w:pPr>
      <w:widowControl w:val="0"/>
      <w:adjustRightInd w:val="0"/>
      <w:spacing w:line="360" w:lineRule="atLeast"/>
      <w:textAlignment w:val="baseline"/>
    </w:pPr>
    <w:rPr>
      <w:rFonts w:ascii="宋体"/>
      <w:sz w:val="24"/>
    </w:rPr>
  </w:style>
  <w:style w:type="paragraph" w:styleId="49">
    <w:name w:val="List Continue 4"/>
    <w:basedOn w:val="affffc"/>
    <w:pPr>
      <w:spacing w:after="120"/>
      <w:ind w:leftChars="800" w:left="1680"/>
    </w:pPr>
  </w:style>
  <w:style w:type="paragraph" w:styleId="TOC4">
    <w:name w:val="toc 4"/>
    <w:next w:val="affffc"/>
    <w:uiPriority w:val="39"/>
    <w:qFormat/>
    <w:pPr>
      <w:spacing w:before="120"/>
      <w:ind w:leftChars="600" w:left="600"/>
    </w:pPr>
    <w:rPr>
      <w:rFonts w:ascii="宋体"/>
      <w:kern w:val="2"/>
      <w:sz w:val="18"/>
      <w:szCs w:val="24"/>
    </w:rPr>
  </w:style>
  <w:style w:type="paragraph" w:styleId="affffff6">
    <w:name w:val="index heading"/>
    <w:basedOn w:val="affffc"/>
    <w:next w:val="1f5"/>
    <w:pPr>
      <w:widowControl/>
      <w:spacing w:before="120" w:after="120" w:line="240" w:lineRule="auto"/>
      <w:ind w:firstLineChars="0" w:firstLine="0"/>
      <w:jc w:val="left"/>
    </w:pPr>
    <w:rPr>
      <w:b/>
      <w:i/>
      <w:kern w:val="0"/>
      <w:sz w:val="20"/>
      <w:szCs w:val="20"/>
    </w:rPr>
  </w:style>
  <w:style w:type="paragraph" w:styleId="1f5">
    <w:name w:val="index 1"/>
    <w:basedOn w:val="affffc"/>
    <w:next w:val="affffc"/>
    <w:qFormat/>
    <w:pPr>
      <w:ind w:firstLine="0"/>
    </w:pPr>
  </w:style>
  <w:style w:type="paragraph" w:styleId="affffff7">
    <w:name w:val="Subtitle"/>
    <w:basedOn w:val="affffc"/>
    <w:next w:val="affffc"/>
    <w:link w:val="affffff8"/>
    <w:qFormat/>
    <w:pPr>
      <w:widowControl/>
      <w:spacing w:before="240" w:after="60" w:line="312" w:lineRule="auto"/>
      <w:ind w:firstLineChars="0" w:firstLine="0"/>
      <w:jc w:val="center"/>
      <w:outlineLvl w:val="1"/>
    </w:pPr>
    <w:rPr>
      <w:rFonts w:ascii="Calibri" w:hAnsi="Calibri"/>
      <w:b/>
      <w:bCs/>
      <w:kern w:val="28"/>
      <w:sz w:val="32"/>
      <w:szCs w:val="32"/>
    </w:rPr>
  </w:style>
  <w:style w:type="character" w:customStyle="1" w:styleId="affffff8">
    <w:name w:val="副标题 字符"/>
    <w:link w:val="affffff7"/>
    <w:rPr>
      <w:b/>
      <w:bCs/>
      <w:kern w:val="28"/>
      <w:sz w:val="32"/>
      <w:szCs w:val="32"/>
    </w:rPr>
  </w:style>
  <w:style w:type="paragraph" w:styleId="5">
    <w:name w:val="List Number 5"/>
    <w:basedOn w:val="affffc"/>
    <w:semiHidden/>
    <w:pPr>
      <w:numPr>
        <w:numId w:val="10"/>
      </w:numPr>
      <w:tabs>
        <w:tab w:val="left" w:pos="3322"/>
      </w:tabs>
    </w:pPr>
  </w:style>
  <w:style w:type="paragraph" w:styleId="affffff9">
    <w:name w:val="List"/>
    <w:basedOn w:val="affffc"/>
    <w:qFormat/>
    <w:pPr>
      <w:ind w:left="200" w:hangingChars="200" w:hanging="200"/>
    </w:pPr>
  </w:style>
  <w:style w:type="paragraph" w:styleId="affffffa">
    <w:name w:val="footnote text"/>
    <w:basedOn w:val="affffc"/>
    <w:link w:val="affffffb"/>
    <w:qFormat/>
    <w:pPr>
      <w:widowControl/>
      <w:snapToGrid w:val="0"/>
      <w:spacing w:line="240" w:lineRule="auto"/>
      <w:ind w:firstLineChars="0" w:firstLine="0"/>
      <w:jc w:val="left"/>
    </w:pPr>
    <w:rPr>
      <w:rFonts w:ascii="Arial" w:hAnsi="Arial"/>
      <w:sz w:val="18"/>
      <w:szCs w:val="18"/>
    </w:rPr>
  </w:style>
  <w:style w:type="character" w:customStyle="1" w:styleId="affffffb">
    <w:name w:val="脚注文本 字符"/>
    <w:link w:val="affffffa"/>
    <w:qFormat/>
    <w:rPr>
      <w:rFonts w:ascii="Arial" w:hAnsi="Arial" w:cs="Arial"/>
      <w:kern w:val="2"/>
      <w:sz w:val="18"/>
      <w:szCs w:val="18"/>
    </w:rPr>
  </w:style>
  <w:style w:type="paragraph" w:styleId="TOC6">
    <w:name w:val="toc 6"/>
    <w:next w:val="affffc"/>
    <w:uiPriority w:val="39"/>
    <w:qFormat/>
    <w:pPr>
      <w:spacing w:before="120"/>
      <w:ind w:leftChars="1000" w:left="1000"/>
    </w:pPr>
    <w:rPr>
      <w:rFonts w:ascii="宋体"/>
      <w:kern w:val="2"/>
      <w:sz w:val="13"/>
      <w:szCs w:val="24"/>
    </w:rPr>
  </w:style>
  <w:style w:type="paragraph" w:styleId="55">
    <w:name w:val="List 5"/>
    <w:basedOn w:val="affffc"/>
    <w:pPr>
      <w:ind w:leftChars="800" w:left="100" w:hangingChars="200" w:hanging="200"/>
    </w:pPr>
  </w:style>
  <w:style w:type="paragraph" w:styleId="39">
    <w:name w:val="Body Text Indent 3"/>
    <w:basedOn w:val="affffc"/>
    <w:link w:val="311"/>
    <w:qFormat/>
    <w:pPr>
      <w:spacing w:after="120"/>
      <w:ind w:leftChars="200" w:left="420"/>
    </w:pPr>
    <w:rPr>
      <w:rFonts w:ascii="Calibri" w:hAnsi="Calibri"/>
      <w:sz w:val="16"/>
      <w:szCs w:val="16"/>
    </w:rPr>
  </w:style>
  <w:style w:type="character" w:customStyle="1" w:styleId="311">
    <w:name w:val="正文文本缩进 3 字符1"/>
    <w:link w:val="39"/>
    <w:qFormat/>
    <w:rPr>
      <w:kern w:val="2"/>
      <w:sz w:val="16"/>
      <w:szCs w:val="16"/>
    </w:rPr>
  </w:style>
  <w:style w:type="paragraph" w:styleId="70">
    <w:name w:val="index 7"/>
    <w:basedOn w:val="affffc"/>
    <w:next w:val="affffc"/>
    <w:pPr>
      <w:widowControl/>
      <w:spacing w:line="240" w:lineRule="auto"/>
      <w:ind w:left="1400" w:firstLineChars="0" w:hanging="200"/>
      <w:jc w:val="left"/>
    </w:pPr>
    <w:rPr>
      <w:kern w:val="0"/>
      <w:sz w:val="20"/>
      <w:szCs w:val="20"/>
    </w:rPr>
  </w:style>
  <w:style w:type="paragraph" w:styleId="90">
    <w:name w:val="index 9"/>
    <w:basedOn w:val="affffc"/>
    <w:next w:val="affffc"/>
    <w:pPr>
      <w:widowControl/>
      <w:spacing w:line="240" w:lineRule="auto"/>
      <w:ind w:left="1800" w:firstLineChars="0" w:hanging="200"/>
      <w:jc w:val="left"/>
    </w:pPr>
    <w:rPr>
      <w:kern w:val="0"/>
      <w:sz w:val="20"/>
      <w:szCs w:val="20"/>
    </w:rPr>
  </w:style>
  <w:style w:type="paragraph" w:styleId="affffffc">
    <w:name w:val="table of figures"/>
    <w:basedOn w:val="affffc"/>
    <w:next w:val="affffc"/>
    <w:unhideWhenUsed/>
    <w:pPr>
      <w:ind w:leftChars="200" w:left="200" w:hangingChars="200" w:hanging="200"/>
    </w:pPr>
  </w:style>
  <w:style w:type="paragraph" w:styleId="TOC2">
    <w:name w:val="toc 2"/>
    <w:next w:val="affffc"/>
    <w:uiPriority w:val="39"/>
    <w:qFormat/>
    <w:pPr>
      <w:keepLines/>
      <w:spacing w:before="120"/>
      <w:ind w:leftChars="200" w:left="200"/>
    </w:pPr>
    <w:rPr>
      <w:kern w:val="2"/>
      <w:sz w:val="24"/>
      <w:szCs w:val="24"/>
    </w:rPr>
  </w:style>
  <w:style w:type="paragraph" w:styleId="TOC9">
    <w:name w:val="toc 9"/>
    <w:basedOn w:val="affffc"/>
    <w:next w:val="affffc"/>
    <w:uiPriority w:val="39"/>
    <w:qFormat/>
    <w:pPr>
      <w:ind w:leftChars="1600" w:left="3360"/>
    </w:pPr>
    <w:rPr>
      <w:rFonts w:ascii="宋体"/>
    </w:rPr>
  </w:style>
  <w:style w:type="paragraph" w:styleId="2d">
    <w:name w:val="Body Text 2"/>
    <w:basedOn w:val="affffc"/>
    <w:link w:val="211"/>
    <w:qFormat/>
    <w:pPr>
      <w:spacing w:after="120" w:line="480" w:lineRule="auto"/>
    </w:pPr>
    <w:rPr>
      <w:rFonts w:ascii="Calibri" w:hAnsi="Calibri"/>
      <w:szCs w:val="22"/>
    </w:rPr>
  </w:style>
  <w:style w:type="character" w:customStyle="1" w:styleId="211">
    <w:name w:val="正文文本 2 字符1"/>
    <w:link w:val="2d"/>
    <w:rPr>
      <w:kern w:val="2"/>
      <w:sz w:val="24"/>
      <w:szCs w:val="22"/>
    </w:rPr>
  </w:style>
  <w:style w:type="paragraph" w:styleId="4a">
    <w:name w:val="List 4"/>
    <w:basedOn w:val="affffc"/>
    <w:qFormat/>
    <w:pPr>
      <w:tabs>
        <w:tab w:val="left" w:pos="2160"/>
      </w:tabs>
      <w:adjustRightInd w:val="0"/>
      <w:snapToGrid w:val="0"/>
      <w:ind w:left="2160" w:firstLineChars="0" w:firstLine="0"/>
    </w:pPr>
  </w:style>
  <w:style w:type="paragraph" w:styleId="2e">
    <w:name w:val="List Continue 2"/>
    <w:basedOn w:val="affffc"/>
    <w:semiHidden/>
    <w:pPr>
      <w:spacing w:after="120"/>
      <w:ind w:leftChars="400" w:left="840"/>
    </w:pPr>
  </w:style>
  <w:style w:type="paragraph" w:styleId="affffffd">
    <w:name w:val="Message Header"/>
    <w:basedOn w:val="affffc"/>
    <w:link w:val="1f6"/>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customStyle="1" w:styleId="1f6">
    <w:name w:val="信息标题 字符1"/>
    <w:link w:val="affffffd"/>
    <w:rPr>
      <w:rFonts w:ascii="Arial" w:hAnsi="Arial" w:cs="Arial"/>
      <w:kern w:val="2"/>
      <w:sz w:val="24"/>
      <w:szCs w:val="24"/>
      <w:shd w:val="pct20" w:color="auto" w:fill="auto"/>
    </w:rPr>
  </w:style>
  <w:style w:type="paragraph" w:styleId="HTML0">
    <w:name w:val="HTML Preformatted"/>
    <w:basedOn w:val="affffc"/>
    <w:link w:val="HTML2"/>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Arial" w:hAnsi="Arial"/>
      <w:kern w:val="0"/>
    </w:rPr>
  </w:style>
  <w:style w:type="character" w:customStyle="1" w:styleId="HTML2">
    <w:name w:val="HTML 预设格式 字符"/>
    <w:link w:val="HTML0"/>
    <w:rPr>
      <w:rFonts w:ascii="Arial" w:hAnsi="Arial" w:cs="Arial"/>
      <w:sz w:val="24"/>
      <w:szCs w:val="24"/>
    </w:rPr>
  </w:style>
  <w:style w:type="paragraph" w:styleId="affffffe">
    <w:name w:val="Normal (Web)"/>
    <w:basedOn w:val="affffc"/>
    <w:uiPriority w:val="99"/>
    <w:unhideWhenUsed/>
    <w:qFormat/>
    <w:pPr>
      <w:widowControl/>
      <w:spacing w:before="100" w:beforeAutospacing="1" w:after="100" w:afterAutospacing="1" w:line="240" w:lineRule="auto"/>
      <w:ind w:firstLineChars="0" w:firstLine="0"/>
    </w:pPr>
    <w:rPr>
      <w:rFonts w:ascii="宋体" w:hAnsi="宋体" w:cs="宋体"/>
      <w:kern w:val="0"/>
    </w:rPr>
  </w:style>
  <w:style w:type="paragraph" w:styleId="3a">
    <w:name w:val="List Continue 3"/>
    <w:basedOn w:val="affffc"/>
    <w:semiHidden/>
    <w:pPr>
      <w:spacing w:after="120"/>
      <w:ind w:leftChars="600" w:left="1260"/>
    </w:pPr>
  </w:style>
  <w:style w:type="paragraph" w:styleId="2f">
    <w:name w:val="index 2"/>
    <w:basedOn w:val="affffc"/>
    <w:next w:val="affffc"/>
    <w:pPr>
      <w:widowControl/>
      <w:spacing w:line="240" w:lineRule="auto"/>
      <w:ind w:left="400" w:firstLineChars="0" w:hanging="200"/>
      <w:jc w:val="left"/>
    </w:pPr>
    <w:rPr>
      <w:kern w:val="0"/>
      <w:sz w:val="20"/>
      <w:szCs w:val="20"/>
    </w:rPr>
  </w:style>
  <w:style w:type="paragraph" w:styleId="afffffff">
    <w:name w:val="Title"/>
    <w:basedOn w:val="affffc"/>
    <w:next w:val="affffc"/>
    <w:link w:val="afffffff0"/>
    <w:qFormat/>
    <w:pPr>
      <w:spacing w:before="240" w:after="120"/>
      <w:ind w:firstLineChars="0" w:firstLine="0"/>
      <w:jc w:val="center"/>
      <w:outlineLvl w:val="0"/>
    </w:pPr>
    <w:rPr>
      <w:rFonts w:ascii="Cambria" w:hAnsi="Cambria"/>
      <w:b/>
      <w:bCs/>
      <w:sz w:val="32"/>
      <w:szCs w:val="32"/>
    </w:rPr>
  </w:style>
  <w:style w:type="character" w:customStyle="1" w:styleId="afffffff0">
    <w:name w:val="标题 字符"/>
    <w:link w:val="afffffff"/>
    <w:rPr>
      <w:rFonts w:ascii="Cambria" w:hAnsi="Cambria"/>
      <w:b/>
      <w:bCs/>
      <w:kern w:val="2"/>
      <w:sz w:val="32"/>
      <w:szCs w:val="32"/>
    </w:rPr>
  </w:style>
  <w:style w:type="paragraph" w:styleId="afffffff1">
    <w:name w:val="annotation subject"/>
    <w:basedOn w:val="afffff7"/>
    <w:next w:val="afffff7"/>
    <w:link w:val="1f7"/>
    <w:unhideWhenUsed/>
    <w:qFormat/>
    <w:pPr>
      <w:spacing w:line="360" w:lineRule="auto"/>
      <w:ind w:firstLineChars="200" w:firstLine="200"/>
      <w:jc w:val="left"/>
    </w:pPr>
    <w:rPr>
      <w:b/>
      <w:bCs/>
      <w:sz w:val="24"/>
    </w:rPr>
  </w:style>
  <w:style w:type="character" w:customStyle="1" w:styleId="1f7">
    <w:name w:val="批注主题 字符1"/>
    <w:link w:val="afffffff1"/>
    <w:qFormat/>
    <w:rPr>
      <w:rFonts w:ascii="Times New Roman" w:hAnsi="Times New Roman"/>
      <w:b/>
      <w:bCs/>
      <w:kern w:val="2"/>
      <w:sz w:val="24"/>
      <w:szCs w:val="24"/>
    </w:rPr>
  </w:style>
  <w:style w:type="paragraph" w:styleId="afffffff2">
    <w:name w:val="Body Text First Indent"/>
    <w:basedOn w:val="affffc"/>
    <w:link w:val="afffffff3"/>
    <w:unhideWhenUsed/>
    <w:qFormat/>
    <w:pPr>
      <w:widowControl/>
      <w:spacing w:line="240" w:lineRule="auto"/>
      <w:ind w:firstLineChars="0" w:firstLine="425"/>
    </w:pPr>
    <w:rPr>
      <w:rFonts w:ascii="Arial" w:hAnsi="Arial"/>
      <w:sz w:val="21"/>
      <w:szCs w:val="21"/>
    </w:rPr>
  </w:style>
  <w:style w:type="character" w:customStyle="1" w:styleId="afffffff3">
    <w:name w:val="正文文本首行缩进 字符"/>
    <w:link w:val="afffffff2"/>
    <w:qFormat/>
    <w:rPr>
      <w:rFonts w:ascii="Arial" w:hAnsi="Arial" w:cs="Arial"/>
      <w:kern w:val="2"/>
      <w:sz w:val="21"/>
      <w:szCs w:val="21"/>
    </w:rPr>
  </w:style>
  <w:style w:type="paragraph" w:styleId="2f0">
    <w:name w:val="Body Text First Indent 2"/>
    <w:basedOn w:val="afffffb"/>
    <w:link w:val="2f1"/>
    <w:qFormat/>
    <w:pPr>
      <w:ind w:firstLineChars="200" w:firstLine="420"/>
    </w:pPr>
    <w:rPr>
      <w:rFonts w:ascii="Calibri" w:hAnsi="Calibri"/>
      <w:szCs w:val="22"/>
    </w:rPr>
  </w:style>
  <w:style w:type="character" w:customStyle="1" w:styleId="2f1">
    <w:name w:val="正文文本首行缩进 2 字符"/>
    <w:link w:val="2f0"/>
    <w:semiHidden/>
    <w:locked/>
    <w:rPr>
      <w:kern w:val="2"/>
      <w:sz w:val="24"/>
      <w:szCs w:val="22"/>
    </w:rPr>
  </w:style>
  <w:style w:type="table" w:styleId="afffffff4">
    <w:name w:val="Table Grid"/>
    <w:basedOn w:val="affff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fff5">
    <w:name w:val="Table Theme"/>
    <w:basedOn w:val="affffe"/>
    <w:semiHidden/>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8">
    <w:name w:val="Table Colorful 1"/>
    <w:basedOn w:val="affffe"/>
    <w:semiHidden/>
    <w:pPr>
      <w:widowControl w:val="0"/>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f2">
    <w:name w:val="Table Colorful 2"/>
    <w:basedOn w:val="affffe"/>
    <w:semiHidden/>
    <w:pPr>
      <w:widowControl w:val="0"/>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b">
    <w:name w:val="Table Colorful 3"/>
    <w:basedOn w:val="affffe"/>
    <w:semiHidden/>
    <w:pPr>
      <w:widowControl w:val="0"/>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ffff6">
    <w:name w:val="Table Elegant"/>
    <w:basedOn w:val="affffe"/>
    <w:semiHidden/>
    <w:qFormat/>
    <w:pPr>
      <w:widowControl w:val="0"/>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f9">
    <w:name w:val="Table Classic 1"/>
    <w:basedOn w:val="affffe"/>
    <w:semiHidden/>
    <w:qFormat/>
    <w:pPr>
      <w:widowControl w:val="0"/>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3">
    <w:name w:val="Table Classic 2"/>
    <w:basedOn w:val="affffe"/>
    <w:semiHidden/>
    <w:pPr>
      <w:widowControl w:val="0"/>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c">
    <w:name w:val="Table Classic 3"/>
    <w:basedOn w:val="affffe"/>
    <w:semiHidden/>
    <w:qFormat/>
    <w:pPr>
      <w:widowControl w:val="0"/>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b">
    <w:name w:val="Table Classic 4"/>
    <w:basedOn w:val="affffe"/>
    <w:semiHidden/>
    <w:pPr>
      <w:widowControl w:val="0"/>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fa">
    <w:name w:val="Table Simple 1"/>
    <w:basedOn w:val="affffe"/>
    <w:semiHidden/>
    <w:pPr>
      <w:widowControl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f4">
    <w:name w:val="Table Simple 2"/>
    <w:basedOn w:val="affffe"/>
    <w:semiHidden/>
    <w:qFormat/>
    <w:pPr>
      <w:widowControl w:val="0"/>
      <w:spacing w:line="360" w:lineRule="auto"/>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Simple 3"/>
    <w:basedOn w:val="affffe"/>
    <w:semiHidden/>
    <w:pPr>
      <w:widowControl w:val="0"/>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fb">
    <w:name w:val="Table Subtle 1"/>
    <w:basedOn w:val="affffe"/>
    <w:semiHidden/>
    <w:qFormat/>
    <w:pPr>
      <w:widowControl w:val="0"/>
      <w:spacing w:line="360" w:lineRule="auto"/>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5">
    <w:name w:val="Table Subtle 2"/>
    <w:basedOn w:val="affffe"/>
    <w:semiHidden/>
    <w:pPr>
      <w:widowControl w:val="0"/>
      <w:spacing w:line="360" w:lineRule="auto"/>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c">
    <w:name w:val="Table 3D effects 1"/>
    <w:basedOn w:val="affffe"/>
    <w:semiHidden/>
    <w:pPr>
      <w:widowControl w:val="0"/>
      <w:spacing w:line="360" w:lineRule="auto"/>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f6">
    <w:name w:val="Table 3D effects 2"/>
    <w:basedOn w:val="affffe"/>
    <w:semiHidden/>
    <w:pPr>
      <w:widowControl w:val="0"/>
      <w:spacing w:line="360" w:lineRule="auto"/>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e">
    <w:name w:val="Table 3D effects 3"/>
    <w:basedOn w:val="affffe"/>
    <w:semiHidden/>
    <w:pPr>
      <w:widowControl w:val="0"/>
      <w:spacing w:line="360" w:lineRule="auto"/>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d">
    <w:name w:val="Table List 1"/>
    <w:basedOn w:val="affffe"/>
    <w:semiHidden/>
    <w:pPr>
      <w:widowControl w:val="0"/>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7">
    <w:name w:val="Table List 2"/>
    <w:basedOn w:val="affffe"/>
    <w:semiHidden/>
    <w:pPr>
      <w:widowControl w:val="0"/>
      <w:spacing w:line="360" w:lineRule="auto"/>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
    <w:name w:val="Table List 3"/>
    <w:basedOn w:val="affffe"/>
    <w:semiHidden/>
    <w:pPr>
      <w:widowControl w:val="0"/>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c">
    <w:name w:val="Table List 4"/>
    <w:basedOn w:val="affffe"/>
    <w:semiHidden/>
    <w:pPr>
      <w:widowControl w:val="0"/>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ffffe"/>
    <w:semiHidden/>
    <w:pPr>
      <w:widowControl w:val="0"/>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1">
    <w:name w:val="Table List 6"/>
    <w:basedOn w:val="affffe"/>
    <w:semiHidden/>
    <w:qFormat/>
    <w:pPr>
      <w:widowControl w:val="0"/>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1">
    <w:name w:val="Table List 7"/>
    <w:basedOn w:val="affffe"/>
    <w:semiHidden/>
    <w:pPr>
      <w:widowControl w:val="0"/>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3">
    <w:name w:val="Table List 8"/>
    <w:basedOn w:val="affffe"/>
    <w:semiHidden/>
    <w:qFormat/>
    <w:pPr>
      <w:widowControl w:val="0"/>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ffff7">
    <w:name w:val="Table Contemporary"/>
    <w:basedOn w:val="affffe"/>
    <w:semiHidden/>
    <w:pPr>
      <w:widowControl w:val="0"/>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fe">
    <w:name w:val="Table Columns 1"/>
    <w:basedOn w:val="affffe"/>
    <w:semiHidden/>
    <w:pPr>
      <w:widowControl w:val="0"/>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8">
    <w:name w:val="Table Columns 2"/>
    <w:basedOn w:val="affffe"/>
    <w:semiHidden/>
    <w:qFormat/>
    <w:pPr>
      <w:widowControl w:val="0"/>
      <w:spacing w:line="360" w:lineRule="auto"/>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0">
    <w:name w:val="Table Columns 3"/>
    <w:basedOn w:val="affffe"/>
    <w:semiHidden/>
    <w:qFormat/>
    <w:pPr>
      <w:widowControl w:val="0"/>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d">
    <w:name w:val="Table Columns 4"/>
    <w:basedOn w:val="affffe"/>
    <w:semiHidden/>
    <w:qFormat/>
    <w:pPr>
      <w:widowControl w:val="0"/>
      <w:spacing w:line="360" w:lineRule="auto"/>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ffffe"/>
    <w:semiHidden/>
    <w:qFormat/>
    <w:pPr>
      <w:widowControl w:val="0"/>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f">
    <w:name w:val="Table Grid 1"/>
    <w:basedOn w:val="affffe"/>
    <w:semiHidden/>
    <w:qFormat/>
    <w:pPr>
      <w:widowControl w:val="0"/>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9">
    <w:name w:val="Table Grid 2"/>
    <w:basedOn w:val="affffe"/>
    <w:semiHidden/>
    <w:pPr>
      <w:widowControl w:val="0"/>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f1">
    <w:name w:val="Table Grid 3"/>
    <w:basedOn w:val="affffe"/>
    <w:semiHidden/>
    <w:qFormat/>
    <w:pPr>
      <w:widowControl w:val="0"/>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e">
    <w:name w:val="Table Grid 4"/>
    <w:basedOn w:val="affffe"/>
    <w:semiHidden/>
    <w:qFormat/>
    <w:pPr>
      <w:widowControl w:val="0"/>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ffffe"/>
    <w:semiHidden/>
    <w:qFormat/>
    <w:pPr>
      <w:widowControl w:val="0"/>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ffffe"/>
    <w:semiHidden/>
    <w:qFormat/>
    <w:pPr>
      <w:widowControl w:val="0"/>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ffffe"/>
    <w:semiHidden/>
    <w:pPr>
      <w:widowControl w:val="0"/>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4">
    <w:name w:val="Table Grid 8"/>
    <w:basedOn w:val="affffe"/>
    <w:semiHidden/>
    <w:qFormat/>
    <w:pPr>
      <w:widowControl w:val="0"/>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ff0">
    <w:name w:val="Table Web 1"/>
    <w:basedOn w:val="affffe"/>
    <w:semiHidden/>
    <w:pPr>
      <w:widowControl w:val="0"/>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a">
    <w:name w:val="Table Web 2"/>
    <w:basedOn w:val="affffe"/>
    <w:semiHidden/>
    <w:qFormat/>
    <w:pPr>
      <w:widowControl w:val="0"/>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2">
    <w:name w:val="Table Web 3"/>
    <w:basedOn w:val="affffe"/>
    <w:semiHidden/>
    <w:qFormat/>
    <w:pPr>
      <w:widowControl w:val="0"/>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fff8">
    <w:name w:val="Table Professional"/>
    <w:basedOn w:val="affffe"/>
    <w:semiHidden/>
    <w:qFormat/>
    <w:pPr>
      <w:widowControl w:val="0"/>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6">
    <w:name w:val="Light List Accent 6"/>
    <w:basedOn w:val="affffe"/>
    <w:uiPriority w:val="61"/>
    <w:unhideWhenUsed/>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3-5">
    <w:name w:val="Medium Grid 3 Accent 5"/>
    <w:basedOn w:val="affffe"/>
    <w:uiPriority w:val="69"/>
    <w:unhideWhenUse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4">
    <w:name w:val="Dark List Accent 4"/>
    <w:basedOn w:val="affffe"/>
    <w:uiPriority w:val="70"/>
    <w:unhideWhenUsed/>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tcBorders>
          <w:top w:val="nil"/>
          <w:left w:val="nil"/>
          <w:bottom w:val="nil"/>
          <w:right w:val="nil"/>
          <w:insideH w:val="nil"/>
          <w:insideV w:val="nil"/>
          <w:tl2br w:val="nil"/>
          <w:tr2bl w:val="nil"/>
        </w:tcBorders>
        <w:shd w:val="clear" w:color="auto" w:fill="5F497A"/>
      </w:tcPr>
    </w:tblStylePr>
    <w:tblStylePr w:type="band1Horz">
      <w:tblPr/>
      <w:tcPr>
        <w:tcBorders>
          <w:top w:val="nil"/>
          <w:left w:val="nil"/>
          <w:bottom w:val="nil"/>
          <w:right w:val="nil"/>
          <w:insideH w:val="nil"/>
          <w:insideV w:val="nil"/>
          <w:tl2br w:val="nil"/>
          <w:tr2bl w:val="nil"/>
        </w:tcBorders>
        <w:shd w:val="clear" w:color="auto" w:fill="5F497A"/>
      </w:tcPr>
    </w:tblStylePr>
  </w:style>
  <w:style w:type="character" w:styleId="afffffff9">
    <w:name w:val="Strong"/>
    <w:qFormat/>
    <w:rPr>
      <w:b/>
      <w:bCs/>
    </w:rPr>
  </w:style>
  <w:style w:type="character" w:styleId="afffffffa">
    <w:name w:val="endnote reference"/>
    <w:unhideWhenUsed/>
    <w:rPr>
      <w:vertAlign w:val="superscript"/>
    </w:rPr>
  </w:style>
  <w:style w:type="character" w:styleId="afffffffb">
    <w:name w:val="page number"/>
    <w:qFormat/>
  </w:style>
  <w:style w:type="character" w:styleId="afffffffc">
    <w:name w:val="FollowedHyperlink"/>
    <w:uiPriority w:val="99"/>
    <w:unhideWhenUsed/>
    <w:qFormat/>
    <w:rPr>
      <w:color w:val="800080"/>
      <w:u w:val="single"/>
    </w:rPr>
  </w:style>
  <w:style w:type="character" w:styleId="afffffffd">
    <w:name w:val="Emphasis"/>
    <w:uiPriority w:val="20"/>
    <w:qFormat/>
    <w:rPr>
      <w:i/>
      <w:iCs/>
    </w:rPr>
  </w:style>
  <w:style w:type="character" w:styleId="afffffffe">
    <w:name w:val="line number"/>
    <w:semiHidden/>
    <w:qFormat/>
  </w:style>
  <w:style w:type="character" w:styleId="HTML3">
    <w:name w:val="HTML Definition"/>
    <w:qFormat/>
    <w:rPr>
      <w:i/>
      <w:iCs/>
    </w:rPr>
  </w:style>
  <w:style w:type="character" w:styleId="HTML4">
    <w:name w:val="HTML Typewriter"/>
    <w:semiHidden/>
    <w:qFormat/>
    <w:rPr>
      <w:rFonts w:ascii="Courier New" w:hAnsi="Courier New" w:cs="Courier New"/>
      <w:sz w:val="20"/>
      <w:szCs w:val="20"/>
    </w:rPr>
  </w:style>
  <w:style w:type="character" w:styleId="HTML5">
    <w:name w:val="HTML Acronym"/>
    <w:semiHidden/>
    <w:qFormat/>
  </w:style>
  <w:style w:type="character" w:styleId="HTML6">
    <w:name w:val="HTML Variable"/>
    <w:qFormat/>
    <w:rPr>
      <w:i/>
      <w:iCs/>
    </w:rPr>
  </w:style>
  <w:style w:type="character" w:styleId="affffffff">
    <w:name w:val="Hyperlink"/>
    <w:uiPriority w:val="99"/>
    <w:qFormat/>
    <w:rPr>
      <w:color w:val="0000FF"/>
      <w:u w:val="single"/>
    </w:rPr>
  </w:style>
  <w:style w:type="character" w:styleId="HTML7">
    <w:name w:val="HTML Code"/>
    <w:qFormat/>
    <w:rPr>
      <w:rFonts w:ascii="Courier New" w:hAnsi="Courier New" w:cs="Courier New"/>
      <w:sz w:val="20"/>
      <w:szCs w:val="20"/>
    </w:rPr>
  </w:style>
  <w:style w:type="character" w:styleId="affffffff0">
    <w:name w:val="annotation reference"/>
    <w:uiPriority w:val="99"/>
    <w:qFormat/>
    <w:rPr>
      <w:sz w:val="21"/>
      <w:szCs w:val="21"/>
    </w:rPr>
  </w:style>
  <w:style w:type="character" w:styleId="HTML8">
    <w:name w:val="HTML Cite"/>
    <w:qFormat/>
    <w:rPr>
      <w:i/>
      <w:iCs/>
    </w:rPr>
  </w:style>
  <w:style w:type="character" w:styleId="affffffff1">
    <w:name w:val="footnote reference"/>
    <w:qFormat/>
    <w:rPr>
      <w:rFonts w:cs="Times New Roman"/>
      <w:vertAlign w:val="superscript"/>
    </w:rPr>
  </w:style>
  <w:style w:type="character" w:styleId="HTML9">
    <w:name w:val="HTML Keyboard"/>
    <w:qFormat/>
    <w:rPr>
      <w:rFonts w:ascii="Courier New" w:hAnsi="Courier New" w:cs="Courier New"/>
      <w:sz w:val="20"/>
      <w:szCs w:val="20"/>
    </w:rPr>
  </w:style>
  <w:style w:type="character" w:styleId="HTMLa">
    <w:name w:val="HTML Sample"/>
    <w:qFormat/>
    <w:rPr>
      <w:rFonts w:ascii="Courier New" w:hAnsi="Courier New" w:cs="Courier New"/>
    </w:rPr>
  </w:style>
  <w:style w:type="character" w:customStyle="1" w:styleId="2Char">
    <w:name w:val="正文2文字缩进 Char"/>
    <w:rPr>
      <w:rFonts w:ascii="Verdana" w:eastAsia="宋体" w:hAnsi="Verdana" w:hint="default"/>
      <w:kern w:val="2"/>
      <w:sz w:val="24"/>
      <w:szCs w:val="24"/>
      <w:lang w:val="en-US" w:eastAsia="zh-CN" w:bidi="ar-SA"/>
    </w:rPr>
  </w:style>
  <w:style w:type="character" w:customStyle="1" w:styleId="610">
    <w:name w:val="标题 6 字符1"/>
    <w:locked/>
    <w:rPr>
      <w:rFonts w:ascii="Arial" w:eastAsia="黑体" w:hAnsi="Arial"/>
      <w:b/>
      <w:bCs/>
      <w:kern w:val="2"/>
      <w:sz w:val="24"/>
      <w:szCs w:val="24"/>
      <w:lang w:val="zh-CN" w:eastAsia="zh-CN"/>
    </w:rPr>
  </w:style>
  <w:style w:type="character" w:customStyle="1" w:styleId="affffffff2">
    <w:name w:val="尾注文本 字符"/>
    <w:semiHidden/>
    <w:rPr>
      <w:kern w:val="2"/>
      <w:sz w:val="24"/>
      <w:szCs w:val="24"/>
    </w:rPr>
  </w:style>
  <w:style w:type="character" w:customStyle="1" w:styleId="Char">
    <w:name w:val="结束语 Char"/>
    <w:semiHidden/>
    <w:rPr>
      <w:kern w:val="2"/>
      <w:sz w:val="24"/>
      <w:szCs w:val="24"/>
    </w:rPr>
  </w:style>
  <w:style w:type="character" w:customStyle="1" w:styleId="91">
    <w:name w:val="标题 9 字符1"/>
    <w:locked/>
    <w:rPr>
      <w:rFonts w:ascii="Arial" w:eastAsia="黑体" w:hAnsi="Arial"/>
      <w:kern w:val="2"/>
      <w:sz w:val="21"/>
      <w:szCs w:val="21"/>
      <w:lang w:val="zh-CN" w:eastAsia="zh-CN"/>
    </w:rPr>
  </w:style>
  <w:style w:type="character" w:customStyle="1" w:styleId="Char2">
    <w:name w:val="批注框文本 Char2"/>
    <w:rPr>
      <w:kern w:val="2"/>
      <w:sz w:val="18"/>
      <w:szCs w:val="18"/>
    </w:rPr>
  </w:style>
  <w:style w:type="character" w:customStyle="1" w:styleId="Char1">
    <w:name w:val="尾注文本 Char1"/>
    <w:uiPriority w:val="99"/>
    <w:rPr>
      <w:kern w:val="2"/>
      <w:sz w:val="24"/>
      <w:szCs w:val="24"/>
    </w:rPr>
  </w:style>
  <w:style w:type="character" w:customStyle="1" w:styleId="Char10">
    <w:name w:val="文档结构图 Char1"/>
    <w:qFormat/>
    <w:rPr>
      <w:rFonts w:ascii="Microsoft YaHei UI" w:eastAsia="Microsoft YaHei UI"/>
      <w:kern w:val="2"/>
      <w:sz w:val="18"/>
      <w:szCs w:val="18"/>
    </w:rPr>
  </w:style>
  <w:style w:type="character" w:customStyle="1" w:styleId="font111">
    <w:name w:val="font111"/>
    <w:rPr>
      <w:rFonts w:ascii="仿宋_GB2312" w:eastAsia="仿宋_GB2312" w:cs="仿宋_GB2312" w:hint="default"/>
      <w:i w:val="0"/>
      <w:color w:val="000000"/>
      <w:sz w:val="18"/>
      <w:szCs w:val="18"/>
      <w:u w:val="none"/>
    </w:rPr>
  </w:style>
  <w:style w:type="character" w:customStyle="1" w:styleId="GB23121Char">
    <w:name w:val="样式 四号正文 + 仿宋_GB2312 小三1 Char"/>
    <w:link w:val="GB23121"/>
    <w:qFormat/>
    <w:rPr>
      <w:rFonts w:ascii="仿宋_GB2312" w:hAnsi="仿宋_GB2312"/>
      <w:kern w:val="2"/>
      <w:sz w:val="24"/>
      <w:szCs w:val="28"/>
    </w:rPr>
  </w:style>
  <w:style w:type="paragraph" w:customStyle="1" w:styleId="GB23121">
    <w:name w:val="样式 四号正文 + 仿宋_GB2312 小三1"/>
    <w:basedOn w:val="affffffff3"/>
    <w:link w:val="GB23121Char"/>
    <w:qFormat/>
    <w:pPr>
      <w:widowControl w:val="0"/>
      <w:jc w:val="both"/>
    </w:pPr>
    <w:rPr>
      <w:rFonts w:ascii="仿宋_GB2312" w:hAnsi="仿宋_GB2312"/>
      <w:kern w:val="2"/>
      <w:sz w:val="24"/>
    </w:rPr>
  </w:style>
  <w:style w:type="paragraph" w:customStyle="1" w:styleId="affffffff3">
    <w:name w:val="四号正文"/>
    <w:basedOn w:val="affffc"/>
    <w:link w:val="Char0"/>
    <w:uiPriority w:val="99"/>
    <w:qFormat/>
    <w:pPr>
      <w:widowControl/>
      <w:ind w:firstLine="560"/>
      <w:jc w:val="left"/>
    </w:pPr>
    <w:rPr>
      <w:kern w:val="0"/>
      <w:sz w:val="28"/>
      <w:szCs w:val="28"/>
    </w:rPr>
  </w:style>
  <w:style w:type="character" w:customStyle="1" w:styleId="Char0">
    <w:name w:val="四号正文 Char"/>
    <w:link w:val="affffffff3"/>
    <w:uiPriority w:val="99"/>
    <w:qFormat/>
    <w:rPr>
      <w:rFonts w:ascii="Times New Roman" w:hAnsi="Times New Roman"/>
      <w:sz w:val="28"/>
      <w:szCs w:val="28"/>
    </w:rPr>
  </w:style>
  <w:style w:type="character" w:customStyle="1" w:styleId="DOChar">
    <w:name w:val="DO Char"/>
    <w:aliases w:val="DO Char Char,HD2,H211,sect 1.211,H212,sect 1.212"/>
    <w:rPr>
      <w:rFonts w:ascii="Arial" w:eastAsia="黑体" w:hAnsi="Arial" w:cs="Arial" w:hint="default"/>
      <w:b/>
      <w:bCs w:val="0"/>
      <w:kern w:val="2"/>
      <w:sz w:val="32"/>
      <w:lang w:val="en-US" w:eastAsia="zh-CN" w:bidi="ar-SA"/>
    </w:rPr>
  </w:style>
  <w:style w:type="character" w:customStyle="1" w:styleId="Char3">
    <w:name w:val="工可正文 Char"/>
    <w:link w:val="affffffff4"/>
    <w:rPr>
      <w:rFonts w:ascii="Times New Roman" w:hAnsi="Times New Roman"/>
      <w:kern w:val="2"/>
      <w:sz w:val="28"/>
      <w:szCs w:val="24"/>
    </w:rPr>
  </w:style>
  <w:style w:type="paragraph" w:customStyle="1" w:styleId="affffffff4">
    <w:name w:val="工可正文"/>
    <w:basedOn w:val="affffc"/>
    <w:link w:val="Char3"/>
    <w:qFormat/>
    <w:pPr>
      <w:spacing w:line="240" w:lineRule="auto"/>
      <w:ind w:firstLine="560"/>
    </w:pPr>
    <w:rPr>
      <w:sz w:val="28"/>
    </w:rPr>
  </w:style>
  <w:style w:type="character" w:customStyle="1" w:styleId="BodyChar2">
    <w:name w:val="Body Char2"/>
    <w:link w:val="Body"/>
    <w:locked/>
    <w:rPr>
      <w:rFonts w:ascii="宋体" w:hAnsi="宋体"/>
      <w:sz w:val="18"/>
      <w:szCs w:val="18"/>
    </w:rPr>
  </w:style>
  <w:style w:type="paragraph" w:customStyle="1" w:styleId="Body">
    <w:name w:val="Body"/>
    <w:basedOn w:val="affffc"/>
    <w:link w:val="BodyChar2"/>
    <w:pPr>
      <w:widowControl/>
      <w:tabs>
        <w:tab w:val="left" w:pos="1247"/>
      </w:tabs>
      <w:spacing w:before="120"/>
      <w:ind w:firstLine="360"/>
      <w:jc w:val="center"/>
    </w:pPr>
    <w:rPr>
      <w:rFonts w:ascii="宋体" w:hAnsi="宋体"/>
      <w:kern w:val="0"/>
      <w:sz w:val="18"/>
      <w:szCs w:val="18"/>
    </w:rPr>
  </w:style>
  <w:style w:type="character" w:customStyle="1" w:styleId="Char4">
    <w:name w:val="正文选此 Char"/>
    <w:link w:val="affffffff5"/>
    <w:uiPriority w:val="1"/>
    <w:qFormat/>
    <w:locked/>
    <w:rPr>
      <w:rFonts w:ascii="Arial" w:hAnsi="Arial"/>
      <w:kern w:val="44"/>
      <w:sz w:val="21"/>
      <w:szCs w:val="44"/>
    </w:rPr>
  </w:style>
  <w:style w:type="paragraph" w:customStyle="1" w:styleId="affffffff5">
    <w:name w:val="正文选此"/>
    <w:basedOn w:val="affffc"/>
    <w:link w:val="Char4"/>
    <w:uiPriority w:val="1"/>
    <w:qFormat/>
    <w:pPr>
      <w:spacing w:before="120" w:line="288" w:lineRule="auto"/>
      <w:ind w:left="1247" w:firstLineChars="0" w:firstLine="0"/>
    </w:pPr>
    <w:rPr>
      <w:rFonts w:ascii="Arial" w:hAnsi="Arial"/>
      <w:kern w:val="44"/>
      <w:sz w:val="21"/>
      <w:szCs w:val="44"/>
    </w:rPr>
  </w:style>
  <w:style w:type="character" w:customStyle="1" w:styleId="affffffff6">
    <w:name w:val="明显引用 字符"/>
    <w:uiPriority w:val="30"/>
    <w:rPr>
      <w:i/>
      <w:iCs/>
      <w:color w:val="4F81BD"/>
      <w:kern w:val="2"/>
      <w:sz w:val="24"/>
      <w:szCs w:val="24"/>
    </w:rPr>
  </w:style>
  <w:style w:type="character" w:customStyle="1" w:styleId="CharChar4">
    <w:name w:val="Char Char4"/>
    <w:rPr>
      <w:sz w:val="18"/>
    </w:rPr>
  </w:style>
  <w:style w:type="character" w:customStyle="1" w:styleId="Char5">
    <w:name w:val="标书正文 Char"/>
    <w:link w:val="affffffff7"/>
    <w:rPr>
      <w:sz w:val="24"/>
    </w:rPr>
  </w:style>
  <w:style w:type="paragraph" w:customStyle="1" w:styleId="affffffff7">
    <w:name w:val="标书正文"/>
    <w:basedOn w:val="affffc"/>
    <w:link w:val="Char5"/>
    <w:pPr>
      <w:spacing w:line="300" w:lineRule="auto"/>
      <w:ind w:firstLine="480"/>
    </w:pPr>
    <w:rPr>
      <w:rFonts w:ascii="Calibri" w:hAnsi="Calibri"/>
      <w:kern w:val="0"/>
      <w:szCs w:val="20"/>
    </w:rPr>
  </w:style>
  <w:style w:type="character" w:customStyle="1" w:styleId="mark5">
    <w:name w:val="mark5"/>
  </w:style>
  <w:style w:type="character" w:customStyle="1" w:styleId="fontstyle01">
    <w:name w:val="fontstyle01"/>
    <w:rPr>
      <w:rFonts w:ascii="黑体" w:eastAsia="黑体" w:hAnsi="黑体" w:hint="eastAsia"/>
      <w:b w:val="0"/>
      <w:bCs w:val="0"/>
      <w:i w:val="0"/>
      <w:iCs w:val="0"/>
      <w:color w:val="000000"/>
      <w:sz w:val="24"/>
      <w:szCs w:val="24"/>
    </w:rPr>
  </w:style>
  <w:style w:type="character" w:customStyle="1" w:styleId="Char6">
    <w:name w:val="日期 Char"/>
    <w:uiPriority w:val="99"/>
    <w:qFormat/>
  </w:style>
  <w:style w:type="character" w:customStyle="1" w:styleId="1ff1">
    <w:name w:val="页码1"/>
  </w:style>
  <w:style w:type="character" w:customStyle="1" w:styleId="font151">
    <w:name w:val="font151"/>
    <w:rPr>
      <w:rFonts w:ascii="等线" w:eastAsia="等线" w:hAnsi="等线" w:hint="eastAsia"/>
      <w:b/>
      <w:bCs/>
      <w:i w:val="0"/>
      <w:iCs w:val="0"/>
      <w:strike w:val="0"/>
      <w:dstrike w:val="0"/>
      <w:color w:val="000000"/>
      <w:sz w:val="22"/>
      <w:szCs w:val="22"/>
      <w:u w:val="none"/>
    </w:rPr>
  </w:style>
  <w:style w:type="character" w:customStyle="1" w:styleId="cogentChar">
    <w:name w:val="cogent  正文 Char"/>
    <w:link w:val="cogent"/>
    <w:qFormat/>
    <w:rPr>
      <w:rFonts w:ascii="Times New Roman" w:hAnsi="Times New Roman"/>
      <w:kern w:val="2"/>
      <w:sz w:val="21"/>
      <w:szCs w:val="24"/>
    </w:rPr>
  </w:style>
  <w:style w:type="paragraph" w:customStyle="1" w:styleId="cogent">
    <w:name w:val="cogent  正文"/>
    <w:basedOn w:val="affffc"/>
    <w:link w:val="cogentChar"/>
    <w:qFormat/>
    <w:pPr>
      <w:spacing w:before="156" w:afterLines="50"/>
      <w:ind w:firstLine="420"/>
      <w:jc w:val="left"/>
    </w:pPr>
    <w:rPr>
      <w:sz w:val="21"/>
    </w:rPr>
  </w:style>
  <w:style w:type="character" w:customStyle="1" w:styleId="0Char">
    <w:name w:val="样式 正文文本缩进 + 左  0 字符 Char"/>
    <w:link w:val="0"/>
    <w:qFormat/>
    <w:rPr>
      <w:rFonts w:ascii="Times New Roman" w:hAnsi="Times New Roman"/>
      <w:sz w:val="24"/>
    </w:rPr>
  </w:style>
  <w:style w:type="paragraph" w:customStyle="1" w:styleId="0">
    <w:name w:val="样式 正文文本缩进 + 左  0 字符"/>
    <w:basedOn w:val="affffc"/>
    <w:link w:val="0Char"/>
    <w:qFormat/>
    <w:pPr>
      <w:ind w:firstLineChars="250" w:firstLine="250"/>
    </w:pPr>
    <w:rPr>
      <w:kern w:val="0"/>
      <w:szCs w:val="20"/>
    </w:rPr>
  </w:style>
  <w:style w:type="character" w:customStyle="1" w:styleId="Char11">
    <w:name w:val="页眉 Char1"/>
    <w:aliases w:val="[Header] Char1,header odd Char1,Header bold Char1,he Char1,first Char1,heading one Char1,h Char1,页眉2 Char1,页眉1 Char1,hdr Char1,Ò³Ã¼ Char1,ho Char1,rh Char1,RH Char1"/>
    <w:uiPriority w:val="99"/>
    <w:semiHidden/>
    <w:qFormat/>
    <w:rPr>
      <w:rFonts w:ascii="Times New Roman" w:eastAsia="宋体" w:hAnsi="Times New Roman" w:cs="Times New Roman"/>
      <w:sz w:val="18"/>
      <w:szCs w:val="18"/>
    </w:rPr>
  </w:style>
  <w:style w:type="character" w:customStyle="1" w:styleId="Char30">
    <w:name w:val="纯文本 Char3"/>
    <w:aliases w:val="普通文字1 Char2,小 Char2,纯文本 Char Char Char Char2,正 文 1 Char2,普通文字 Char2,0921 Char2,一般文字 字元 Char2,一般文字 字元 字元 字元 字元 Char2,一般文字 字元 字元 字元 字元 字元 字元 字元 字元 Char2,一般文字 字元 字元 字元 字元 字元 字元 字元 Char2,一般文字 字元 字元 字元 Char2,一般文字 字元 字元 字元 字元 字元 字元 Char2,Texte Char2"/>
    <w:qFormat/>
    <w:rPr>
      <w:rFonts w:ascii="宋体" w:hAnsi="Courier New" w:cs="Courier New"/>
      <w:kern w:val="2"/>
      <w:sz w:val="24"/>
      <w:szCs w:val="21"/>
    </w:rPr>
  </w:style>
  <w:style w:type="character" w:customStyle="1" w:styleId="font141">
    <w:name w:val="font141"/>
    <w:rPr>
      <w:rFonts w:ascii="仿宋_GB2312" w:eastAsia="仿宋_GB2312" w:cs="仿宋_GB2312" w:hint="default"/>
      <w:i w:val="0"/>
      <w:color w:val="FF0000"/>
      <w:sz w:val="18"/>
      <w:szCs w:val="18"/>
      <w:u w:val="none"/>
    </w:rPr>
  </w:style>
  <w:style w:type="character" w:customStyle="1" w:styleId="150">
    <w:name w:val="15"/>
  </w:style>
  <w:style w:type="character" w:customStyle="1" w:styleId="huihao">
    <w:name w:val="huihao"/>
    <w:semiHidden/>
    <w:rPr>
      <w:rFonts w:ascii="Arial" w:eastAsia="宋体" w:hAnsi="Arial" w:cs="Arial" w:hint="default"/>
      <w:color w:val="auto"/>
      <w:sz w:val="18"/>
      <w:szCs w:val="20"/>
      <w:lang w:val="en-US" w:eastAsia="en-US" w:bidi="ar-SA"/>
    </w:rPr>
  </w:style>
  <w:style w:type="character" w:styleId="affffffff8">
    <w:name w:val="Placeholder Text"/>
    <w:uiPriority w:val="99"/>
    <w:semiHidden/>
    <w:rPr>
      <w:color w:val="808080"/>
    </w:rPr>
  </w:style>
  <w:style w:type="character" w:customStyle="1" w:styleId="Char20">
    <w:name w:val="副标题 Char2"/>
    <w:locked/>
    <w:rPr>
      <w:rFonts w:ascii="Arial" w:hAnsi="Arial" w:cs="Arial"/>
      <w:b/>
      <w:bCs/>
      <w:kern w:val="28"/>
      <w:sz w:val="32"/>
      <w:szCs w:val="32"/>
    </w:rPr>
  </w:style>
  <w:style w:type="character" w:customStyle="1" w:styleId="Char7">
    <w:name w:val="批注主题 Char"/>
    <w:uiPriority w:val="99"/>
    <w:qFormat/>
    <w:rPr>
      <w:rFonts w:ascii="Times New Roman" w:hAnsi="Times New Roman"/>
      <w:b/>
      <w:bCs/>
      <w:kern w:val="2"/>
      <w:sz w:val="24"/>
      <w:szCs w:val="24"/>
    </w:rPr>
  </w:style>
  <w:style w:type="character" w:customStyle="1" w:styleId="Char8">
    <w:name w:val="文字 Char"/>
    <w:link w:val="affffffff9"/>
    <w:rPr>
      <w:rFonts w:ascii="宋体"/>
      <w:kern w:val="2"/>
      <w:sz w:val="28"/>
    </w:rPr>
  </w:style>
  <w:style w:type="paragraph" w:customStyle="1" w:styleId="affffffff9">
    <w:name w:val="文字"/>
    <w:basedOn w:val="affffc"/>
    <w:link w:val="Char8"/>
    <w:pPr>
      <w:tabs>
        <w:tab w:val="left" w:pos="8520"/>
      </w:tabs>
      <w:spacing w:line="312" w:lineRule="auto"/>
      <w:ind w:left="240" w:rightChars="-16" w:right="-210" w:firstLine="556"/>
      <w:jc w:val="left"/>
    </w:pPr>
    <w:rPr>
      <w:rFonts w:ascii="宋体" w:hAnsi="Calibri"/>
      <w:sz w:val="28"/>
      <w:szCs w:val="20"/>
    </w:rPr>
  </w:style>
  <w:style w:type="character" w:customStyle="1" w:styleId="Char12">
    <w:name w:val="明显引用 Char1"/>
    <w:uiPriority w:val="30"/>
    <w:rPr>
      <w:b/>
      <w:bCs/>
      <w:i/>
      <w:iCs/>
      <w:color w:val="4F81BD"/>
      <w:kern w:val="2"/>
      <w:sz w:val="24"/>
      <w:szCs w:val="24"/>
    </w:rPr>
  </w:style>
  <w:style w:type="character" w:customStyle="1" w:styleId="Char21">
    <w:name w:val="页脚 Char2"/>
    <w:uiPriority w:val="99"/>
    <w:semiHidden/>
    <w:qFormat/>
    <w:rPr>
      <w:rFonts w:ascii="Times New Roman" w:eastAsia="宋体" w:hAnsi="Times New Roman" w:cs="Times New Roman"/>
      <w:sz w:val="18"/>
      <w:szCs w:val="18"/>
    </w:rPr>
  </w:style>
  <w:style w:type="character" w:customStyle="1" w:styleId="24Char">
    <w:name w:val="样式24 Char"/>
    <w:link w:val="240"/>
  </w:style>
  <w:style w:type="paragraph" w:customStyle="1" w:styleId="240">
    <w:name w:val="样式24"/>
    <w:basedOn w:val="9"/>
    <w:link w:val="24Char"/>
    <w:qFormat/>
    <w:pPr>
      <w:numPr>
        <w:ilvl w:val="0"/>
        <w:numId w:val="0"/>
      </w:numPr>
      <w:spacing w:before="0" w:after="0" w:line="360" w:lineRule="auto"/>
      <w:ind w:firstLine="480"/>
    </w:pPr>
  </w:style>
  <w:style w:type="character" w:customStyle="1" w:styleId="ggtitle1">
    <w:name w:val="ggtitle1"/>
    <w:qFormat/>
    <w:rPr>
      <w:rFonts w:ascii="ˎ̥" w:eastAsia="宋体" w:hAnsi="ˎ̥" w:hint="default"/>
      <w:color w:val="FF0000"/>
      <w:spacing w:val="40"/>
      <w:kern w:val="2"/>
      <w:sz w:val="24"/>
      <w:szCs w:val="24"/>
      <w:u w:val="none"/>
      <w:lang w:val="en-US" w:eastAsia="zh-CN" w:bidi="ar-SA"/>
    </w:rPr>
  </w:style>
  <w:style w:type="character" w:customStyle="1" w:styleId="Char13">
    <w:name w:val="批注框文本 Char1"/>
    <w:semiHidden/>
    <w:qFormat/>
    <w:rPr>
      <w:rFonts w:ascii="Times New Roman" w:eastAsia="宋体" w:hAnsi="Times New Roman" w:cs="Times New Roman"/>
      <w:sz w:val="18"/>
      <w:szCs w:val="18"/>
    </w:rPr>
  </w:style>
  <w:style w:type="character" w:customStyle="1" w:styleId="font2">
    <w:name w:val="font2"/>
    <w:rPr>
      <w:rFonts w:ascii="Arial" w:eastAsia="仿宋_GB2312" w:hAnsi="Arial" w:cs="Arial" w:hint="default"/>
      <w:color w:val="333333"/>
      <w:sz w:val="18"/>
      <w:szCs w:val="18"/>
      <w:lang w:val="en-US" w:eastAsia="en-US" w:bidi="ar-SA"/>
    </w:rPr>
  </w:style>
  <w:style w:type="character" w:customStyle="1" w:styleId="Char31">
    <w:name w:val="页脚 Char3"/>
    <w:aliases w:val="[Footer] Char2,footer odd Char2,Footer-Even Char2,FtrF Char2,Footer1 Char2,fo Char2,odd Char2,footer Final Char2"/>
    <w:qFormat/>
    <w:rPr>
      <w:rFonts w:ascii="宋体" w:hAnsi="宋体"/>
      <w:kern w:val="2"/>
      <w:sz w:val="21"/>
      <w:szCs w:val="18"/>
      <w:lang w:val="zh-CN" w:eastAsia="zh-CN"/>
    </w:rPr>
  </w:style>
  <w:style w:type="character" w:customStyle="1" w:styleId="Char9">
    <w:name w:val="正文格式 Char"/>
    <w:link w:val="affffffffa"/>
    <w:locked/>
    <w:rPr>
      <w:rFonts w:ascii="宋体" w:hAnsi="宋体"/>
      <w:sz w:val="24"/>
      <w:szCs w:val="18"/>
    </w:rPr>
  </w:style>
  <w:style w:type="paragraph" w:customStyle="1" w:styleId="affffffffa">
    <w:name w:val="正文格式"/>
    <w:basedOn w:val="affffc"/>
    <w:link w:val="Char9"/>
    <w:pPr>
      <w:widowControl/>
      <w:adjustRightInd w:val="0"/>
      <w:snapToGrid w:val="0"/>
      <w:spacing w:line="440" w:lineRule="exact"/>
      <w:ind w:firstLine="480"/>
    </w:pPr>
    <w:rPr>
      <w:rFonts w:ascii="宋体" w:hAnsi="宋体"/>
      <w:kern w:val="0"/>
      <w:szCs w:val="18"/>
    </w:rPr>
  </w:style>
  <w:style w:type="character" w:customStyle="1" w:styleId="Chara">
    <w:name w:val="数据库表样式 Char"/>
    <w:link w:val="affffffffb"/>
    <w:rPr>
      <w:rFonts w:ascii="Times New Roman" w:eastAsia="微软雅黑" w:hAnsi="Times New Roman"/>
      <w:kern w:val="2"/>
      <w:sz w:val="16"/>
      <w:szCs w:val="24"/>
    </w:rPr>
  </w:style>
  <w:style w:type="paragraph" w:customStyle="1" w:styleId="affffffffb">
    <w:name w:val="数据库表样式"/>
    <w:basedOn w:val="affffc"/>
    <w:link w:val="Chara"/>
    <w:qFormat/>
    <w:pPr>
      <w:spacing w:line="240" w:lineRule="atLeast"/>
      <w:ind w:firstLineChars="0" w:firstLine="0"/>
      <w:jc w:val="center"/>
    </w:pPr>
    <w:rPr>
      <w:rFonts w:eastAsia="微软雅黑"/>
      <w:sz w:val="16"/>
    </w:rPr>
  </w:style>
  <w:style w:type="character" w:customStyle="1" w:styleId="javascript">
    <w:name w:val="javascript"/>
    <w:qFormat/>
    <w:rPr>
      <w:rFonts w:eastAsia="宋体"/>
      <w:kern w:val="2"/>
      <w:sz w:val="21"/>
      <w:lang w:val="en-US" w:eastAsia="zh-CN" w:bidi="ar-SA"/>
    </w:rPr>
  </w:style>
  <w:style w:type="character" w:customStyle="1" w:styleId="font31">
    <w:name w:val="font31"/>
    <w:rPr>
      <w:rFonts w:ascii="宋体" w:eastAsia="宋体" w:hAnsi="宋体" w:cs="宋体" w:hint="eastAsia"/>
      <w:i w:val="0"/>
      <w:color w:val="000000"/>
      <w:sz w:val="18"/>
      <w:szCs w:val="18"/>
      <w:u w:val="none"/>
    </w:rPr>
  </w:style>
  <w:style w:type="character" w:styleId="affffffffc">
    <w:name w:val="Subtle Emphasis"/>
    <w:uiPriority w:val="19"/>
    <w:qFormat/>
    <w:rPr>
      <w:i/>
      <w:iCs w:val="0"/>
      <w:color w:val="5A5A5A"/>
    </w:rPr>
  </w:style>
  <w:style w:type="character" w:customStyle="1" w:styleId="Charb">
    <w:name w:val="加黑小标题 Char"/>
    <w:link w:val="afff8"/>
    <w:uiPriority w:val="99"/>
    <w:locked/>
    <w:rPr>
      <w:rFonts w:ascii="Calibri" w:hAnsi="Calibri"/>
      <w:b/>
      <w:kern w:val="2"/>
      <w:sz w:val="21"/>
      <w:szCs w:val="22"/>
    </w:rPr>
  </w:style>
  <w:style w:type="paragraph" w:customStyle="1" w:styleId="afff8">
    <w:name w:val="加黑小标题"/>
    <w:basedOn w:val="affffffffd"/>
    <w:link w:val="Charb"/>
    <w:uiPriority w:val="99"/>
    <w:qFormat/>
    <w:pPr>
      <w:numPr>
        <w:numId w:val="11"/>
      </w:numPr>
      <w:tabs>
        <w:tab w:val="left" w:pos="360"/>
      </w:tabs>
      <w:ind w:left="0" w:firstLineChars="0" w:firstLine="0"/>
    </w:pPr>
    <w:rPr>
      <w:rFonts w:ascii="Calibri" w:hAnsi="Calibri"/>
      <w:b/>
      <w:kern w:val="2"/>
      <w:szCs w:val="22"/>
    </w:rPr>
  </w:style>
  <w:style w:type="paragraph" w:styleId="affffffffd">
    <w:name w:val="List Paragraph"/>
    <w:basedOn w:val="affffc"/>
    <w:link w:val="affffffffe"/>
    <w:uiPriority w:val="34"/>
    <w:qFormat/>
    <w:pPr>
      <w:widowControl/>
      <w:spacing w:line="240" w:lineRule="auto"/>
    </w:pPr>
    <w:rPr>
      <w:rFonts w:ascii="Arial" w:hAnsi="Arial"/>
      <w:kern w:val="0"/>
      <w:sz w:val="21"/>
      <w:szCs w:val="20"/>
    </w:rPr>
  </w:style>
  <w:style w:type="character" w:customStyle="1" w:styleId="affffffffe">
    <w:name w:val="列表段落 字符"/>
    <w:link w:val="affffffffd"/>
    <w:uiPriority w:val="34"/>
    <w:qFormat/>
    <w:rPr>
      <w:rFonts w:ascii="Arial" w:hAnsi="Arial"/>
      <w:sz w:val="21"/>
    </w:rPr>
  </w:style>
  <w:style w:type="character" w:customStyle="1" w:styleId="txt">
    <w:name w:val="txt"/>
    <w:qFormat/>
  </w:style>
  <w:style w:type="character" w:customStyle="1" w:styleId="font101">
    <w:name w:val="font101"/>
    <w:rPr>
      <w:rFonts w:ascii="font-weight : 400" w:eastAsia="font-weight : 400" w:hAnsi="font-weight : 400" w:cs="font-weight : 400"/>
      <w:i w:val="0"/>
      <w:color w:val="000000"/>
      <w:sz w:val="18"/>
      <w:szCs w:val="18"/>
      <w:u w:val="none"/>
    </w:rPr>
  </w:style>
  <w:style w:type="character" w:customStyle="1" w:styleId="p141">
    <w:name w:val="p141"/>
    <w:rPr>
      <w:sz w:val="21"/>
      <w:szCs w:val="21"/>
    </w:rPr>
  </w:style>
  <w:style w:type="character" w:customStyle="1" w:styleId="Charc">
    <w:name w:val="正文首行缩进 Char"/>
    <w:qFormat/>
    <w:rPr>
      <w:kern w:val="2"/>
      <w:sz w:val="24"/>
      <w:szCs w:val="22"/>
    </w:rPr>
  </w:style>
  <w:style w:type="character" w:customStyle="1" w:styleId="Chard">
    <w:name w:val="标准段 Char"/>
    <w:link w:val="afffffffff"/>
    <w:uiPriority w:val="99"/>
    <w:locked/>
    <w:rPr>
      <w:rFonts w:ascii="宋体" w:hAnsi="宋体" w:cs="宋体"/>
      <w:kern w:val="21"/>
      <w:sz w:val="21"/>
    </w:rPr>
  </w:style>
  <w:style w:type="paragraph" w:customStyle="1" w:styleId="afffffffff">
    <w:name w:val="标准段"/>
    <w:basedOn w:val="affffc"/>
    <w:link w:val="Chard"/>
    <w:uiPriority w:val="99"/>
    <w:qFormat/>
    <w:pPr>
      <w:spacing w:line="300" w:lineRule="auto"/>
      <w:ind w:firstLine="420"/>
    </w:pPr>
    <w:rPr>
      <w:rFonts w:ascii="宋体" w:hAnsi="宋体"/>
      <w:kern w:val="21"/>
      <w:sz w:val="21"/>
      <w:szCs w:val="20"/>
    </w:rPr>
  </w:style>
  <w:style w:type="character" w:customStyle="1" w:styleId="popfont1">
    <w:name w:val="popfont1"/>
    <w:rPr>
      <w:rFonts w:ascii="仿宋_GB2312" w:eastAsia="仿宋_GB2312" w:hint="eastAsia"/>
      <w:color w:val="000000"/>
      <w:sz w:val="20"/>
      <w:szCs w:val="20"/>
      <w:lang w:val="en-US" w:eastAsia="en-US" w:bidi="ar-SA"/>
    </w:rPr>
  </w:style>
  <w:style w:type="character" w:customStyle="1" w:styleId="2Char0">
    <w:name w:val="正文首行缩进2字符 Char"/>
    <w:link w:val="2fb"/>
    <w:qFormat/>
    <w:rPr>
      <w:rFonts w:cs="宋体"/>
      <w:kern w:val="2"/>
      <w:sz w:val="24"/>
    </w:rPr>
  </w:style>
  <w:style w:type="paragraph" w:customStyle="1" w:styleId="2fb">
    <w:name w:val="正文首行缩进2字符"/>
    <w:basedOn w:val="affffc"/>
    <w:link w:val="2Char0"/>
    <w:qFormat/>
    <w:pPr>
      <w:spacing w:beforeLines="50" w:afterLines="50"/>
      <w:ind w:firstLine="480"/>
    </w:pPr>
    <w:rPr>
      <w:rFonts w:ascii="Calibri" w:hAnsi="Calibri"/>
      <w:szCs w:val="20"/>
    </w:rPr>
  </w:style>
  <w:style w:type="character" w:customStyle="1" w:styleId="2Char1">
    <w:name w:val="正文文本 2 Char"/>
    <w:qFormat/>
    <w:rPr>
      <w:kern w:val="2"/>
      <w:sz w:val="24"/>
      <w:szCs w:val="24"/>
    </w:rPr>
  </w:style>
  <w:style w:type="character" w:customStyle="1" w:styleId="Chare">
    <w:name w:val="￥正文 Char"/>
    <w:link w:val="afffffffff0"/>
    <w:locked/>
    <w:rPr>
      <w:rFonts w:cs="Calibri"/>
      <w:sz w:val="24"/>
    </w:rPr>
  </w:style>
  <w:style w:type="paragraph" w:customStyle="1" w:styleId="afffffffff0">
    <w:name w:val="￥正文"/>
    <w:basedOn w:val="affffc"/>
    <w:link w:val="Chare"/>
    <w:qFormat/>
    <w:rPr>
      <w:rFonts w:ascii="Calibri" w:hAnsi="Calibri"/>
      <w:kern w:val="0"/>
      <w:szCs w:val="20"/>
    </w:rPr>
  </w:style>
  <w:style w:type="character" w:customStyle="1" w:styleId="Style1Char">
    <w:name w:val="Style1 Char"/>
    <w:link w:val="Style1"/>
    <w:locked/>
    <w:rPr>
      <w:rFonts w:ascii="Arial" w:hAnsi="Arial" w:cs="Arial"/>
      <w:kern w:val="2"/>
      <w:sz w:val="24"/>
      <w:szCs w:val="24"/>
    </w:rPr>
  </w:style>
  <w:style w:type="paragraph" w:customStyle="1" w:styleId="Style1">
    <w:name w:val="Style1"/>
    <w:basedOn w:val="affffc"/>
    <w:link w:val="Style1Char"/>
    <w:pPr>
      <w:spacing w:line="240" w:lineRule="auto"/>
      <w:ind w:firstLineChars="0" w:firstLine="0"/>
    </w:pPr>
    <w:rPr>
      <w:rFonts w:ascii="Arial" w:hAnsi="Arial"/>
    </w:rPr>
  </w:style>
  <w:style w:type="character" w:customStyle="1" w:styleId="Charf">
    <w:name w:val="第十一章表序 Char"/>
    <w:link w:val="afff5"/>
    <w:rPr>
      <w:rFonts w:ascii="Arial" w:hAnsi="Arial"/>
      <w:kern w:val="2"/>
      <w:sz w:val="21"/>
    </w:rPr>
  </w:style>
  <w:style w:type="paragraph" w:customStyle="1" w:styleId="afff5">
    <w:name w:val="第十一章表序"/>
    <w:basedOn w:val="affffc"/>
    <w:link w:val="Charf"/>
    <w:qFormat/>
    <w:pPr>
      <w:numPr>
        <w:numId w:val="12"/>
      </w:numPr>
      <w:spacing w:before="120" w:after="120" w:line="240" w:lineRule="auto"/>
      <w:ind w:firstLineChars="0" w:firstLine="0"/>
      <w:jc w:val="center"/>
    </w:pPr>
    <w:rPr>
      <w:rFonts w:ascii="Arial" w:hAnsi="Arial"/>
      <w:sz w:val="21"/>
      <w:szCs w:val="20"/>
    </w:rPr>
  </w:style>
  <w:style w:type="character" w:customStyle="1" w:styleId="2CharChar">
    <w:name w:val="2节标题 Char Char"/>
    <w:rPr>
      <w:rFonts w:ascii="楷体_GB2312" w:eastAsia="楷体_GB2312" w:hAnsi="宋体" w:hint="eastAsia"/>
      <w:color w:val="000000"/>
      <w:kern w:val="2"/>
      <w:sz w:val="28"/>
      <w:szCs w:val="28"/>
      <w:lang w:val="en-US" w:eastAsia="zh-CN" w:bidi="ar-SA"/>
    </w:rPr>
  </w:style>
  <w:style w:type="character" w:customStyle="1" w:styleId="-Char">
    <w:name w:val="正文-博士论文 Char"/>
    <w:link w:val="-0"/>
    <w:qFormat/>
    <w:rPr>
      <w:rFonts w:ascii="Times New Roman" w:hAnsi="Times New Roman"/>
      <w:kern w:val="2"/>
      <w:sz w:val="24"/>
      <w:szCs w:val="24"/>
    </w:rPr>
  </w:style>
  <w:style w:type="paragraph" w:customStyle="1" w:styleId="-0">
    <w:name w:val="正文-博士论文"/>
    <w:basedOn w:val="affffc"/>
    <w:link w:val="-Char"/>
    <w:qFormat/>
    <w:pPr>
      <w:spacing w:before="120" w:after="120" w:line="400" w:lineRule="atLeast"/>
      <w:ind w:firstLine="480"/>
    </w:p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rPr>
      <w:rFonts w:ascii="宋体" w:eastAsia="宋体" w:hAnsi="宋体" w:hint="eastAsia"/>
      <w:b/>
      <w:bCs/>
      <w:kern w:val="2"/>
      <w:sz w:val="32"/>
      <w:szCs w:val="32"/>
      <w:lang w:val="en-US" w:eastAsia="zh-CN" w:bidi="ar-SA"/>
    </w:rPr>
  </w:style>
  <w:style w:type="character" w:customStyle="1" w:styleId="3Char">
    <w:name w:val="3节标题 Char"/>
    <w:link w:val="3f3"/>
    <w:locked/>
    <w:rPr>
      <w:rFonts w:ascii="楷体_GB2312" w:eastAsia="楷体_GB2312" w:hAnsi="楷体_GB2312"/>
      <w:b/>
      <w:bCs/>
      <w:color w:val="000000"/>
      <w:kern w:val="44"/>
      <w:sz w:val="32"/>
      <w:szCs w:val="32"/>
      <w:lang w:eastAsia="en-US" w:bidi="en-US"/>
    </w:rPr>
  </w:style>
  <w:style w:type="paragraph" w:customStyle="1" w:styleId="3f3">
    <w:name w:val="3节标题"/>
    <w:basedOn w:val="2GB2312"/>
    <w:link w:val="3Char"/>
    <w:pPr>
      <w:outlineLvl w:val="2"/>
    </w:pPr>
  </w:style>
  <w:style w:type="paragraph" w:customStyle="1" w:styleId="2GB2312">
    <w:name w:val="样式 2节标题 + 楷体_GB2312 小三 加粗 自动设置"/>
    <w:basedOn w:val="2fc"/>
    <w:link w:val="2GB2312CharChar"/>
    <w:pPr>
      <w:spacing w:before="50" w:after="50" w:line="240" w:lineRule="auto"/>
      <w:outlineLvl w:val="1"/>
    </w:pPr>
    <w:rPr>
      <w:rFonts w:hAnsi="楷体_GB2312"/>
      <w:b/>
      <w:bCs/>
      <w:kern w:val="44"/>
      <w:sz w:val="32"/>
      <w:szCs w:val="32"/>
    </w:rPr>
  </w:style>
  <w:style w:type="paragraph" w:customStyle="1" w:styleId="2fc">
    <w:name w:val="2节标题"/>
    <w:basedOn w:val="affffc"/>
    <w:uiPriority w:val="99"/>
    <w:pPr>
      <w:widowControl/>
      <w:ind w:firstLineChars="0" w:firstLine="0"/>
      <w:jc w:val="left"/>
    </w:pPr>
    <w:rPr>
      <w:rFonts w:ascii="楷体_GB2312" w:eastAsia="楷体_GB2312" w:hAnsi="宋体"/>
      <w:color w:val="000000"/>
      <w:kern w:val="0"/>
      <w:sz w:val="28"/>
      <w:szCs w:val="28"/>
      <w:lang w:eastAsia="en-US" w:bidi="en-US"/>
    </w:rPr>
  </w:style>
  <w:style w:type="character" w:customStyle="1" w:styleId="2GB2312CharChar">
    <w:name w:val="样式 2节标题 + 楷体_GB2312 小三 加粗 自动设置 Char Char"/>
    <w:link w:val="2GB2312"/>
    <w:locked/>
    <w:rPr>
      <w:rFonts w:ascii="楷体_GB2312" w:eastAsia="楷体_GB2312" w:hAnsi="楷体_GB2312"/>
      <w:b/>
      <w:bCs/>
      <w:color w:val="000000"/>
      <w:kern w:val="44"/>
      <w:sz w:val="32"/>
      <w:szCs w:val="32"/>
      <w:lang w:eastAsia="en-US" w:bidi="en-US"/>
    </w:rPr>
  </w:style>
  <w:style w:type="character" w:customStyle="1" w:styleId="unnamed21">
    <w:name w:val="unnamed21"/>
    <w:rPr>
      <w:strike w:val="0"/>
      <w:dstrike w:val="0"/>
      <w:color w:val="CC6633"/>
      <w:u w:val="none"/>
    </w:rPr>
  </w:style>
  <w:style w:type="character" w:customStyle="1" w:styleId="CharChar">
    <w:name w:val="正文样式 Char Char"/>
    <w:rPr>
      <w:rFonts w:ascii="Times New Roman" w:hAnsi="Times New Roman"/>
      <w:kern w:val="2"/>
      <w:sz w:val="24"/>
      <w:szCs w:val="24"/>
    </w:rPr>
  </w:style>
  <w:style w:type="character" w:customStyle="1" w:styleId="Charf0">
    <w:name w:val="注释标题 Char"/>
    <w:qFormat/>
    <w:rPr>
      <w:kern w:val="2"/>
      <w:sz w:val="24"/>
      <w:szCs w:val="24"/>
    </w:rPr>
  </w:style>
  <w:style w:type="character" w:customStyle="1" w:styleId="Charf1">
    <w:name w:val="正文样式 Char"/>
    <w:aliases w:val="正文非缩进 Char Char Char Char Char Char Char,正文缩进1 Char,正文（首行缩进两字） Char Char Char Char Char Char,ändra Char,ändrad Char,正文普通文字 Char,正文缩进 Char Char Char Char1,正文对齐 Char,小四 Char,正文缩进 Char1 Char Char Char,正文缩进陈木华 Char"/>
    <w:link w:val="afffffffff1"/>
    <w:uiPriority w:val="7"/>
    <w:qFormat/>
    <w:rPr>
      <w:rFonts w:ascii="Times New Roman" w:hAnsi="Times New Roman"/>
      <w:kern w:val="2"/>
      <w:sz w:val="24"/>
      <w:szCs w:val="24"/>
    </w:rPr>
  </w:style>
  <w:style w:type="paragraph" w:customStyle="1" w:styleId="afffffffff1">
    <w:name w:val="正文样式"/>
    <w:basedOn w:val="affffc"/>
    <w:link w:val="Charf1"/>
    <w:uiPriority w:val="7"/>
    <w:qFormat/>
    <w:pPr>
      <w:ind w:firstLine="480"/>
    </w:pPr>
  </w:style>
  <w:style w:type="character" w:customStyle="1" w:styleId="BodyTextChar1Char">
    <w:name w:val="Body Text Char1 Char"/>
    <w:aliases w:val="Body Text Char Char1 Char,Body Text Char1 Char Char Char,Body Text Char Char1 Char Char Char,Body Text Char1 Char Char Char1 Char Char,Body Text Char Char1 Char Char Char1 Char Char,Body Text Char1 Char1 Char Char Char,正文文字 Char"/>
    <w:link w:val="afffffffff2"/>
    <w:uiPriority w:val="99"/>
    <w:locked/>
    <w:rPr>
      <w:sz w:val="21"/>
      <w:szCs w:val="21"/>
    </w:rPr>
  </w:style>
  <w:style w:type="paragraph" w:customStyle="1" w:styleId="afffffffff2">
    <w:name w:val="正文文字"/>
    <w:basedOn w:val="affffc"/>
    <w:link w:val="BodyTextChar1Char"/>
    <w:uiPriority w:val="99"/>
    <w:pPr>
      <w:tabs>
        <w:tab w:val="clear" w:pos="840"/>
      </w:tabs>
      <w:adjustRightInd w:val="0"/>
      <w:spacing w:before="60" w:after="60"/>
      <w:ind w:firstLine="420"/>
    </w:pPr>
    <w:rPr>
      <w:kern w:val="0"/>
      <w:sz w:val="21"/>
      <w:szCs w:val="21"/>
    </w:rPr>
  </w:style>
  <w:style w:type="character" w:customStyle="1" w:styleId="Charf2">
    <w:name w:val="文档正文 Char"/>
    <w:link w:val="afffffffff3"/>
    <w:uiPriority w:val="99"/>
    <w:qFormat/>
    <w:rPr>
      <w:rFonts w:ascii="仿宋_GB2312" w:hAnsi="宋体"/>
      <w:b/>
      <w:color w:val="000000"/>
      <w:spacing w:val="4"/>
      <w:sz w:val="24"/>
      <w:szCs w:val="28"/>
    </w:rPr>
  </w:style>
  <w:style w:type="paragraph" w:customStyle="1" w:styleId="afffffffff3">
    <w:name w:val="文档正文"/>
    <w:basedOn w:val="affffc"/>
    <w:link w:val="Charf2"/>
    <w:uiPriority w:val="99"/>
    <w:qFormat/>
    <w:pPr>
      <w:widowControl/>
      <w:adjustRightInd w:val="0"/>
      <w:spacing w:line="440" w:lineRule="atLeast"/>
      <w:ind w:firstLineChars="0" w:firstLine="0"/>
    </w:pPr>
    <w:rPr>
      <w:rFonts w:ascii="仿宋_GB2312" w:hAnsi="宋体"/>
      <w:b/>
      <w:color w:val="000000"/>
      <w:spacing w:val="4"/>
      <w:kern w:val="0"/>
      <w:szCs w:val="28"/>
    </w:rPr>
  </w:style>
  <w:style w:type="character" w:customStyle="1" w:styleId="text2">
    <w:name w:val="text2"/>
  </w:style>
  <w:style w:type="character" w:customStyle="1" w:styleId="Charf3">
    <w:name w:val="表格内文字 Char"/>
    <w:link w:val="afffffffff4"/>
    <w:locked/>
    <w:rPr>
      <w:rFonts w:ascii="Arial" w:hAnsi="Arial" w:cs="Arial"/>
      <w:kern w:val="2"/>
      <w:sz w:val="18"/>
      <w:szCs w:val="18"/>
    </w:rPr>
  </w:style>
  <w:style w:type="paragraph" w:customStyle="1" w:styleId="afffffffff4">
    <w:name w:val="表格内文字"/>
    <w:basedOn w:val="affffc"/>
    <w:link w:val="Charf3"/>
    <w:pPr>
      <w:keepLines/>
      <w:widowControl/>
      <w:spacing w:before="40" w:after="40" w:line="240" w:lineRule="auto"/>
      <w:ind w:firstLineChars="0" w:firstLine="0"/>
    </w:pPr>
    <w:rPr>
      <w:rFonts w:ascii="Arial" w:hAnsi="Arial"/>
      <w:sz w:val="18"/>
      <w:szCs w:val="18"/>
    </w:rPr>
  </w:style>
  <w:style w:type="character" w:customStyle="1" w:styleId="afffffffff5">
    <w:name w:val="列出段落 字符"/>
    <w:aliases w:val="无缩进 字符,List Paragraph1 字符,ZJGIS列表项 字符,List Paragraph 字符,表格文本 字符,列出段落3 字符,表格的标题 字符,List 字符,正文.制度 字符,lp1 字符,符号列表 字符,编号1) 字符,段落样式 字符,List1 字符,Bullet List 字符,FooterText 字符,numbered 字符,Paragraphe de liste1 字符,·ûºÅÁÐ±í 字符,¡¤?o?¨¢D¡À¨ª 字符,? 字符,列出段落 字符1"/>
    <w:uiPriority w:val="34"/>
    <w:qFormat/>
    <w:rPr>
      <w:kern w:val="2"/>
      <w:sz w:val="24"/>
      <w:szCs w:val="24"/>
    </w:rPr>
  </w:style>
  <w:style w:type="character" w:customStyle="1" w:styleId="QBCharChar">
    <w:name w:val="QB正文 Char Char"/>
    <w:link w:val="QB"/>
    <w:locked/>
    <w:rPr>
      <w:rFonts w:ascii="宋体" w:hAnsi="宋体"/>
    </w:rPr>
  </w:style>
  <w:style w:type="paragraph" w:customStyle="1" w:styleId="QB">
    <w:name w:val="QB正文"/>
    <w:basedOn w:val="affffc"/>
    <w:link w:val="QBCharChar"/>
    <w:qFormat/>
    <w:pPr>
      <w:widowControl/>
      <w:autoSpaceDE w:val="0"/>
      <w:autoSpaceDN w:val="0"/>
      <w:ind w:firstLine="420"/>
    </w:pPr>
    <w:rPr>
      <w:rFonts w:ascii="宋体" w:hAnsi="宋体"/>
      <w:kern w:val="0"/>
      <w:sz w:val="20"/>
      <w:szCs w:val="20"/>
    </w:rPr>
  </w:style>
  <w:style w:type="character" w:customStyle="1" w:styleId="2-Char">
    <w:name w:val="正文：首行缩进2字符-加粗 Char"/>
    <w:link w:val="2-"/>
    <w:locked/>
    <w:rPr>
      <w:rFonts w:cs="宋体"/>
      <w:b/>
      <w:kern w:val="2"/>
      <w:sz w:val="21"/>
      <w:szCs w:val="22"/>
    </w:rPr>
  </w:style>
  <w:style w:type="paragraph" w:customStyle="1" w:styleId="2-">
    <w:name w:val="正文：首行缩进2字符-加粗"/>
    <w:basedOn w:val="affffc"/>
    <w:link w:val="2-Char"/>
    <w:pPr>
      <w:spacing w:line="360" w:lineRule="atLeast"/>
      <w:ind w:firstLine="420"/>
      <w:jc w:val="left"/>
    </w:pPr>
    <w:rPr>
      <w:rFonts w:ascii="Calibri" w:hAnsi="Calibri"/>
      <w:b/>
      <w:sz w:val="21"/>
      <w:szCs w:val="22"/>
    </w:rPr>
  </w:style>
  <w:style w:type="character" w:customStyle="1" w:styleId="afffffffff6">
    <w:name w:val="正文文本缩进 字符"/>
    <w:qFormat/>
    <w:rPr>
      <w:rFonts w:eastAsia="宋体"/>
      <w:kern w:val="2"/>
      <w:sz w:val="24"/>
      <w:szCs w:val="24"/>
      <w:lang w:val="en-US" w:eastAsia="zh-CN" w:bidi="ar-SA"/>
    </w:rPr>
  </w:style>
  <w:style w:type="character" w:customStyle="1" w:styleId="btn-lnk-alignl">
    <w:name w:val="btn-lnk-alignl"/>
  </w:style>
  <w:style w:type="character" w:customStyle="1" w:styleId="3CharChar">
    <w:name w:val="我的标题3 Char Char"/>
    <w:rPr>
      <w:rFonts w:ascii="仿宋" w:eastAsia="仿宋" w:hAnsi="Arial Unicode MS"/>
      <w:b/>
      <w:bCs/>
      <w:kern w:val="2"/>
      <w:sz w:val="32"/>
      <w:szCs w:val="32"/>
    </w:rPr>
  </w:style>
  <w:style w:type="character" w:customStyle="1" w:styleId="tabletextCharChar">
    <w:name w:val="table text Char Char"/>
    <w:link w:val="tabletext"/>
    <w:locked/>
    <w:rPr>
      <w:rFonts w:ascii="Tahoma" w:hAnsi="Tahoma" w:cs="Tahoma"/>
      <w:b/>
      <w:iCs/>
      <w:color w:val="0000FF"/>
      <w:sz w:val="18"/>
      <w:szCs w:val="18"/>
    </w:rPr>
  </w:style>
  <w:style w:type="paragraph" w:customStyle="1" w:styleId="tabletext">
    <w:name w:val="table text"/>
    <w:basedOn w:val="affffc"/>
    <w:link w:val="tabletextCharChar"/>
    <w:pPr>
      <w:keepLines/>
      <w:widowControl/>
      <w:spacing w:before="40" w:after="40" w:line="240" w:lineRule="auto"/>
      <w:ind w:firstLineChars="0" w:firstLine="0"/>
      <w:jc w:val="left"/>
    </w:pPr>
    <w:rPr>
      <w:rFonts w:ascii="Tahoma" w:hAnsi="Tahoma"/>
      <w:b/>
      <w:iCs/>
      <w:color w:val="0000FF"/>
      <w:kern w:val="0"/>
      <w:sz w:val="18"/>
      <w:szCs w:val="18"/>
    </w:rPr>
  </w:style>
  <w:style w:type="character" w:customStyle="1" w:styleId="Char14">
    <w:name w:val="题注 Char1"/>
    <w:aliases w:val="Char1 Char,图片题注 Char,题注 Char Char1,题注-QBPT Char,题注 Char Char Char Char1 Char1,题注 Char Char Char Char Char Char,题注 Char Char Char Char Char Char Char Char Char Char,题注1 Char Char,题注 Char Char Char1 Char Char,题注 Char Char Char,加粗 Char,信息主题 Char"/>
    <w:rPr>
      <w:rFonts w:ascii="Arial" w:eastAsia="黑体" w:hAnsi="Arial" w:cs="Arial"/>
      <w:sz w:val="20"/>
      <w:szCs w:val="20"/>
    </w:rPr>
  </w:style>
  <w:style w:type="character" w:customStyle="1" w:styleId="Charf4">
    <w:name w:val="三级条标题 Char"/>
    <w:rPr>
      <w:rFonts w:ascii="黑体" w:eastAsia="黑体" w:hAnsi="Verdana" w:hint="eastAsia"/>
      <w:sz w:val="21"/>
      <w:lang w:val="en-US" w:eastAsia="zh-CN" w:bidi="ar-SA"/>
    </w:rPr>
  </w:style>
  <w:style w:type="character" w:customStyle="1" w:styleId="3f4">
    <w:name w:val="标题3"/>
    <w:rPr>
      <w:rFonts w:eastAsia="宋体"/>
      <w:kern w:val="2"/>
      <w:sz w:val="21"/>
      <w:lang w:val="en-US" w:eastAsia="zh-CN" w:bidi="ar-SA"/>
    </w:rPr>
  </w:style>
  <w:style w:type="character" w:customStyle="1" w:styleId="biaoti-61">
    <w:name w:val="biaoti-61"/>
    <w:rPr>
      <w:b/>
      <w:color w:val="000066"/>
      <w:sz w:val="30"/>
      <w:szCs w:val="30"/>
    </w:rPr>
  </w:style>
  <w:style w:type="character" w:customStyle="1" w:styleId="085Char">
    <w:name w:val="样式 首行缩进:  0.85 厘米 Char"/>
    <w:link w:val="085"/>
    <w:rPr>
      <w:rFonts w:cs="宋体"/>
      <w:sz w:val="21"/>
      <w:szCs w:val="21"/>
      <w:lang w:val="en-AU"/>
    </w:rPr>
  </w:style>
  <w:style w:type="paragraph" w:customStyle="1" w:styleId="085">
    <w:name w:val="样式 首行缩进:  0.85 厘米"/>
    <w:basedOn w:val="affffc"/>
    <w:link w:val="085Char"/>
    <w:pPr>
      <w:widowControl/>
      <w:ind w:firstLineChars="0" w:firstLine="454"/>
      <w:jc w:val="left"/>
    </w:pPr>
    <w:rPr>
      <w:rFonts w:ascii="Calibri" w:hAnsi="Calibri"/>
      <w:kern w:val="0"/>
      <w:sz w:val="21"/>
      <w:szCs w:val="21"/>
      <w:lang w:val="en-AU"/>
    </w:rPr>
  </w:style>
  <w:style w:type="character" w:customStyle="1" w:styleId="Charf5">
    <w:name w:val="表格内容小五 Char"/>
    <w:link w:val="afffffffff7"/>
    <w:rPr>
      <w:rFonts w:ascii="Times New Roman" w:hAnsi="Times New Roman" w:cs="Arial Unicode MS"/>
      <w:sz w:val="18"/>
      <w:szCs w:val="18"/>
    </w:rPr>
  </w:style>
  <w:style w:type="paragraph" w:customStyle="1" w:styleId="afffffffff7">
    <w:name w:val="表格内容小五"/>
    <w:basedOn w:val="affffc"/>
    <w:link w:val="Charf5"/>
    <w:pPr>
      <w:spacing w:line="240" w:lineRule="auto"/>
      <w:ind w:firstLineChars="0" w:firstLine="0"/>
      <w:jc w:val="center"/>
    </w:pPr>
    <w:rPr>
      <w:kern w:val="0"/>
      <w:sz w:val="18"/>
      <w:szCs w:val="18"/>
    </w:rPr>
  </w:style>
  <w:style w:type="character" w:customStyle="1" w:styleId="1ff2">
    <w:name w:val="@他1"/>
    <w:uiPriority w:val="99"/>
    <w:unhideWhenUsed/>
    <w:rPr>
      <w:color w:val="2B579A"/>
      <w:shd w:val="clear" w:color="auto" w:fill="E6E6E6"/>
    </w:rPr>
  </w:style>
  <w:style w:type="character" w:customStyle="1" w:styleId="afffffffff8">
    <w:name w:val="样式 宋体"/>
    <w:rPr>
      <w:rFonts w:ascii="宋体" w:eastAsia="黑体" w:hAnsi="宋体" w:hint="eastAsia"/>
      <w:kern w:val="0"/>
      <w:sz w:val="21"/>
      <w:lang w:val="en-US" w:eastAsia="en-US" w:bidi="ar-SA"/>
    </w:rPr>
  </w:style>
  <w:style w:type="character" w:customStyle="1" w:styleId="afffffffff9">
    <w:name w:val="无间隔 字符"/>
    <w:link w:val="afffffffffa"/>
    <w:uiPriority w:val="9"/>
    <w:locked/>
    <w:rPr>
      <w:kern w:val="2"/>
      <w:sz w:val="21"/>
      <w:szCs w:val="22"/>
      <w:lang w:bidi="ar-SA"/>
    </w:rPr>
  </w:style>
  <w:style w:type="paragraph" w:styleId="afffffffffa">
    <w:name w:val="No Spacing"/>
    <w:link w:val="afffffffff9"/>
    <w:uiPriority w:val="9"/>
    <w:qFormat/>
    <w:pPr>
      <w:widowControl w:val="0"/>
      <w:jc w:val="both"/>
    </w:pPr>
    <w:rPr>
      <w:kern w:val="2"/>
      <w:sz w:val="21"/>
      <w:szCs w:val="22"/>
    </w:rPr>
  </w:style>
  <w:style w:type="character" w:customStyle="1" w:styleId="2fd">
    <w:name w:val="纯文本 字符2"/>
    <w:uiPriority w:val="99"/>
    <w:semiHidden/>
    <w:rPr>
      <w:rFonts w:ascii="宋体" w:hAnsi="Courier New" w:cs="Courier New"/>
      <w:sz w:val="24"/>
      <w:szCs w:val="24"/>
    </w:rPr>
  </w:style>
  <w:style w:type="character" w:customStyle="1" w:styleId="CharChar14">
    <w:name w:val="Char Char14"/>
    <w:qFormat/>
    <w:rPr>
      <w:rFonts w:ascii="Arial" w:eastAsia="黑体" w:hAnsi="Arial"/>
    </w:rPr>
  </w:style>
  <w:style w:type="character" w:customStyle="1" w:styleId="1Char">
    <w:name w:val="[列表1] Char"/>
    <w:rPr>
      <w:rFonts w:ascii="宋体" w:eastAsia="宋体" w:hAnsi="ˎ̥" w:hint="eastAsia"/>
      <w:bCs/>
      <w:kern w:val="2"/>
      <w:sz w:val="24"/>
      <w:szCs w:val="28"/>
      <w:lang w:val="en-US" w:eastAsia="zh-CN" w:bidi="ar-SA"/>
    </w:rPr>
  </w:style>
  <w:style w:type="character" w:customStyle="1" w:styleId="Char22">
    <w:name w:val="正文（标记） Char2"/>
    <w:link w:val="affc"/>
    <w:uiPriority w:val="99"/>
    <w:locked/>
    <w:rPr>
      <w:sz w:val="24"/>
      <w:szCs w:val="24"/>
    </w:rPr>
  </w:style>
  <w:style w:type="paragraph" w:customStyle="1" w:styleId="affc">
    <w:name w:val="正文（标记）"/>
    <w:basedOn w:val="affffc"/>
    <w:link w:val="Char22"/>
    <w:uiPriority w:val="99"/>
    <w:pPr>
      <w:widowControl/>
      <w:numPr>
        <w:numId w:val="13"/>
      </w:numPr>
      <w:tabs>
        <w:tab w:val="left" w:pos="840"/>
      </w:tabs>
      <w:spacing w:beforeLines="50" w:line="240" w:lineRule="auto"/>
      <w:ind w:firstLineChars="0" w:firstLine="0"/>
      <w:jc w:val="left"/>
    </w:pPr>
    <w:rPr>
      <w:kern w:val="0"/>
    </w:rPr>
  </w:style>
  <w:style w:type="character" w:customStyle="1" w:styleId="810">
    <w:name w:val="标题 8 字符1"/>
    <w:locked/>
    <w:rPr>
      <w:rFonts w:ascii="Arial" w:eastAsia="黑体" w:hAnsi="Arial"/>
      <w:kern w:val="2"/>
      <w:sz w:val="24"/>
      <w:szCs w:val="24"/>
      <w:lang w:val="zh-CN" w:eastAsia="zh-CN"/>
    </w:rPr>
  </w:style>
  <w:style w:type="character" w:customStyle="1" w:styleId="Char23">
    <w:name w:val="引用 Char2"/>
    <w:uiPriority w:val="29"/>
    <w:locked/>
    <w:rPr>
      <w:rFonts w:ascii="Calibri" w:hAnsi="Calibri" w:cs="Calibri"/>
      <w:i/>
      <w:sz w:val="24"/>
      <w:szCs w:val="24"/>
      <w:lang w:eastAsia="en-US" w:bidi="en-US"/>
    </w:rPr>
  </w:style>
  <w:style w:type="character" w:customStyle="1" w:styleId="Char1Char">
    <w:name w:val="[正文行首缩进] Char1 Char"/>
    <w:rPr>
      <w:rFonts w:ascii="宋体" w:eastAsia="宋体" w:hAnsi="宋体" w:hint="eastAsia"/>
      <w:sz w:val="24"/>
      <w:szCs w:val="24"/>
      <w:lang w:val="en-US" w:eastAsia="zh-CN" w:bidi="ar-SA"/>
    </w:rPr>
  </w:style>
  <w:style w:type="character" w:customStyle="1" w:styleId="2Char2">
    <w:name w:val="正文：首行缩进2字符 Char"/>
    <w:link w:val="2fe"/>
    <w:locked/>
    <w:rPr>
      <w:rFonts w:ascii="Arial" w:hAnsi="Arial" w:cs="宋体"/>
      <w:kern w:val="2"/>
      <w:sz w:val="24"/>
      <w:szCs w:val="24"/>
      <w:lang w:val="zh-CN"/>
    </w:rPr>
  </w:style>
  <w:style w:type="paragraph" w:customStyle="1" w:styleId="2fe">
    <w:name w:val="正文：首行缩进2字符"/>
    <w:basedOn w:val="affffc"/>
    <w:link w:val="2Char2"/>
    <w:pPr>
      <w:ind w:firstLineChars="0" w:firstLine="0"/>
    </w:pPr>
    <w:rPr>
      <w:rFonts w:ascii="Arial" w:hAnsi="Arial"/>
      <w:lang w:val="zh-CN"/>
    </w:rPr>
  </w:style>
  <w:style w:type="character" w:customStyle="1" w:styleId="Char24">
    <w:name w:val="批注主题 Char2"/>
    <w:rPr>
      <w:b/>
      <w:bCs/>
      <w:kern w:val="2"/>
      <w:sz w:val="21"/>
      <w:szCs w:val="24"/>
    </w:rPr>
  </w:style>
  <w:style w:type="character" w:customStyle="1" w:styleId="Charf6">
    <w:name w:val="表格文字 Char"/>
    <w:link w:val="afffffffffb"/>
    <w:rPr>
      <w:rFonts w:ascii="Times New Roman" w:hAnsi="Times New Roman"/>
      <w:bCs/>
      <w:spacing w:val="10"/>
      <w:sz w:val="24"/>
    </w:rPr>
  </w:style>
  <w:style w:type="paragraph" w:customStyle="1" w:styleId="afffffffffb">
    <w:name w:val="表格文字"/>
    <w:basedOn w:val="affffc"/>
    <w:link w:val="Charf6"/>
    <w:qFormat/>
    <w:pPr>
      <w:spacing w:before="25" w:after="25" w:line="240" w:lineRule="auto"/>
      <w:ind w:firstLineChars="0" w:firstLine="0"/>
      <w:jc w:val="left"/>
    </w:pPr>
    <w:rPr>
      <w:bCs/>
      <w:spacing w:val="10"/>
      <w:kern w:val="0"/>
      <w:szCs w:val="20"/>
    </w:rPr>
  </w:style>
  <w:style w:type="character" w:customStyle="1" w:styleId="Charf7">
    <w:name w:val="表格文字样式无缩进 Char"/>
    <w:link w:val="afffffffffc"/>
    <w:rPr>
      <w:rFonts w:ascii="Times New Roman" w:hAnsi="Times New Roman"/>
      <w:kern w:val="2"/>
      <w:sz w:val="24"/>
      <w:szCs w:val="21"/>
    </w:rPr>
  </w:style>
  <w:style w:type="paragraph" w:customStyle="1" w:styleId="afffffffffc">
    <w:name w:val="表格文字样式无缩进"/>
    <w:basedOn w:val="affffc"/>
    <w:link w:val="Charf7"/>
    <w:qFormat/>
    <w:pPr>
      <w:spacing w:line="240" w:lineRule="auto"/>
      <w:ind w:firstLineChars="0" w:firstLine="0"/>
    </w:pPr>
    <w:rPr>
      <w:szCs w:val="21"/>
    </w:rPr>
  </w:style>
  <w:style w:type="character" w:customStyle="1" w:styleId="fontstyle11">
    <w:name w:val="fontstyle11"/>
    <w:rPr>
      <w:rFonts w:ascii="Times New Roman" w:hAnsi="Times New Roman" w:cs="Times New Roman" w:hint="default"/>
      <w:b w:val="0"/>
      <w:bCs w:val="0"/>
      <w:i w:val="0"/>
      <w:iCs w:val="0"/>
      <w:color w:val="000000"/>
      <w:sz w:val="24"/>
      <w:szCs w:val="24"/>
    </w:rPr>
  </w:style>
  <w:style w:type="character" w:customStyle="1" w:styleId="Charf8">
    <w:name w:val="信息标题 Char"/>
    <w:semiHidden/>
    <w:rPr>
      <w:rFonts w:ascii="Cambria" w:eastAsia="宋体" w:hAnsi="Cambria" w:cs="Times New Roman"/>
      <w:kern w:val="2"/>
      <w:sz w:val="24"/>
      <w:szCs w:val="24"/>
      <w:shd w:val="pct20" w:color="auto" w:fill="auto"/>
    </w:rPr>
  </w:style>
  <w:style w:type="character" w:customStyle="1" w:styleId="Charf9">
    <w:name w:val="数字标题 Char"/>
    <w:link w:val="afffffffffd"/>
    <w:qFormat/>
    <w:rPr>
      <w:rFonts w:ascii="ˎ̥" w:hAnsi="ˎ̥"/>
      <w:kern w:val="2"/>
      <w:sz w:val="24"/>
      <w:szCs w:val="24"/>
    </w:rPr>
  </w:style>
  <w:style w:type="paragraph" w:customStyle="1" w:styleId="afffffffffd">
    <w:name w:val="数字标题"/>
    <w:basedOn w:val="affffc"/>
    <w:next w:val="affffc"/>
    <w:link w:val="Charf9"/>
    <w:qFormat/>
    <w:pPr>
      <w:ind w:firstLineChars="0" w:firstLine="0"/>
    </w:pPr>
    <w:rPr>
      <w:rFonts w:ascii="ˎ̥" w:hAnsi="ˎ̥"/>
    </w:rPr>
  </w:style>
  <w:style w:type="character" w:customStyle="1" w:styleId="Char25">
    <w:name w:val="纯文本 Char2"/>
    <w:aliases w:val="普通文字1 Char3,小 Char3,纯文本 Char Char Char Char3,正 文 1 Char3,普通文字 Char3,0921 Char3,一般文字 字元 Char3,一般文字 字元 字元 字元 字元 Char3,一般文字 字元 字元 字元 字元 字元 字元 字元 字元 Char3,一般文字 字元 字元 字元 字元 字元 字元 字元 Char3,一般文字 字元 字元 字元 Char3,一般文字 字元 字元 字元 字元 字元 字元 Char3,Texte Char3"/>
    <w:uiPriority w:val="99"/>
    <w:qFormat/>
    <w:rPr>
      <w:rFonts w:ascii="宋体" w:hAnsi="Courier New" w:cs="Courier New"/>
      <w:kern w:val="2"/>
      <w:sz w:val="24"/>
      <w:szCs w:val="21"/>
    </w:rPr>
  </w:style>
  <w:style w:type="character" w:customStyle="1" w:styleId="3f5">
    <w:name w:val="正文文本 3 字符"/>
    <w:semiHidden/>
    <w:rPr>
      <w:kern w:val="2"/>
      <w:sz w:val="16"/>
      <w:szCs w:val="16"/>
    </w:rPr>
  </w:style>
  <w:style w:type="character" w:customStyle="1" w:styleId="Charfa">
    <w:name w:val="无间隔 Char"/>
    <w:uiPriority w:val="1"/>
    <w:locked/>
    <w:rPr>
      <w:rFonts w:ascii="Calibri" w:hAnsi="Calibri" w:cs="Calibri"/>
      <w:sz w:val="24"/>
      <w:szCs w:val="32"/>
      <w:lang w:eastAsia="en-US" w:bidi="en-US"/>
    </w:rPr>
  </w:style>
  <w:style w:type="character" w:customStyle="1" w:styleId="3zw">
    <w:name w:val="3zw"/>
    <w:rPr>
      <w:rFonts w:ascii="Verdana" w:eastAsia="仿宋_GB2312" w:hAnsi="Verdana" w:hint="default"/>
      <w:sz w:val="24"/>
      <w:lang w:val="en-US" w:eastAsia="en-US" w:bidi="ar-SA"/>
    </w:rPr>
  </w:style>
  <w:style w:type="character" w:customStyle="1" w:styleId="Charfb">
    <w:name w:val="签名 Char"/>
    <w:semiHidden/>
    <w:qFormat/>
    <w:rPr>
      <w:kern w:val="2"/>
      <w:sz w:val="24"/>
      <w:szCs w:val="24"/>
    </w:rPr>
  </w:style>
  <w:style w:type="character" w:customStyle="1" w:styleId="CharChar51">
    <w:name w:val="Char Char51"/>
    <w:qFormat/>
    <w:rPr>
      <w:rFonts w:eastAsia="宋体"/>
      <w:kern w:val="2"/>
      <w:sz w:val="18"/>
      <w:szCs w:val="18"/>
      <w:lang w:val="en-US" w:eastAsia="zh-CN" w:bidi="ar-SA"/>
    </w:rPr>
  </w:style>
  <w:style w:type="character" w:customStyle="1" w:styleId="MTDisplayEquationChar">
    <w:name w:val="MTDisplayEquation Char"/>
    <w:link w:val="MTDisplayEquation"/>
    <w:qFormat/>
    <w:rPr>
      <w:kern w:val="2"/>
      <w:sz w:val="24"/>
      <w:szCs w:val="24"/>
    </w:rPr>
  </w:style>
  <w:style w:type="paragraph" w:customStyle="1" w:styleId="MTDisplayEquation">
    <w:name w:val="MTDisplayEquation"/>
    <w:basedOn w:val="affffc"/>
    <w:next w:val="affffc"/>
    <w:link w:val="MTDisplayEquationChar"/>
    <w:qFormat/>
    <w:pPr>
      <w:tabs>
        <w:tab w:val="center" w:pos="4160"/>
        <w:tab w:val="right" w:pos="8300"/>
      </w:tabs>
      <w:ind w:firstLineChars="0" w:firstLine="480"/>
    </w:pPr>
    <w:rPr>
      <w:rFonts w:ascii="Calibri" w:hAnsi="Calibri"/>
    </w:rPr>
  </w:style>
  <w:style w:type="character" w:customStyle="1" w:styleId="CharChar0">
    <w:name w:val="Ò³Ã¼ Char Char"/>
    <w:qFormat/>
    <w:rPr>
      <w:kern w:val="2"/>
      <w:sz w:val="18"/>
      <w:szCs w:val="18"/>
    </w:rPr>
  </w:style>
  <w:style w:type="character" w:customStyle="1" w:styleId="list-reddotChar">
    <w:name w:val="list-red dot Char"/>
    <w:link w:val="list-reddot"/>
    <w:rPr>
      <w:rFonts w:eastAsia="新宋体"/>
      <w:kern w:val="2"/>
      <w:sz w:val="24"/>
      <w:szCs w:val="21"/>
    </w:rPr>
  </w:style>
  <w:style w:type="paragraph" w:customStyle="1" w:styleId="list-reddot">
    <w:name w:val="list-red dot"/>
    <w:basedOn w:val="affffc"/>
    <w:link w:val="list-reddotChar"/>
    <w:pPr>
      <w:overflowPunct w:val="0"/>
      <w:autoSpaceDE w:val="0"/>
      <w:autoSpaceDN w:val="0"/>
      <w:adjustRightInd w:val="0"/>
      <w:spacing w:line="336" w:lineRule="auto"/>
      <w:ind w:left="420" w:hanging="420"/>
      <w:jc w:val="left"/>
    </w:pPr>
    <w:rPr>
      <w:rFonts w:ascii="Calibri" w:eastAsia="新宋体" w:hAnsi="Calibri"/>
      <w:szCs w:val="21"/>
    </w:rPr>
  </w:style>
  <w:style w:type="character" w:customStyle="1" w:styleId="Body1Char">
    <w:name w:val="Body1! Char"/>
    <w:link w:val="Body1"/>
    <w:locked/>
    <w:rPr>
      <w:rFonts w:ascii="Arial" w:hAnsi="Arial" w:cs="Arial"/>
      <w:sz w:val="21"/>
      <w:szCs w:val="21"/>
    </w:rPr>
  </w:style>
  <w:style w:type="paragraph" w:customStyle="1" w:styleId="Body1">
    <w:name w:val="Body1!"/>
    <w:basedOn w:val="affffc"/>
    <w:link w:val="Body1Char"/>
    <w:pPr>
      <w:widowControl/>
      <w:tabs>
        <w:tab w:val="left" w:pos="0"/>
      </w:tabs>
      <w:spacing w:before="120" w:line="288" w:lineRule="auto"/>
      <w:ind w:firstLineChars="0" w:firstLine="425"/>
      <w:jc w:val="left"/>
    </w:pPr>
    <w:rPr>
      <w:rFonts w:ascii="Arial" w:hAnsi="Arial"/>
      <w:kern w:val="0"/>
      <w:sz w:val="21"/>
      <w:szCs w:val="21"/>
    </w:rPr>
  </w:style>
  <w:style w:type="character" w:customStyle="1" w:styleId="18Char">
    <w:name w:val="样式18 Char"/>
    <w:link w:val="180"/>
    <w:qFormat/>
    <w:rPr>
      <w:rFonts w:ascii="Times New Roman" w:hAnsi="Times New Roman"/>
      <w:sz w:val="24"/>
    </w:rPr>
  </w:style>
  <w:style w:type="paragraph" w:customStyle="1" w:styleId="180">
    <w:name w:val="样式18"/>
    <w:basedOn w:val="affffc"/>
    <w:link w:val="18Char"/>
    <w:qFormat/>
    <w:pPr>
      <w:adjustRightInd w:val="0"/>
      <w:spacing w:before="120" w:after="120" w:line="300" w:lineRule="auto"/>
      <w:ind w:leftChars="-1" w:left="-1" w:firstLineChars="236" w:firstLine="566"/>
      <w:textAlignment w:val="baseline"/>
    </w:pPr>
    <w:rPr>
      <w:kern w:val="0"/>
      <w:szCs w:val="20"/>
    </w:rPr>
  </w:style>
  <w:style w:type="character" w:customStyle="1" w:styleId="2ff">
    <w:name w:val="正文首行缩进 2 字符"/>
    <w:semiHidden/>
  </w:style>
  <w:style w:type="character" w:customStyle="1" w:styleId="Charfc">
    <w:name w:val="批注文字 Char"/>
    <w:qFormat/>
    <w:rPr>
      <w:rFonts w:ascii="Times New Roman" w:hAnsi="Times New Roman"/>
      <w:kern w:val="2"/>
      <w:sz w:val="21"/>
      <w:szCs w:val="24"/>
    </w:rPr>
  </w:style>
  <w:style w:type="character" w:customStyle="1" w:styleId="1ff3">
    <w:name w:val="文档结构图 字符1"/>
    <w:semiHidden/>
    <w:locked/>
    <w:rPr>
      <w:rFonts w:eastAsia="宋体"/>
      <w:kern w:val="2"/>
      <w:sz w:val="21"/>
      <w:szCs w:val="24"/>
      <w:lang w:val="en-US" w:eastAsia="zh-CN" w:bidi="ar-SA"/>
    </w:rPr>
  </w:style>
  <w:style w:type="character" w:customStyle="1" w:styleId="afffffffffe">
    <w:name w:val="称呼 字符"/>
    <w:semiHidden/>
    <w:rPr>
      <w:kern w:val="2"/>
      <w:sz w:val="24"/>
      <w:szCs w:val="24"/>
    </w:rPr>
  </w:style>
  <w:style w:type="character" w:customStyle="1" w:styleId="Char26">
    <w:name w:val="脚注文本 Char2"/>
    <w:semiHidden/>
    <w:locked/>
    <w:rPr>
      <w:rFonts w:ascii="楷体_GB2312" w:eastAsia="楷体_GB2312"/>
      <w:color w:val="000000"/>
      <w:sz w:val="18"/>
      <w:szCs w:val="18"/>
      <w:lang w:eastAsia="en-US" w:bidi="en-US"/>
    </w:rPr>
  </w:style>
  <w:style w:type="character" w:customStyle="1" w:styleId="CharChar1">
    <w:name w:val="斜体样式 Char Char"/>
    <w:rPr>
      <w:rFonts w:eastAsia="宋体"/>
      <w:i/>
      <w:color w:val="0000FF"/>
      <w:kern w:val="2"/>
      <w:sz w:val="21"/>
      <w:szCs w:val="24"/>
      <w:lang w:val="en-US" w:eastAsia="zh-CN" w:bidi="ar-SA"/>
    </w:rPr>
  </w:style>
  <w:style w:type="character" w:customStyle="1" w:styleId="212">
    <w:name w:val="标题 2 字符1"/>
    <w:rPr>
      <w:rFonts w:ascii="Arial" w:eastAsia="黑体" w:hAnsi="Arial"/>
      <w:b/>
      <w:bCs/>
      <w:kern w:val="2"/>
      <w:sz w:val="32"/>
      <w:szCs w:val="32"/>
      <w:lang w:val="zh-CN" w:eastAsia="zh-CN"/>
    </w:rPr>
  </w:style>
  <w:style w:type="character" w:customStyle="1" w:styleId="5Char">
    <w:name w:val="标题 5 Char"/>
    <w:uiPriority w:val="99"/>
    <w:qFormat/>
    <w:rPr>
      <w:rFonts w:ascii="黑体" w:eastAsia="黑体" w:hAnsi="宋体" w:cs="黑体" w:hint="eastAsia"/>
      <w:bCs/>
      <w:kern w:val="44"/>
      <w:sz w:val="24"/>
      <w:szCs w:val="28"/>
    </w:rPr>
  </w:style>
  <w:style w:type="character" w:customStyle="1" w:styleId="Charfd">
    <w:name w:val="称呼 Char"/>
    <w:rPr>
      <w:kern w:val="2"/>
      <w:sz w:val="24"/>
      <w:szCs w:val="24"/>
    </w:rPr>
  </w:style>
  <w:style w:type="character" w:customStyle="1" w:styleId="510">
    <w:name w:val="标题 5 字符1"/>
    <w:rPr>
      <w:b/>
      <w:bCs/>
      <w:kern w:val="2"/>
      <w:sz w:val="24"/>
      <w:szCs w:val="28"/>
      <w:lang w:val="zh-CN" w:eastAsia="zh-CN"/>
    </w:rPr>
  </w:style>
  <w:style w:type="character" w:customStyle="1" w:styleId="110">
    <w:name w:val="@他11"/>
    <w:uiPriority w:val="99"/>
    <w:unhideWhenUsed/>
    <w:rPr>
      <w:color w:val="2B579A"/>
      <w:shd w:val="clear" w:color="auto" w:fill="E6E6E6"/>
    </w:rPr>
  </w:style>
  <w:style w:type="character" w:customStyle="1" w:styleId="affffffffff">
    <w:name w:val="页眉 字符"/>
    <w:uiPriority w:val="99"/>
    <w:qFormat/>
    <w:rPr>
      <w:rFonts w:eastAsia="宋体"/>
      <w:kern w:val="2"/>
      <w:sz w:val="18"/>
      <w:szCs w:val="18"/>
      <w:lang w:val="en-US" w:eastAsia="zh-CN" w:bidi="ar-SA"/>
    </w:rPr>
  </w:style>
  <w:style w:type="character" w:customStyle="1" w:styleId="2ff0">
    <w:name w:val="正文文本 2 字符"/>
    <w:semiHidden/>
    <w:rPr>
      <w:kern w:val="2"/>
      <w:sz w:val="24"/>
      <w:szCs w:val="24"/>
    </w:rPr>
  </w:style>
  <w:style w:type="character" w:customStyle="1" w:styleId="2Char3">
    <w:name w:val="正文 首行缩进:  2 字符 Char"/>
    <w:link w:val="2ff1"/>
    <w:qFormat/>
    <w:rPr>
      <w:rFonts w:ascii="Times New Roman" w:hAnsi="Times New Roman" w:cs="宋体"/>
      <w:kern w:val="2"/>
      <w:sz w:val="24"/>
    </w:rPr>
  </w:style>
  <w:style w:type="paragraph" w:customStyle="1" w:styleId="2ff1">
    <w:name w:val="正文 首行缩进:  2 字符"/>
    <w:basedOn w:val="affffc"/>
    <w:link w:val="2Char3"/>
    <w:qFormat/>
    <w:pPr>
      <w:spacing w:line="300" w:lineRule="auto"/>
      <w:ind w:firstLine="480"/>
    </w:pPr>
    <w:rPr>
      <w:szCs w:val="20"/>
    </w:rPr>
  </w:style>
  <w:style w:type="character" w:customStyle="1" w:styleId="Charfe">
    <w:name w:val="正文表标题 Char"/>
    <w:link w:val="affffffffff0"/>
    <w:uiPriority w:val="99"/>
    <w:rPr>
      <w:rFonts w:ascii="黑体" w:eastAsia="黑体" w:hAnsi="Times New Roman"/>
      <w:sz w:val="21"/>
      <w:szCs w:val="22"/>
      <w:lang w:bidi="ar-SA"/>
    </w:rPr>
  </w:style>
  <w:style w:type="paragraph" w:customStyle="1" w:styleId="affffffffff0">
    <w:name w:val="正文表标题"/>
    <w:next w:val="affffffffff1"/>
    <w:link w:val="Charfe"/>
    <w:uiPriority w:val="99"/>
    <w:qFormat/>
    <w:pPr>
      <w:tabs>
        <w:tab w:val="left" w:pos="780"/>
      </w:tabs>
      <w:spacing w:after="200" w:line="276" w:lineRule="auto"/>
      <w:ind w:left="780" w:hanging="360"/>
      <w:jc w:val="center"/>
    </w:pPr>
    <w:rPr>
      <w:rFonts w:ascii="黑体" w:eastAsia="黑体"/>
      <w:sz w:val="21"/>
      <w:szCs w:val="22"/>
    </w:rPr>
  </w:style>
  <w:style w:type="paragraph" w:customStyle="1" w:styleId="affffffffff1">
    <w:name w:val="段"/>
    <w:link w:val="Charff"/>
    <w:uiPriority w:val="99"/>
    <w:pPr>
      <w:autoSpaceDE w:val="0"/>
      <w:autoSpaceDN w:val="0"/>
      <w:ind w:firstLineChars="200" w:firstLine="200"/>
      <w:jc w:val="both"/>
    </w:pPr>
    <w:rPr>
      <w:rFonts w:ascii="宋体" w:hAnsi="宋体"/>
      <w:sz w:val="21"/>
    </w:rPr>
  </w:style>
  <w:style w:type="character" w:customStyle="1" w:styleId="Charff">
    <w:name w:val="段 Char"/>
    <w:link w:val="affffffffff1"/>
    <w:uiPriority w:val="99"/>
    <w:locked/>
    <w:rPr>
      <w:rFonts w:ascii="宋体" w:hAnsi="宋体"/>
      <w:sz w:val="21"/>
      <w:lang w:val="en-US" w:eastAsia="zh-CN" w:bidi="ar-SA"/>
    </w:rPr>
  </w:style>
  <w:style w:type="character" w:customStyle="1" w:styleId="Charff0">
    <w:name w:val="表格 Char"/>
    <w:link w:val="affffffffff2"/>
    <w:locked/>
    <w:rPr>
      <w:rFonts w:ascii="宋体" w:hAnsi="Times New Roman"/>
      <w:color w:val="000000"/>
      <w:sz w:val="24"/>
    </w:rPr>
  </w:style>
  <w:style w:type="paragraph" w:customStyle="1" w:styleId="affffffffff2">
    <w:name w:val="表格"/>
    <w:basedOn w:val="affffc"/>
    <w:link w:val="Charff0"/>
    <w:qFormat/>
    <w:pPr>
      <w:widowControl/>
      <w:tabs>
        <w:tab w:val="left" w:pos="960"/>
        <w:tab w:val="left" w:pos="3828"/>
      </w:tabs>
      <w:overflowPunct w:val="0"/>
      <w:autoSpaceDE w:val="0"/>
      <w:autoSpaceDN w:val="0"/>
      <w:adjustRightInd w:val="0"/>
      <w:spacing w:line="400" w:lineRule="atLeast"/>
      <w:ind w:right="-108"/>
      <w:jc w:val="center"/>
      <w:textAlignment w:val="baseline"/>
    </w:pPr>
    <w:rPr>
      <w:rFonts w:ascii="宋体"/>
      <w:color w:val="000000"/>
      <w:kern w:val="0"/>
      <w:szCs w:val="20"/>
    </w:rPr>
  </w:style>
  <w:style w:type="character" w:customStyle="1" w:styleId="Charff1">
    <w:name w:val="正文文本缩进 Char"/>
    <w:uiPriority w:val="99"/>
    <w:rPr>
      <w:rFonts w:ascii="Calibri" w:hAnsi="Calibri"/>
      <w:kern w:val="2"/>
      <w:sz w:val="24"/>
      <w:szCs w:val="22"/>
    </w:rPr>
  </w:style>
  <w:style w:type="character" w:customStyle="1" w:styleId="2Char4">
    <w:name w:val="正文文本缩进 2 Char"/>
    <w:qFormat/>
    <w:rPr>
      <w:kern w:val="2"/>
      <w:sz w:val="24"/>
      <w:szCs w:val="24"/>
    </w:rPr>
  </w:style>
  <w:style w:type="character" w:customStyle="1" w:styleId="Charff2">
    <w:name w:val="表头文字 Char"/>
    <w:link w:val="affffffffff3"/>
    <w:locked/>
    <w:rPr>
      <w:rFonts w:ascii="Arial" w:hAnsi="Arial" w:cs="Arial"/>
      <w:kern w:val="2"/>
      <w:sz w:val="18"/>
    </w:rPr>
  </w:style>
  <w:style w:type="paragraph" w:customStyle="1" w:styleId="affffffffff3">
    <w:name w:val="表头文字"/>
    <w:basedOn w:val="affffc"/>
    <w:link w:val="Charff2"/>
    <w:pPr>
      <w:keepNext/>
      <w:keepLines/>
      <w:widowControl/>
      <w:spacing w:before="40" w:after="40" w:line="240" w:lineRule="auto"/>
      <w:ind w:firstLineChars="0" w:firstLine="0"/>
      <w:jc w:val="center"/>
    </w:pPr>
    <w:rPr>
      <w:rFonts w:ascii="Arial" w:hAnsi="Arial"/>
      <w:sz w:val="18"/>
      <w:szCs w:val="20"/>
    </w:rPr>
  </w:style>
  <w:style w:type="character" w:customStyle="1" w:styleId="affffffffff4">
    <w:name w:val="文档结构图 字符"/>
    <w:qFormat/>
    <w:locked/>
    <w:rPr>
      <w:rFonts w:eastAsia="宋体"/>
      <w:kern w:val="2"/>
      <w:sz w:val="21"/>
      <w:szCs w:val="24"/>
      <w:lang w:val="en-US" w:eastAsia="zh-CN" w:bidi="ar-SA"/>
    </w:rPr>
  </w:style>
  <w:style w:type="character" w:customStyle="1" w:styleId="6Char">
    <w:name w:val="标题 6 Char"/>
    <w:aliases w:val="标题 6(V1) Char,标题 6(V1试) Char,Bullet list Char,Figure label Char,h6 Char,l6 Char,hsm Char,cnp Char,Caption number (page-wide) Char,list 6 Char,h61 Char,heading 6 Char,Heading6 Char,H6 Char,PIM 6 Char,L6 Char,BOD 4 Char,正文六级标题 Char,6 Char"/>
    <w:uiPriority w:val="99"/>
    <w:qFormat/>
    <w:rPr>
      <w:rFonts w:ascii="Times New Roman" w:hAnsi="Times New Roman"/>
      <w:b/>
      <w:bCs/>
      <w:kern w:val="2"/>
      <w:sz w:val="24"/>
      <w:szCs w:val="24"/>
    </w:rPr>
  </w:style>
  <w:style w:type="character" w:customStyle="1" w:styleId="Codetext">
    <w:name w:val="Code text"/>
    <w:rPr>
      <w:rFonts w:ascii="Letter Gothic" w:eastAsia="仿宋_GB2312" w:hAnsi="Letter Gothic" w:hint="default"/>
      <w:spacing w:val="-10"/>
      <w:w w:val="90"/>
      <w:sz w:val="20"/>
      <w:szCs w:val="20"/>
      <w:lang w:val="en-US" w:eastAsia="en-US" w:bidi="ar-SA"/>
    </w:rPr>
  </w:style>
  <w:style w:type="character" w:customStyle="1" w:styleId="3Char0">
    <w:name w:val="我的标题3 Char"/>
    <w:link w:val="3f6"/>
    <w:rPr>
      <w:rFonts w:ascii="仿宋" w:eastAsia="仿宋" w:hAnsi="Arial Unicode MS"/>
      <w:b/>
      <w:bCs/>
      <w:kern w:val="2"/>
      <w:sz w:val="32"/>
      <w:szCs w:val="32"/>
    </w:rPr>
  </w:style>
  <w:style w:type="paragraph" w:customStyle="1" w:styleId="3f6">
    <w:name w:val="我的标题3"/>
    <w:basedOn w:val="31"/>
    <w:next w:val="affffc"/>
    <w:link w:val="3Char0"/>
    <w:qFormat/>
    <w:pPr>
      <w:numPr>
        <w:numId w:val="0"/>
      </w:numPr>
      <w:tabs>
        <w:tab w:val="clear" w:pos="840"/>
        <w:tab w:val="left" w:pos="720"/>
      </w:tabs>
      <w:spacing w:before="360" w:line="415" w:lineRule="auto"/>
    </w:pPr>
    <w:rPr>
      <w:rFonts w:ascii="仿宋" w:eastAsia="仿宋" w:hAnsi="Arial Unicode MS"/>
      <w:b w:val="0"/>
      <w:sz w:val="32"/>
    </w:rPr>
  </w:style>
  <w:style w:type="character" w:customStyle="1" w:styleId="3Char2">
    <w:name w:val="正文文本缩进 3 Char2"/>
    <w:qFormat/>
    <w:rPr>
      <w:rFonts w:ascii="Calibri" w:hAnsi="Calibri"/>
      <w:kern w:val="2"/>
      <w:sz w:val="16"/>
      <w:szCs w:val="16"/>
    </w:rPr>
  </w:style>
  <w:style w:type="character" w:customStyle="1" w:styleId="myChar">
    <w:name w:val="my正文 Char"/>
    <w:link w:val="my"/>
    <w:rPr>
      <w:rFonts w:ascii="Times New Roman" w:hAnsi="Times New Roman"/>
      <w:sz w:val="24"/>
    </w:rPr>
  </w:style>
  <w:style w:type="paragraph" w:customStyle="1" w:styleId="my">
    <w:name w:val="my正文"/>
    <w:basedOn w:val="affffc"/>
    <w:link w:val="myChar"/>
    <w:qFormat/>
    <w:pPr>
      <w:ind w:firstLine="480"/>
    </w:pPr>
    <w:rPr>
      <w:kern w:val="0"/>
      <w:szCs w:val="20"/>
    </w:rPr>
  </w:style>
  <w:style w:type="character" w:customStyle="1" w:styleId="3Char1">
    <w:name w:val="正文文本 3 Char"/>
    <w:qFormat/>
    <w:rPr>
      <w:kern w:val="2"/>
      <w:sz w:val="16"/>
      <w:szCs w:val="16"/>
    </w:rPr>
  </w:style>
  <w:style w:type="character" w:customStyle="1" w:styleId="2CharChar0">
    <w:name w:val="标题 2 Char Char"/>
    <w:rPr>
      <w:rFonts w:ascii="Arial" w:eastAsia="黑体" w:hAnsi="Arial" w:cs="Arial" w:hint="default"/>
      <w:b/>
      <w:bCs/>
      <w:kern w:val="2"/>
      <w:sz w:val="32"/>
      <w:szCs w:val="32"/>
      <w:lang w:val="en-US" w:eastAsia="zh-CN" w:bidi="ar-SA"/>
    </w:rPr>
  </w:style>
  <w:style w:type="character" w:customStyle="1" w:styleId="affffffffff5">
    <w:name w:val="发布"/>
    <w:rPr>
      <w:rFonts w:ascii="黑体" w:eastAsia="黑体" w:hAnsi="黑体" w:hint="eastAsia"/>
      <w:sz w:val="28"/>
    </w:rPr>
  </w:style>
  <w:style w:type="character" w:customStyle="1" w:styleId="Char32">
    <w:name w:val="正文文本缩进 Char3"/>
    <w:aliases w:val="特点标题 Char2,正文普通文字 Char2,正文文字首行缩进 Char2"/>
    <w:qFormat/>
    <w:rPr>
      <w:rFonts w:ascii="Calibri" w:hAnsi="Calibri"/>
      <w:kern w:val="2"/>
      <w:sz w:val="24"/>
      <w:szCs w:val="24"/>
    </w:rPr>
  </w:style>
  <w:style w:type="character" w:customStyle="1" w:styleId="Char15">
    <w:name w:val="列出段落 Char1"/>
    <w:aliases w:val="表格段落 Char1,编号 Char1,标题 2 + 楷体_GB2312 Char1,左侧:  0 厘米 Char1,行距: 1.5 倍行距 Char1,首行缩进:  1 字符 + Bold Char1,悬挂缩进: 0.63 厘米 Char1,1.2.3标题 Char1,有序多级列表1 Char1,正文段落1 Char1,lp1 Char1,stc标题4 Char1,List Paragraph Char1,表格说明样式 Char1,符号列表 Char1,List Char1"/>
    <w:qFormat/>
    <w:locked/>
    <w:rPr>
      <w:kern w:val="2"/>
      <w:sz w:val="24"/>
      <w:szCs w:val="24"/>
    </w:rPr>
  </w:style>
  <w:style w:type="character" w:customStyle="1" w:styleId="zcl1">
    <w:name w:val="zcl1"/>
    <w:rPr>
      <w:rFonts w:ascii="Verdana" w:eastAsia="仿宋_GB2312" w:hAnsi="Verdana" w:hint="default"/>
      <w:i w:val="0"/>
      <w:iCs w:val="0"/>
      <w:strike w:val="0"/>
      <w:dstrike w:val="0"/>
      <w:color w:val="000000"/>
      <w:spacing w:val="270"/>
      <w:sz w:val="18"/>
      <w:szCs w:val="18"/>
      <w:u w:val="none"/>
      <w:lang w:val="en-US" w:eastAsia="en-US" w:bidi="ar-SA"/>
    </w:rPr>
  </w:style>
  <w:style w:type="character" w:customStyle="1" w:styleId="Charff3">
    <w:name w:val="正文段落 Char"/>
    <w:link w:val="affffffffff6"/>
    <w:rPr>
      <w:rFonts w:ascii="宋体" w:hAnsi="宋体"/>
      <w:kern w:val="2"/>
      <w:sz w:val="24"/>
    </w:rPr>
  </w:style>
  <w:style w:type="paragraph" w:customStyle="1" w:styleId="affffffffff6">
    <w:name w:val="正文段落"/>
    <w:basedOn w:val="affffc"/>
    <w:link w:val="Charff3"/>
    <w:pPr>
      <w:ind w:leftChars="-26" w:left="-26"/>
      <w:jc w:val="left"/>
    </w:pPr>
    <w:rPr>
      <w:rFonts w:ascii="宋体" w:hAnsi="宋体"/>
      <w:szCs w:val="20"/>
    </w:rPr>
  </w:style>
  <w:style w:type="character" w:customStyle="1" w:styleId="-1Char">
    <w:name w:val="正文-1 Char"/>
    <w:link w:val="-1"/>
    <w:qFormat/>
    <w:rPr>
      <w:rFonts w:eastAsia="方正中俊黑简体"/>
      <w:snapToGrid/>
      <w:kern w:val="2"/>
      <w:sz w:val="24"/>
      <w:szCs w:val="22"/>
    </w:rPr>
  </w:style>
  <w:style w:type="paragraph" w:customStyle="1" w:styleId="-1">
    <w:name w:val="正文-1"/>
    <w:basedOn w:val="affffc"/>
    <w:link w:val="-1Char"/>
    <w:qFormat/>
    <w:pPr>
      <w:snapToGrid w:val="0"/>
      <w:spacing w:line="300" w:lineRule="auto"/>
      <w:ind w:firstLine="480"/>
    </w:pPr>
    <w:rPr>
      <w:rFonts w:ascii="Calibri" w:eastAsia="方正中俊黑简体" w:hAnsi="Calibri"/>
      <w:snapToGrid w:val="0"/>
      <w:szCs w:val="22"/>
    </w:rPr>
  </w:style>
  <w:style w:type="character" w:customStyle="1" w:styleId="CharChar2">
    <w:name w:val="手册  正文 Char Char"/>
    <w:link w:val="affffffffff7"/>
    <w:qFormat/>
    <w:rPr>
      <w:rFonts w:ascii="Times New Roman" w:hAnsi="Times New Roman"/>
      <w:kern w:val="2"/>
      <w:sz w:val="21"/>
      <w:szCs w:val="24"/>
    </w:rPr>
  </w:style>
  <w:style w:type="paragraph" w:customStyle="1" w:styleId="affffffffff7">
    <w:name w:val="手册  正文"/>
    <w:basedOn w:val="affffc"/>
    <w:link w:val="CharChar2"/>
    <w:qFormat/>
    <w:pPr>
      <w:spacing w:afterLines="50"/>
      <w:ind w:firstLine="420"/>
      <w:jc w:val="left"/>
    </w:pPr>
    <w:rPr>
      <w:sz w:val="21"/>
    </w:rPr>
  </w:style>
  <w:style w:type="character" w:customStyle="1" w:styleId="Heading5Char1">
    <w:name w:val="[Heading 5] Char1"/>
    <w:aliases w:val="dash Char1,ds Char1,dd Char1,H5 Char1,h5 Char1,口 Char1,口1 Char1,口2 Char1,Roman list Char1,heading 5 Char1,PIM 5 Char1,l5+toc5 Char1,Numbered Sub-list Char1,一 Char1,正文五级标题 Char1,标题 5(ALT+5) Char1,dash1 Char1,ds1 Char1"/>
    <w:semiHidden/>
    <w:rPr>
      <w:rFonts w:ascii="Arial" w:hAnsi="Arial" w:cs="Times New Roman"/>
      <w:b/>
      <w:bCs/>
      <w:kern w:val="2"/>
      <w:sz w:val="28"/>
      <w:szCs w:val="28"/>
    </w:rPr>
  </w:style>
  <w:style w:type="character" w:customStyle="1" w:styleId="Charff4">
    <w:name w:val="！正文 Char"/>
    <w:link w:val="affffffffff8"/>
    <w:locked/>
    <w:rPr>
      <w:rFonts w:ascii="仿宋" w:eastAsia="仿宋" w:hAnsi="仿宋"/>
      <w:kern w:val="2"/>
      <w:sz w:val="24"/>
      <w:szCs w:val="24"/>
    </w:rPr>
  </w:style>
  <w:style w:type="paragraph" w:customStyle="1" w:styleId="affffffffff8">
    <w:name w:val="！正文"/>
    <w:basedOn w:val="affffc"/>
    <w:link w:val="Charff4"/>
    <w:qFormat/>
    <w:pPr>
      <w:ind w:firstLine="480"/>
      <w:outlineLvl w:val="0"/>
    </w:pPr>
    <w:rPr>
      <w:rFonts w:ascii="仿宋" w:eastAsia="仿宋" w:hAnsi="仿宋"/>
    </w:rPr>
  </w:style>
  <w:style w:type="character" w:customStyle="1" w:styleId="Char16">
    <w:name w:val="批注主题 Char1"/>
    <w:semiHidden/>
    <w:qFormat/>
    <w:rPr>
      <w:rFonts w:ascii="Times New Roman" w:eastAsia="宋体" w:hAnsi="Times New Roman" w:cs="Times New Roman"/>
      <w:b/>
      <w:bCs/>
      <w:szCs w:val="24"/>
    </w:rPr>
  </w:style>
  <w:style w:type="character" w:customStyle="1" w:styleId="Char33">
    <w:name w:val="正文文本 Char3"/>
    <w:aliases w:val="EHPT Char1,Body Text2 Char1,ändrad Char1,正文文字 Char1 Char1,楷体粗正文文字 Char1,EHPT1 Char1,Body Text21 Char1,ändrad1 Char1,Indent Char1,Ind Char1,项目标志格式 Char1,Body3 Char1"/>
    <w:qFormat/>
    <w:rPr>
      <w:kern w:val="2"/>
      <w:sz w:val="24"/>
      <w:szCs w:val="24"/>
    </w:rPr>
  </w:style>
  <w:style w:type="character" w:customStyle="1" w:styleId="chengse1">
    <w:name w:val="chengse1"/>
    <w:rPr>
      <w:color w:val="2C7A61"/>
    </w:rPr>
  </w:style>
  <w:style w:type="character" w:customStyle="1" w:styleId="2Char5">
    <w:name w:val="样式2 Char"/>
    <w:link w:val="2ff2"/>
    <w:locked/>
    <w:rPr>
      <w:rFonts w:ascii="宋体" w:hAnsi="宋体"/>
      <w:kern w:val="2"/>
      <w:sz w:val="24"/>
      <w:szCs w:val="21"/>
    </w:rPr>
  </w:style>
  <w:style w:type="paragraph" w:customStyle="1" w:styleId="2ff2">
    <w:name w:val="样式2"/>
    <w:basedOn w:val="affffc"/>
    <w:link w:val="2Char5"/>
    <w:qFormat/>
    <w:pPr>
      <w:ind w:left="851" w:hanging="567"/>
      <w:outlineLvl w:val="0"/>
    </w:pPr>
    <w:rPr>
      <w:rFonts w:ascii="宋体" w:hAnsi="宋体"/>
      <w:szCs w:val="21"/>
    </w:rPr>
  </w:style>
  <w:style w:type="character" w:customStyle="1" w:styleId="affffffffff9">
    <w:name w:val="信息标题 字符"/>
    <w:rPr>
      <w:rFonts w:ascii="Cambria" w:eastAsia="宋体" w:hAnsi="Cambria" w:cs="Times New Roman"/>
      <w:kern w:val="2"/>
      <w:sz w:val="24"/>
      <w:szCs w:val="24"/>
      <w:shd w:val="pct20" w:color="auto" w:fill="auto"/>
    </w:rPr>
  </w:style>
  <w:style w:type="character" w:customStyle="1" w:styleId="7Char">
    <w:name w:val="标题 7 Char"/>
    <w:aliases w:val="标题 7(V1) Char,标题 7(V1试) Char,letter list Char,SDL title Char,st Char,PIM 7 Char,不用 Char,h7 Char,（1） Char,L7 Char,正文七级标题 Char,7 Char,a） Char,sdf Char,Alt+7 Char,Legal Level 1.1. Char,H TIMES1 Char,[Heading 7] Char,List(1) Char,h71 Char,st1 Char"/>
    <w:qFormat/>
    <w:rPr>
      <w:rFonts w:ascii="Times New Roman" w:hAnsi="Times New Roman"/>
      <w:b/>
      <w:bCs/>
      <w:kern w:val="2"/>
      <w:sz w:val="24"/>
      <w:szCs w:val="24"/>
    </w:rPr>
  </w:style>
  <w:style w:type="character" w:customStyle="1" w:styleId="20CharChar">
    <w:name w:val="样式 模板正文 + 左侧:  2 字符 段前: 0 磅 行距: 单倍行距 Char Char"/>
    <w:link w:val="200"/>
    <w:qFormat/>
    <w:locked/>
    <w:rPr>
      <w:rFonts w:ascii="Arial" w:hAnsi="Arial"/>
      <w:lang w:val="zh-CN"/>
    </w:rPr>
  </w:style>
  <w:style w:type="paragraph" w:customStyle="1" w:styleId="200">
    <w:name w:val="样式 模板正文 + 左侧:  2 字符 段前: 0 磅 行距: 单倍行距"/>
    <w:basedOn w:val="affffffffffa"/>
    <w:link w:val="20CharChar"/>
    <w:qFormat/>
    <w:pPr>
      <w:ind w:firstLineChars="200" w:firstLine="200"/>
    </w:pPr>
    <w:rPr>
      <w:rFonts w:cs="Times New Roman"/>
      <w:kern w:val="0"/>
      <w:sz w:val="20"/>
      <w:szCs w:val="20"/>
      <w:lang w:val="zh-CN"/>
    </w:rPr>
  </w:style>
  <w:style w:type="paragraph" w:customStyle="1" w:styleId="affffffffffa">
    <w:name w:val="模板正文"/>
    <w:basedOn w:val="affffc"/>
    <w:uiPriority w:val="99"/>
    <w:qFormat/>
    <w:pPr>
      <w:widowControl/>
      <w:wordWrap w:val="0"/>
      <w:spacing w:before="120" w:line="320" w:lineRule="exact"/>
      <w:ind w:leftChars="200" w:left="200" w:firstLineChars="0" w:firstLine="0"/>
    </w:pPr>
    <w:rPr>
      <w:rFonts w:ascii="Arial" w:hAnsi="Arial" w:cs="宋体"/>
      <w:sz w:val="21"/>
      <w:szCs w:val="21"/>
    </w:rPr>
  </w:style>
  <w:style w:type="character" w:customStyle="1" w:styleId="opdict3chinsetxt1">
    <w:name w:val="op_dict3_chinsetxt1"/>
    <w:rPr>
      <w:sz w:val="21"/>
      <w:szCs w:val="21"/>
    </w:rPr>
  </w:style>
  <w:style w:type="character" w:customStyle="1" w:styleId="6Char1">
    <w:name w:val="标题 6 Char1"/>
    <w:aliases w:val="[Heading 6] Char1,L6 Char1,H6 Char1,PIM 6 Char1,Bullet list Char1,BOD 4 Char1,正文六级标题 Char1,标题 6(ALT+6) Char1,第五层条 Char1,Bullet (Single Lines) Char1,Legal Level 1. Char1,ITT t6 Char1,PA Appendix Char1,Bullet list1 Char1,Bullet list2 Char1"/>
    <w:semiHidden/>
    <w:rPr>
      <w:rFonts w:ascii="Cambria" w:eastAsia="宋体" w:hAnsi="Cambria" w:cs="Times New Roman"/>
      <w:b/>
      <w:bCs/>
      <w:kern w:val="2"/>
      <w:sz w:val="24"/>
      <w:szCs w:val="24"/>
    </w:rPr>
  </w:style>
  <w:style w:type="character" w:customStyle="1" w:styleId="Charff5">
    <w:name w:val="副标题 Char"/>
    <w:rPr>
      <w:rFonts w:ascii="Cambria" w:hAnsi="Cambria" w:cs="Times New Roman"/>
      <w:b/>
      <w:bCs/>
      <w:kern w:val="28"/>
      <w:sz w:val="32"/>
      <w:szCs w:val="32"/>
    </w:rPr>
  </w:style>
  <w:style w:type="character" w:customStyle="1" w:styleId="111">
    <w:name w:val="标题 11"/>
    <w:aliases w:val="H1111,H1121,Section Head1,11,H17 Char1,标题41,L11,boc1,Level 1 Topic Heading1,标书11,章节1,第*部分1,第A章1,第一层1,&amp;31,List level 11,H171,篇1,E-GMS11,Sec11,1st level11,1st level21,1st level31,l11,h111,h121,h131"/>
    <w:rPr>
      <w:rFonts w:ascii="楷体_GB2312" w:eastAsia="楷体_GB2312" w:hAnsi="Verdana" w:hint="eastAsia"/>
      <w:b/>
      <w:bCs/>
      <w:kern w:val="44"/>
      <w:sz w:val="44"/>
      <w:szCs w:val="44"/>
      <w:lang w:val="en-US" w:eastAsia="zh-CN" w:bidi="ar-SA"/>
    </w:rPr>
  </w:style>
  <w:style w:type="character" w:customStyle="1" w:styleId="Charff6">
    <w:name w:val="明显引用 Char"/>
    <w:uiPriority w:val="30"/>
    <w:rPr>
      <w:b/>
      <w:bCs/>
      <w:i/>
      <w:iCs/>
      <w:color w:val="4F81BD"/>
      <w:kern w:val="2"/>
      <w:sz w:val="24"/>
      <w:szCs w:val="22"/>
    </w:rPr>
  </w:style>
  <w:style w:type="character" w:customStyle="1" w:styleId="HTMLb">
    <w:name w:val="HTML 地址 字符"/>
    <w:semiHidden/>
    <w:rPr>
      <w:i/>
      <w:iCs/>
      <w:kern w:val="2"/>
      <w:sz w:val="24"/>
      <w:szCs w:val="24"/>
    </w:rPr>
  </w:style>
  <w:style w:type="character" w:customStyle="1" w:styleId="Charff7">
    <w:name w:val="图片 Char"/>
    <w:link w:val="affffffffffb"/>
    <w:locked/>
    <w:rPr>
      <w:rFonts w:ascii="仿宋_GB2312" w:eastAsia="仿宋_GB2312" w:cs="宋体"/>
      <w:color w:val="000000"/>
      <w:sz w:val="32"/>
    </w:rPr>
  </w:style>
  <w:style w:type="paragraph" w:customStyle="1" w:styleId="affffffffffb">
    <w:name w:val="图片"/>
    <w:basedOn w:val="affffc"/>
    <w:next w:val="affffc"/>
    <w:link w:val="Charff7"/>
    <w:qFormat/>
    <w:pPr>
      <w:keepNext/>
      <w:snapToGrid w:val="0"/>
      <w:ind w:firstLineChars="0" w:firstLine="0"/>
      <w:jc w:val="center"/>
    </w:pPr>
    <w:rPr>
      <w:rFonts w:ascii="仿宋_GB2312" w:eastAsia="仿宋_GB2312" w:hAnsi="Calibri"/>
      <w:color w:val="000000"/>
      <w:kern w:val="0"/>
      <w:sz w:val="32"/>
      <w:szCs w:val="20"/>
    </w:rPr>
  </w:style>
  <w:style w:type="character" w:customStyle="1" w:styleId="64">
    <w:name w:val="标题 6 字符"/>
    <w:qFormat/>
    <w:locked/>
    <w:rPr>
      <w:rFonts w:ascii="Arial" w:eastAsia="黑体" w:hAnsi="Arial"/>
      <w:b/>
      <w:bCs/>
      <w:kern w:val="2"/>
      <w:sz w:val="24"/>
      <w:szCs w:val="24"/>
      <w:lang w:val="en-US" w:eastAsia="zh-CN" w:bidi="ar-SA"/>
    </w:rPr>
  </w:style>
  <w:style w:type="character" w:customStyle="1" w:styleId="152Char">
    <w:name w:val="样式 小四 行距: 1.5 倍行距 首行缩进:  2 字符 Char"/>
    <w:link w:val="152"/>
    <w:locked/>
    <w:rPr>
      <w:rFonts w:ascii="宋体" w:hAnsi="宋体" w:cs="宋体"/>
      <w:kern w:val="2"/>
      <w:sz w:val="24"/>
    </w:rPr>
  </w:style>
  <w:style w:type="paragraph" w:customStyle="1" w:styleId="152">
    <w:name w:val="样式 小四 行距: 1.5 倍行距 首行缩进:  2 字符"/>
    <w:basedOn w:val="affffc"/>
    <w:link w:val="152Char"/>
    <w:pPr>
      <w:ind w:firstLine="480"/>
    </w:pPr>
    <w:rPr>
      <w:rFonts w:ascii="宋体" w:hAnsi="宋体"/>
      <w:szCs w:val="20"/>
    </w:rPr>
  </w:style>
  <w:style w:type="character" w:customStyle="1" w:styleId="Charff8">
    <w:name w:val="纯文本 Char"/>
    <w:aliases w:val="普通文字1 Char,小 Char,纯文本 Char Char Char Char,正 文 1 Char,普通文字 Char,0921 Char,一般文字 字元 Char,一般文字 字元 字元 字元 字元 Char,一般文字 字元 字元 字元 字元 字元 字元 字元 字元 Char,一般文字 字元 字元 字元 字元 字元 字元 字元 Char,一般文字 字元 字元 字元 Char,一般文字 字元 字元 字元 字元 字元 字元 Char,Texte Char"/>
    <w:qFormat/>
    <w:rPr>
      <w:rFonts w:ascii="宋体" w:hAnsi="Courier New" w:cs="Courier New"/>
      <w:kern w:val="2"/>
      <w:sz w:val="21"/>
      <w:szCs w:val="21"/>
    </w:rPr>
  </w:style>
  <w:style w:type="character" w:customStyle="1" w:styleId="content-white1">
    <w:name w:val="content-white1"/>
    <w:qFormat/>
    <w:rPr>
      <w:rFonts w:eastAsia="宋体"/>
      <w:color w:val="auto"/>
      <w:kern w:val="2"/>
      <w:sz w:val="18"/>
      <w:szCs w:val="18"/>
      <w:u w:val="none"/>
      <w:lang w:val="en-US" w:eastAsia="zh-CN" w:bidi="ar-SA"/>
    </w:rPr>
  </w:style>
  <w:style w:type="character" w:customStyle="1" w:styleId="4Char">
    <w:name w:val="标题 4 Char"/>
    <w:aliases w:val="标题 4(V1) Char,标题 4(V1试) Char,bullet Char,bl Char,bb Char,PIM 4 Char,H4 Char,h4 Char,Heading Four Char,1.1.1.1 Heading 4 Char,4 Char,Alt+4 Char,H41 Char,h41 Char,H42 Char,h42 Char,H43 Char,h43 Char,H411 Char,h411 Char,H421 Char,h421 Char,a Char"/>
    <w:uiPriority w:val="99"/>
    <w:qFormat/>
    <w:rPr>
      <w:rFonts w:ascii="Times New Roman" w:hAnsi="Times New Roman"/>
      <w:b/>
      <w:bCs/>
      <w:color w:val="000000"/>
      <w:kern w:val="2"/>
      <w:sz w:val="24"/>
      <w:szCs w:val="28"/>
    </w:rPr>
  </w:style>
  <w:style w:type="character" w:customStyle="1" w:styleId="pagelink1">
    <w:name w:val="pagelink1"/>
  </w:style>
  <w:style w:type="character" w:customStyle="1" w:styleId="Charff9">
    <w:name w:val="表格内容五号 Char"/>
    <w:link w:val="affffffffffc"/>
    <w:qFormat/>
    <w:locked/>
    <w:rPr>
      <w:rFonts w:ascii="Times New Roman" w:hAnsi="Times New Roman" w:cs="Arial Unicode MS"/>
      <w:sz w:val="21"/>
      <w:szCs w:val="21"/>
    </w:rPr>
  </w:style>
  <w:style w:type="paragraph" w:customStyle="1" w:styleId="affffffffffc">
    <w:name w:val="表格内容五号"/>
    <w:basedOn w:val="affffc"/>
    <w:link w:val="Charff9"/>
    <w:qFormat/>
    <w:pPr>
      <w:spacing w:line="240" w:lineRule="auto"/>
      <w:ind w:firstLineChars="0" w:firstLine="0"/>
      <w:jc w:val="center"/>
    </w:pPr>
    <w:rPr>
      <w:kern w:val="0"/>
      <w:sz w:val="21"/>
      <w:szCs w:val="21"/>
    </w:rPr>
  </w:style>
  <w:style w:type="character" w:customStyle="1" w:styleId="Charffa">
    <w:name w:val="正文 Char"/>
    <w:link w:val="121"/>
    <w:rPr>
      <w:rFonts w:ascii="宋体" w:hAnsi="Times New Roman"/>
      <w:sz w:val="24"/>
      <w:szCs w:val="22"/>
      <w:lang w:bidi="ar-SA"/>
    </w:rPr>
  </w:style>
  <w:style w:type="paragraph" w:customStyle="1" w:styleId="121">
    <w:name w:val="正文12"/>
    <w:link w:val="Charffa"/>
    <w:qFormat/>
    <w:pPr>
      <w:widowControl w:val="0"/>
      <w:adjustRightInd w:val="0"/>
      <w:spacing w:after="200" w:line="360" w:lineRule="atLeast"/>
    </w:pPr>
    <w:rPr>
      <w:rFonts w:ascii="宋体"/>
      <w:sz w:val="24"/>
      <w:szCs w:val="22"/>
    </w:rPr>
  </w:style>
  <w:style w:type="character" w:customStyle="1" w:styleId="HTMLChar">
    <w:name w:val="HTML 预设格式 Char"/>
    <w:qFormat/>
    <w:rPr>
      <w:rFonts w:ascii="Courier New" w:hAnsi="Courier New" w:cs="Courier New"/>
      <w:kern w:val="2"/>
    </w:rPr>
  </w:style>
  <w:style w:type="character" w:customStyle="1" w:styleId="420">
    <w:name w:val="标题 4 字符2"/>
    <w:uiPriority w:val="9"/>
    <w:qFormat/>
    <w:rPr>
      <w:rFonts w:ascii="Times New Roman" w:eastAsia="黑体" w:hAnsi="Times New Roman"/>
      <w:bCs/>
      <w:kern w:val="44"/>
      <w:sz w:val="24"/>
      <w:szCs w:val="28"/>
      <w:lang w:val="zh-CN" w:eastAsia="zh-CN"/>
    </w:rPr>
  </w:style>
  <w:style w:type="character" w:customStyle="1" w:styleId="Charffb">
    <w:name w:val="标准正文 Char"/>
    <w:link w:val="affffffffffd"/>
    <w:rPr>
      <w:rFonts w:ascii="Verdana" w:eastAsia="仿宋_GB2312" w:hAnsi="宋体"/>
      <w:color w:val="000000"/>
      <w:kern w:val="2"/>
      <w:sz w:val="24"/>
      <w:szCs w:val="24"/>
      <w:lang w:eastAsia="en-US"/>
    </w:rPr>
  </w:style>
  <w:style w:type="paragraph" w:customStyle="1" w:styleId="affffffffffd">
    <w:name w:val="标准正文"/>
    <w:basedOn w:val="affffc"/>
    <w:link w:val="Charffb"/>
    <w:qFormat/>
    <w:pPr>
      <w:spacing w:line="420" w:lineRule="exact"/>
      <w:ind w:firstLine="480"/>
    </w:pPr>
    <w:rPr>
      <w:rFonts w:ascii="Verdana" w:eastAsia="仿宋_GB2312" w:hAnsi="宋体"/>
      <w:color w:val="000000"/>
      <w:lang w:eastAsia="en-US"/>
    </w:rPr>
  </w:style>
  <w:style w:type="character" w:customStyle="1" w:styleId="Char27">
    <w:name w:val="正文缩进 Char2"/>
    <w:aliases w:val="正文非缩进 Char2,特点 Char2,body text Char1,鋘drad Char1,???änd Char1,Body Text(ch) Char1,正文（首行缩进两字） Char Char Char1,正文（首行缩进两字） Char Char2,正文非缩进 Char Char1,段1 Char1,正文缩进 Char Char1,缩进 Char1,四号 Char1,ALT+Z Char1,bt Char1,?y????×? Char1,?y???? Char1"/>
    <w:qFormat/>
    <w:rPr>
      <w:kern w:val="2"/>
      <w:sz w:val="21"/>
      <w:szCs w:val="24"/>
    </w:rPr>
  </w:style>
  <w:style w:type="character" w:customStyle="1" w:styleId="font171">
    <w:name w:val="font171"/>
    <w:rPr>
      <w:rFonts w:ascii="宋体" w:eastAsia="宋体" w:hAnsi="宋体" w:cs="宋体" w:hint="eastAsia"/>
      <w:i w:val="0"/>
      <w:strike/>
      <w:color w:val="000000"/>
      <w:sz w:val="18"/>
      <w:szCs w:val="18"/>
    </w:rPr>
  </w:style>
  <w:style w:type="character" w:customStyle="1" w:styleId="93">
    <w:name w:val="标题 9 字符"/>
    <w:qFormat/>
    <w:locked/>
    <w:rPr>
      <w:rFonts w:ascii="Arial" w:eastAsia="黑体" w:hAnsi="Arial"/>
      <w:kern w:val="2"/>
      <w:sz w:val="21"/>
      <w:szCs w:val="21"/>
      <w:lang w:val="en-US" w:eastAsia="zh-CN" w:bidi="ar-SA"/>
    </w:rPr>
  </w:style>
  <w:style w:type="character" w:customStyle="1" w:styleId="wj1">
    <w:name w:val="wj1"/>
    <w:rPr>
      <w:strike w:val="0"/>
      <w:dstrike w:val="0"/>
      <w:color w:val="000000"/>
      <w:sz w:val="18"/>
      <w:szCs w:val="18"/>
      <w:u w:val="none"/>
    </w:rPr>
  </w:style>
  <w:style w:type="character" w:customStyle="1" w:styleId="CharChar3">
    <w:name w:val="Char Char3"/>
  </w:style>
  <w:style w:type="character" w:customStyle="1" w:styleId="7Char1">
    <w:name w:val="标题 7 Char1"/>
    <w:aliases w:val="[Heading 7] Char1,不用 Char1,letter list Char1,PIM 7 Char1,（1） Char1,Legal Level 1.1. Char1,正文七级标题 Char1,L7 Char1,1.标题 6 Char1,lettered list Char1,letter list1 Char1,lettered list1 Char1,letter list2 Char1,lettered list2 Char1,letter list3 Char"/>
    <w:semiHidden/>
    <w:rPr>
      <w:rFonts w:ascii="Arial" w:hAnsi="Arial" w:cs="Times New Roman"/>
      <w:b/>
      <w:bCs/>
      <w:kern w:val="2"/>
      <w:sz w:val="24"/>
      <w:szCs w:val="24"/>
    </w:rPr>
  </w:style>
  <w:style w:type="character" w:customStyle="1" w:styleId="Char17">
    <w:name w:val="正文文本缩进 Char1"/>
    <w:aliases w:val="特点标题 Char1,正文普通文字 Char1,正文文字首行缩进 Char1"/>
    <w:semiHidden/>
    <w:qFormat/>
    <w:rPr>
      <w:rFonts w:ascii="Times New Roman" w:eastAsia="宋体" w:hAnsi="Times New Roman" w:cs="Times New Roman"/>
      <w:szCs w:val="24"/>
    </w:rPr>
  </w:style>
  <w:style w:type="character" w:customStyle="1" w:styleId="Char18">
    <w:name w:val="注释标题 Char1"/>
    <w:semiHidden/>
    <w:rPr>
      <w:kern w:val="2"/>
      <w:sz w:val="24"/>
      <w:szCs w:val="24"/>
    </w:rPr>
  </w:style>
  <w:style w:type="character" w:customStyle="1" w:styleId="2Char20">
    <w:name w:val="正文文本缩进 2 Char2"/>
    <w:qFormat/>
    <w:rPr>
      <w:rFonts w:ascii="Calibri" w:hAnsi="Calibri"/>
      <w:kern w:val="2"/>
      <w:sz w:val="24"/>
      <w:szCs w:val="24"/>
    </w:rPr>
  </w:style>
  <w:style w:type="character" w:customStyle="1" w:styleId="q1">
    <w:name w:val="q1"/>
    <w:rPr>
      <w:rFonts w:ascii="Verdana" w:eastAsia="仿宋_GB2312" w:hAnsi="Verdana" w:hint="default"/>
      <w:sz w:val="18"/>
      <w:szCs w:val="18"/>
      <w:lang w:val="en-US" w:eastAsia="en-US" w:bidi="ar-SA"/>
    </w:rPr>
  </w:style>
  <w:style w:type="character" w:customStyle="1" w:styleId="Charffc">
    <w:name w:val="正文要点 Char"/>
    <w:link w:val="affffffffffe"/>
    <w:locked/>
    <w:rPr>
      <w:rFonts w:ascii="楷体" w:eastAsia="仿宋_GB2312" w:hAnsi="楷体"/>
      <w:b/>
      <w:sz w:val="32"/>
      <w:szCs w:val="32"/>
    </w:rPr>
  </w:style>
  <w:style w:type="paragraph" w:customStyle="1" w:styleId="affffffffffe">
    <w:name w:val="正文要点"/>
    <w:basedOn w:val="affffc"/>
    <w:link w:val="Charffc"/>
    <w:pPr>
      <w:snapToGrid w:val="0"/>
      <w:ind w:firstLine="643"/>
    </w:pPr>
    <w:rPr>
      <w:rFonts w:ascii="楷体" w:eastAsia="仿宋_GB2312" w:hAnsi="楷体"/>
      <w:b/>
      <w:kern w:val="0"/>
      <w:sz w:val="32"/>
      <w:szCs w:val="32"/>
    </w:rPr>
  </w:style>
  <w:style w:type="character" w:customStyle="1" w:styleId="1Char0">
    <w:name w:val="正文样式1 Char"/>
    <w:link w:val="1"/>
    <w:uiPriority w:val="99"/>
    <w:locked/>
    <w:rPr>
      <w:kern w:val="2"/>
      <w:sz w:val="24"/>
      <w:szCs w:val="24"/>
    </w:rPr>
  </w:style>
  <w:style w:type="paragraph" w:customStyle="1" w:styleId="1">
    <w:name w:val="正文样式1"/>
    <w:basedOn w:val="affffc"/>
    <w:link w:val="1Char0"/>
    <w:uiPriority w:val="99"/>
    <w:qFormat/>
    <w:pPr>
      <w:numPr>
        <w:numId w:val="14"/>
      </w:numPr>
      <w:tabs>
        <w:tab w:val="left" w:pos="840"/>
      </w:tabs>
      <w:ind w:firstLineChars="0" w:firstLine="0"/>
    </w:pPr>
  </w:style>
  <w:style w:type="character" w:customStyle="1" w:styleId="Charffd">
    <w:name w:val="段落文字 Char"/>
    <w:link w:val="afffffffffff"/>
    <w:rPr>
      <w:rFonts w:ascii="仿宋" w:eastAsia="仿宋" w:hAnsi="仿宋"/>
      <w:kern w:val="2"/>
      <w:sz w:val="28"/>
      <w:szCs w:val="28"/>
    </w:rPr>
  </w:style>
  <w:style w:type="paragraph" w:customStyle="1" w:styleId="afffffffffff">
    <w:name w:val="段落文字"/>
    <w:basedOn w:val="affffc"/>
    <w:link w:val="Charffd"/>
    <w:pPr>
      <w:ind w:firstLine="560"/>
    </w:pPr>
    <w:rPr>
      <w:rFonts w:ascii="仿宋" w:eastAsia="仿宋" w:hAnsi="仿宋"/>
      <w:sz w:val="28"/>
      <w:szCs w:val="28"/>
    </w:rPr>
  </w:style>
  <w:style w:type="character" w:customStyle="1" w:styleId="2Char6">
    <w:name w:val="_标题2 Char"/>
    <w:link w:val="2ff3"/>
    <w:rPr>
      <w:rFonts w:ascii="宋体" w:hAnsi="宋体"/>
      <w:b/>
      <w:bCs/>
      <w:kern w:val="44"/>
      <w:sz w:val="36"/>
      <w:szCs w:val="36"/>
      <w:lang w:val="zh-CN"/>
    </w:rPr>
  </w:style>
  <w:style w:type="paragraph" w:customStyle="1" w:styleId="2ff3">
    <w:name w:val="_标题2"/>
    <w:basedOn w:val="22"/>
    <w:next w:val="affffc"/>
    <w:link w:val="2Char6"/>
    <w:qFormat/>
    <w:pPr>
      <w:widowControl w:val="0"/>
      <w:tabs>
        <w:tab w:val="clear" w:pos="840"/>
      </w:tabs>
      <w:spacing w:before="0" w:after="0" w:line="360" w:lineRule="auto"/>
      <w:ind w:left="840" w:hanging="420"/>
    </w:pPr>
    <w:rPr>
      <w:rFonts w:ascii="宋体" w:eastAsia="宋体" w:hAnsi="宋体"/>
      <w:kern w:val="44"/>
      <w:sz w:val="36"/>
      <w:szCs w:val="36"/>
      <w:lang w:val="zh-CN"/>
    </w:rPr>
  </w:style>
  <w:style w:type="character" w:customStyle="1" w:styleId="EmailStyle123">
    <w:name w:val="EmailStyle123"/>
    <w:qFormat/>
    <w:rPr>
      <w:rFonts w:ascii="Arial" w:eastAsia="宋体" w:hAnsi="Arial"/>
      <w:color w:val="000000"/>
      <w:sz w:val="20"/>
      <w:szCs w:val="20"/>
    </w:rPr>
  </w:style>
  <w:style w:type="character" w:customStyle="1" w:styleId="Charffe">
    <w:name w:val="图表居中 Char"/>
    <w:link w:val="afffffffffff0"/>
    <w:rPr>
      <w:rFonts w:ascii="Arial" w:hAnsi="Arial"/>
      <w:kern w:val="2"/>
      <w:sz w:val="24"/>
      <w:lang w:val="en-US" w:eastAsia="zh-CN"/>
    </w:rPr>
  </w:style>
  <w:style w:type="paragraph" w:customStyle="1" w:styleId="afffffffffff0">
    <w:name w:val="图表居中"/>
    <w:basedOn w:val="affffc"/>
    <w:link w:val="Charffe"/>
    <w:qFormat/>
    <w:pPr>
      <w:adjustRightInd w:val="0"/>
      <w:snapToGrid w:val="0"/>
      <w:spacing w:line="240" w:lineRule="auto"/>
      <w:ind w:firstLineChars="0" w:firstLine="0"/>
      <w:jc w:val="center"/>
    </w:pPr>
    <w:rPr>
      <w:rFonts w:ascii="Arial" w:hAnsi="Arial"/>
      <w:szCs w:val="20"/>
    </w:rPr>
  </w:style>
  <w:style w:type="character" w:customStyle="1" w:styleId="SoDAField">
    <w:name w:val="SoDA Field"/>
    <w:qFormat/>
    <w:rPr>
      <w:color w:val="0000FF"/>
      <w:sz w:val="20"/>
    </w:rPr>
  </w:style>
  <w:style w:type="character" w:customStyle="1" w:styleId="Charfff">
    <w:name w:val="脚注文本 Char"/>
    <w:qFormat/>
    <w:rPr>
      <w:rFonts w:ascii="Arial" w:hAnsi="Arial" w:cs="Arial"/>
      <w:kern w:val="2"/>
      <w:sz w:val="18"/>
      <w:szCs w:val="18"/>
    </w:rPr>
  </w:style>
  <w:style w:type="character" w:customStyle="1" w:styleId="DocParagraphChar">
    <w:name w:val="DocParagraph Char"/>
    <w:link w:val="DocParagraph"/>
    <w:uiPriority w:val="1"/>
    <w:qFormat/>
    <w:locked/>
    <w:rPr>
      <w:rFonts w:ascii="Arial" w:hAnsi="Arial"/>
      <w:kern w:val="44"/>
      <w:sz w:val="21"/>
      <w:szCs w:val="44"/>
    </w:rPr>
  </w:style>
  <w:style w:type="paragraph" w:customStyle="1" w:styleId="DocParagraph">
    <w:name w:val="DocParagraph"/>
    <w:basedOn w:val="affffc"/>
    <w:link w:val="DocParagraphChar"/>
    <w:uiPriority w:val="1"/>
    <w:qFormat/>
    <w:pPr>
      <w:spacing w:before="120" w:line="288" w:lineRule="auto"/>
      <w:ind w:left="1247" w:firstLineChars="0" w:firstLine="0"/>
    </w:pPr>
    <w:rPr>
      <w:rFonts w:ascii="Arial" w:hAnsi="Arial"/>
      <w:kern w:val="44"/>
      <w:sz w:val="21"/>
      <w:szCs w:val="44"/>
    </w:rPr>
  </w:style>
  <w:style w:type="character" w:customStyle="1" w:styleId="Charfff0">
    <w:name w:val="图题注 Char"/>
    <w:rPr>
      <w:rFonts w:ascii="Cambria" w:eastAsia="黑体" w:hAnsi="Cambria" w:hint="default"/>
      <w:kern w:val="2"/>
      <w:lang w:val="en-US" w:eastAsia="zh-CN" w:bidi="ar-SA"/>
    </w:rPr>
  </w:style>
  <w:style w:type="character" w:customStyle="1" w:styleId="6Char0">
    <w:name w:val="样式6 Char"/>
    <w:rPr>
      <w:rFonts w:ascii="Calibri" w:hAnsi="Calibri"/>
      <w:kern w:val="2"/>
      <w:sz w:val="24"/>
      <w:szCs w:val="22"/>
    </w:rPr>
  </w:style>
  <w:style w:type="character" w:customStyle="1" w:styleId="apple-style-span">
    <w:name w:val="apple-style-span"/>
    <w:qFormat/>
  </w:style>
  <w:style w:type="character" w:customStyle="1" w:styleId="Charfff1">
    <w:name w:val="正文文本 Char"/>
    <w:aliases w:val="?y????×? Char,contents Char2,建议书标准 Char,???? Char,Body Text(ch)1 Char,?y????×?1 Char,L1 Body Text Char,正文文本 Char + 宋体 Char,黑色 Char,b1 Char,正文文本1 Char"/>
    <w:uiPriority w:val="99"/>
    <w:qFormat/>
    <w:rPr>
      <w:rFonts w:ascii="Calibri" w:hAnsi="Calibri"/>
      <w:kern w:val="2"/>
      <w:sz w:val="24"/>
      <w:szCs w:val="22"/>
    </w:rPr>
  </w:style>
  <w:style w:type="character" w:customStyle="1" w:styleId="2ff4">
    <w:name w:val="题注 字符2"/>
    <w:aliases w:val="Char1 字符1,图片题注 字符1,题注-QBPT 字符1,题注 Char Char Char Char1 字符1,题注 Char Char Char Char Char 字符1,题注 Char Char Char Char Char Char Char Char Char 字符1,题注1 Char 字符1,题注 Char Char Char1 Char 字符1,题注 Char Char Char Char1 Char Char Char Char 字符1,加粗 字符1"/>
    <w:rPr>
      <w:rFonts w:ascii="Arial" w:eastAsia="黑体" w:hAnsi="Arial" w:cs="Arial"/>
      <w:kern w:val="2"/>
    </w:rPr>
  </w:style>
  <w:style w:type="character" w:customStyle="1" w:styleId="GB2312Char">
    <w:name w:val="样式 正文内容 + 仿宋_GB2312 四号 Char"/>
    <w:link w:val="GB2312"/>
    <w:qFormat/>
    <w:rPr>
      <w:rFonts w:ascii="仿宋_GB2312" w:hAnsi="仿宋_GB2312"/>
      <w:kern w:val="2"/>
      <w:sz w:val="24"/>
      <w:szCs w:val="24"/>
    </w:rPr>
  </w:style>
  <w:style w:type="paragraph" w:customStyle="1" w:styleId="GB2312">
    <w:name w:val="样式 正文内容 + 仿宋_GB2312 四号"/>
    <w:basedOn w:val="afffffffffff1"/>
    <w:link w:val="GB2312Char"/>
    <w:qFormat/>
    <w:rPr>
      <w:rFonts w:ascii="仿宋_GB2312" w:hAnsi="仿宋_GB2312"/>
    </w:rPr>
  </w:style>
  <w:style w:type="paragraph" w:customStyle="1" w:styleId="afffffffffff1">
    <w:name w:val="正文内容"/>
    <w:basedOn w:val="afffffb"/>
    <w:link w:val="Charfff2"/>
    <w:qFormat/>
    <w:pPr>
      <w:spacing w:beforeLines="50" w:afterLines="50"/>
      <w:ind w:leftChars="0" w:left="0" w:firstLineChars="200" w:firstLine="480"/>
    </w:pPr>
  </w:style>
  <w:style w:type="character" w:customStyle="1" w:styleId="Charfff2">
    <w:name w:val="正文内容 Char"/>
    <w:link w:val="afffffffffff1"/>
    <w:qFormat/>
    <w:rPr>
      <w:rFonts w:ascii="Times New Roman" w:hAnsi="Times New Roman"/>
      <w:kern w:val="2"/>
      <w:sz w:val="24"/>
      <w:szCs w:val="24"/>
    </w:rPr>
  </w:style>
  <w:style w:type="character" w:customStyle="1" w:styleId="CharChar5">
    <w:name w:val="列出段落 Char Char"/>
    <w:qFormat/>
    <w:rPr>
      <w:rFonts w:ascii="Calibri" w:hAnsi="Calibri"/>
      <w:kern w:val="2"/>
      <w:sz w:val="21"/>
      <w:szCs w:val="22"/>
    </w:rPr>
  </w:style>
  <w:style w:type="character" w:customStyle="1" w:styleId="1Char2">
    <w:name w:val="标题 1 Char2"/>
    <w:aliases w:val="目录 Char,[标题 1] Char2,H1 Char2,DocAltHd Char2,h1 Char2,1st level Char2,Section Head Char2,l1 Char2,h11 Char2,heading 1TOC Char2,1.标题 1 Char2,[Heading 1] Char2,PIM 1 Char2,标书1 Char2,Heading 0 Char2,123321 Char2,Head1 Char2,Heading apps Char2"/>
    <w:qFormat/>
    <w:rPr>
      <w:rFonts w:eastAsia="黑体"/>
      <w:b/>
      <w:bCs/>
      <w:kern w:val="44"/>
      <w:sz w:val="32"/>
      <w:szCs w:val="28"/>
    </w:rPr>
  </w:style>
  <w:style w:type="character" w:customStyle="1" w:styleId="Charfff3">
    <w:name w:val="标题 Char"/>
    <w:qFormat/>
    <w:rPr>
      <w:rFonts w:ascii="Arial" w:hAnsi="Arial" w:cs="Arial"/>
      <w:b/>
      <w:bCs/>
      <w:kern w:val="2"/>
      <w:sz w:val="32"/>
      <w:szCs w:val="32"/>
    </w:rPr>
  </w:style>
  <w:style w:type="character" w:customStyle="1" w:styleId="Char19">
    <w:name w:val="日期 Char1"/>
    <w:semiHidden/>
    <w:qFormat/>
    <w:rPr>
      <w:rFonts w:ascii="Times New Roman" w:eastAsia="宋体" w:hAnsi="Times New Roman" w:cs="Times New Roman"/>
      <w:szCs w:val="24"/>
    </w:rPr>
  </w:style>
  <w:style w:type="character" w:customStyle="1" w:styleId="HPCChar">
    <w:name w:val="HPC正文 Char"/>
    <w:link w:val="HPC"/>
    <w:qFormat/>
    <w:locked/>
    <w:rPr>
      <w:kern w:val="2"/>
      <w:sz w:val="24"/>
      <w:szCs w:val="21"/>
    </w:rPr>
  </w:style>
  <w:style w:type="paragraph" w:customStyle="1" w:styleId="HPC">
    <w:name w:val="HPC正文"/>
    <w:basedOn w:val="affffc"/>
    <w:link w:val="HPCChar"/>
    <w:qFormat/>
    <w:rPr>
      <w:rFonts w:ascii="Calibri" w:hAnsi="Calibri"/>
      <w:szCs w:val="21"/>
    </w:rPr>
  </w:style>
  <w:style w:type="character" w:customStyle="1" w:styleId="afffffffffff2">
    <w:name w:val="注释标题 字符"/>
    <w:semiHidden/>
    <w:rPr>
      <w:kern w:val="2"/>
      <w:sz w:val="24"/>
      <w:szCs w:val="24"/>
    </w:rPr>
  </w:style>
  <w:style w:type="character" w:customStyle="1" w:styleId="2Char7">
    <w:name w:val="表格2 Char"/>
    <w:link w:val="2ff5"/>
    <w:rPr>
      <w:rFonts w:ascii="宋体" w:hAnsi="宋体"/>
      <w:kern w:val="2"/>
      <w:sz w:val="21"/>
      <w:szCs w:val="24"/>
    </w:rPr>
  </w:style>
  <w:style w:type="paragraph" w:customStyle="1" w:styleId="2ff5">
    <w:name w:val="表格2"/>
    <w:basedOn w:val="80"/>
    <w:link w:val="2Char7"/>
    <w:qFormat/>
    <w:pPr>
      <w:numPr>
        <w:ilvl w:val="0"/>
        <w:numId w:val="0"/>
      </w:numPr>
      <w:spacing w:before="0" w:after="0"/>
    </w:pPr>
    <w:rPr>
      <w:rFonts w:ascii="宋体" w:hAnsi="宋体"/>
    </w:rPr>
  </w:style>
  <w:style w:type="character" w:customStyle="1" w:styleId="312">
    <w:name w:val="标题 3 字符1"/>
    <w:rPr>
      <w:b/>
      <w:bCs/>
      <w:kern w:val="2"/>
      <w:sz w:val="32"/>
      <w:szCs w:val="32"/>
    </w:rPr>
  </w:style>
  <w:style w:type="character" w:styleId="afffffffffff3">
    <w:name w:val="Intense Reference"/>
    <w:uiPriority w:val="32"/>
    <w:qFormat/>
    <w:rPr>
      <w:b/>
      <w:bCs w:val="0"/>
      <w:sz w:val="24"/>
      <w:u w:val="single"/>
    </w:rPr>
  </w:style>
  <w:style w:type="character" w:customStyle="1" w:styleId="Charfff4">
    <w:name w:val="表格文字样式 Char"/>
    <w:link w:val="afffffffffff4"/>
    <w:rPr>
      <w:rFonts w:ascii="Times New Roman" w:hAnsi="Times New Roman"/>
      <w:kern w:val="2"/>
      <w:sz w:val="24"/>
      <w:szCs w:val="21"/>
    </w:rPr>
  </w:style>
  <w:style w:type="paragraph" w:customStyle="1" w:styleId="afffffffffff4">
    <w:name w:val="表格文字样式"/>
    <w:basedOn w:val="affffc"/>
    <w:link w:val="Charfff4"/>
    <w:qFormat/>
    <w:rPr>
      <w:szCs w:val="21"/>
    </w:rPr>
  </w:style>
  <w:style w:type="character" w:customStyle="1" w:styleId="font01">
    <w:name w:val="font01"/>
    <w:rPr>
      <w:rFonts w:ascii="等线" w:eastAsia="等线" w:hAnsi="等线" w:hint="eastAsia"/>
      <w:b w:val="0"/>
      <w:bCs w:val="0"/>
      <w:i w:val="0"/>
      <w:iCs w:val="0"/>
      <w:strike w:val="0"/>
      <w:dstrike w:val="0"/>
      <w:color w:val="000000"/>
      <w:sz w:val="22"/>
      <w:szCs w:val="22"/>
      <w:u w:val="none"/>
    </w:rPr>
  </w:style>
  <w:style w:type="character" w:customStyle="1" w:styleId="style61">
    <w:name w:val="style61"/>
    <w:rPr>
      <w:color w:val="000000"/>
      <w:sz w:val="28"/>
      <w:szCs w:val="28"/>
    </w:rPr>
  </w:style>
  <w:style w:type="character" w:customStyle="1" w:styleId="8Char">
    <w:name w:val="标题 8 Char"/>
    <w:aliases w:val="表格名称(V1) Char,表格名称 Char,表格名称(V1试) Char,标题6 Char1,标题6 Char Char Char,ft Char,tt1 Char,Figure Char,heading 8 Char,不用8 Char,图名 Char1,正文八级标题 Char,注意框体 Char,（A） Char,8 Char,表 Char,Alt+8 Char,AppendixSubHead Char,Legal Level 1.1.1. Char,Annex Char"/>
    <w:uiPriority w:val="99"/>
    <w:qFormat/>
    <w:rPr>
      <w:rFonts w:ascii="Times New Roman" w:hAnsi="Times New Roman"/>
      <w:b/>
      <w:kern w:val="2"/>
      <w:sz w:val="21"/>
      <w:szCs w:val="21"/>
    </w:rPr>
  </w:style>
  <w:style w:type="character" w:customStyle="1" w:styleId="Charfff5">
    <w:name w:val="一级条标题 Char"/>
    <w:link w:val="afffffffffff5"/>
    <w:locked/>
    <w:rPr>
      <w:rFonts w:ascii="黑体" w:eastAsia="黑体" w:hAnsi="Times New Roman"/>
      <w:sz w:val="24"/>
    </w:rPr>
  </w:style>
  <w:style w:type="paragraph" w:customStyle="1" w:styleId="afffffffffff5">
    <w:name w:val="一级条标题"/>
    <w:basedOn w:val="afffffffffff6"/>
    <w:next w:val="affffc"/>
    <w:link w:val="Charfff5"/>
    <w:qFormat/>
    <w:pPr>
      <w:numPr>
        <w:ilvl w:val="2"/>
      </w:numPr>
      <w:tabs>
        <w:tab w:val="left" w:pos="840"/>
      </w:tabs>
      <w:spacing w:before="0" w:after="0"/>
      <w:ind w:left="840" w:hanging="420"/>
      <w:outlineLvl w:val="2"/>
    </w:pPr>
  </w:style>
  <w:style w:type="paragraph" w:customStyle="1" w:styleId="afffffffffff6">
    <w:name w:val="章标题"/>
    <w:next w:val="affffc"/>
    <w:qFormat/>
    <w:pPr>
      <w:spacing w:before="50" w:after="50"/>
      <w:ind w:left="840" w:hanging="420"/>
      <w:outlineLvl w:val="1"/>
    </w:pPr>
    <w:rPr>
      <w:rFonts w:ascii="黑体" w:eastAsia="黑体"/>
      <w:sz w:val="24"/>
    </w:rPr>
  </w:style>
  <w:style w:type="character" w:customStyle="1" w:styleId="afffffffffff7">
    <w:name w:val="样式 小四"/>
    <w:rPr>
      <w:sz w:val="21"/>
    </w:rPr>
  </w:style>
  <w:style w:type="character" w:customStyle="1" w:styleId="Char310">
    <w:name w:val="正文文本缩进 Char31"/>
    <w:qFormat/>
    <w:rPr>
      <w:rFonts w:ascii="Calibri" w:hAnsi="Calibri"/>
      <w:kern w:val="2"/>
      <w:sz w:val="24"/>
      <w:szCs w:val="24"/>
    </w:rPr>
  </w:style>
  <w:style w:type="character" w:customStyle="1" w:styleId="Charfff6">
    <w:name w:val="设计正文 Char"/>
    <w:link w:val="afffffffffff8"/>
    <w:qFormat/>
    <w:rPr>
      <w:rFonts w:ascii="Times New Roman" w:eastAsia="仿宋_GB2312" w:hAnsi="Times New Roman"/>
      <w:kern w:val="2"/>
      <w:sz w:val="28"/>
      <w:szCs w:val="28"/>
    </w:rPr>
  </w:style>
  <w:style w:type="paragraph" w:customStyle="1" w:styleId="afffffffffff8">
    <w:name w:val="设计正文"/>
    <w:basedOn w:val="affffc"/>
    <w:link w:val="Charfff6"/>
    <w:qFormat/>
    <w:pPr>
      <w:spacing w:line="300" w:lineRule="auto"/>
      <w:ind w:firstLineChars="0" w:firstLine="420"/>
    </w:pPr>
    <w:rPr>
      <w:rFonts w:eastAsia="仿宋_GB2312"/>
      <w:sz w:val="28"/>
      <w:szCs w:val="28"/>
    </w:rPr>
  </w:style>
  <w:style w:type="character" w:customStyle="1" w:styleId="CharChar50">
    <w:name w:val="Char Char5"/>
    <w:rPr>
      <w:sz w:val="18"/>
    </w:rPr>
  </w:style>
  <w:style w:type="character" w:customStyle="1" w:styleId="25Char">
    <w:name w:val="样式25 Char"/>
    <w:link w:val="250"/>
    <w:rPr>
      <w:rFonts w:ascii="Arial" w:hAnsi="Arial"/>
      <w:kern w:val="2"/>
      <w:sz w:val="21"/>
    </w:rPr>
  </w:style>
  <w:style w:type="paragraph" w:customStyle="1" w:styleId="250">
    <w:name w:val="样式25"/>
    <w:basedOn w:val="afff5"/>
    <w:link w:val="25Char"/>
    <w:qFormat/>
  </w:style>
  <w:style w:type="character" w:customStyle="1" w:styleId="Char1a">
    <w:name w:val="副标题 Char1"/>
    <w:uiPriority w:val="11"/>
    <w:rPr>
      <w:rFonts w:ascii="Cambria" w:hAnsi="Cambria" w:cs="Times New Roman"/>
      <w:b/>
      <w:bCs/>
      <w:kern w:val="28"/>
      <w:sz w:val="32"/>
      <w:szCs w:val="32"/>
    </w:rPr>
  </w:style>
  <w:style w:type="character" w:customStyle="1" w:styleId="2Char8">
    <w:name w:val="正文首行缩进 2 Char"/>
    <w:semiHidden/>
  </w:style>
  <w:style w:type="character" w:customStyle="1" w:styleId="59">
    <w:name w:val="标题 5 字符"/>
    <w:qFormat/>
    <w:rPr>
      <w:rFonts w:eastAsia="宋体"/>
      <w:b/>
      <w:bCs/>
      <w:kern w:val="2"/>
      <w:sz w:val="28"/>
      <w:szCs w:val="28"/>
      <w:lang w:val="en-US" w:eastAsia="zh-CN" w:bidi="ar-SA"/>
    </w:rPr>
  </w:style>
  <w:style w:type="character" w:customStyle="1" w:styleId="Char28">
    <w:name w:val="正文文本缩进 Char2"/>
    <w:aliases w:val="特点标题 Char3,正文普通文字 Char3,正文文字首行缩进 Char3,正文文字首行缩进 Char"/>
    <w:uiPriority w:val="99"/>
    <w:qFormat/>
    <w:rPr>
      <w:kern w:val="2"/>
      <w:sz w:val="24"/>
      <w:szCs w:val="22"/>
    </w:rPr>
  </w:style>
  <w:style w:type="character" w:customStyle="1" w:styleId="MMTopic1Char">
    <w:name w:val="MM Topic 1 Char"/>
    <w:link w:val="MMTopic1"/>
    <w:rPr>
      <w:rFonts w:ascii="Calibri" w:hAnsi="Calibri"/>
      <w:bCs/>
      <w:kern w:val="44"/>
      <w:sz w:val="44"/>
      <w:szCs w:val="44"/>
    </w:rPr>
  </w:style>
  <w:style w:type="paragraph" w:customStyle="1" w:styleId="MMTopic1">
    <w:name w:val="MM Topic 1"/>
    <w:basedOn w:val="12"/>
    <w:link w:val="MMTopic1Char"/>
    <w:pPr>
      <w:numPr>
        <w:numId w:val="15"/>
      </w:numPr>
      <w:tabs>
        <w:tab w:val="clear" w:pos="840"/>
      </w:tabs>
      <w:spacing w:before="340" w:after="330" w:line="578" w:lineRule="auto"/>
      <w:jc w:val="both"/>
    </w:pPr>
    <w:rPr>
      <w:rFonts w:ascii="Calibri" w:hAnsi="Calibri"/>
      <w:b w:val="0"/>
      <w:sz w:val="44"/>
      <w:szCs w:val="44"/>
    </w:rPr>
  </w:style>
  <w:style w:type="character" w:customStyle="1" w:styleId="afffffffffff9">
    <w:name w:val="日期 字符"/>
    <w:rPr>
      <w:kern w:val="2"/>
      <w:sz w:val="21"/>
      <w:szCs w:val="24"/>
    </w:rPr>
  </w:style>
  <w:style w:type="character" w:customStyle="1" w:styleId="ui-icon20">
    <w:name w:val="ui-icon20"/>
  </w:style>
  <w:style w:type="character" w:customStyle="1" w:styleId="Charfff7">
    <w:name w:val="正文[新产业] Char"/>
    <w:link w:val="afffffffffffa"/>
    <w:qFormat/>
    <w:rPr>
      <w:sz w:val="24"/>
    </w:rPr>
  </w:style>
  <w:style w:type="paragraph" w:customStyle="1" w:styleId="afffffffffffa">
    <w:name w:val="正文[新产业]"/>
    <w:basedOn w:val="affffc"/>
    <w:link w:val="Charfff7"/>
    <w:qFormat/>
    <w:pPr>
      <w:spacing w:line="276" w:lineRule="auto"/>
    </w:pPr>
    <w:rPr>
      <w:rFonts w:ascii="Calibri" w:hAnsi="Calibri"/>
      <w:kern w:val="0"/>
      <w:szCs w:val="20"/>
    </w:rPr>
  </w:style>
  <w:style w:type="character" w:customStyle="1" w:styleId="link1">
    <w:name w:val="link1"/>
    <w:rPr>
      <w:rFonts w:ascii="宋体" w:eastAsia="宋体" w:hAnsi="宋体" w:hint="eastAsia"/>
      <w:sz w:val="22"/>
      <w:szCs w:val="22"/>
      <w:lang w:val="en-US" w:eastAsia="en-US" w:bidi="ar-SA"/>
    </w:rPr>
  </w:style>
  <w:style w:type="character" w:customStyle="1" w:styleId="afffffffffffb">
    <w:name w:val="页脚 字符"/>
    <w:qFormat/>
    <w:rPr>
      <w:rFonts w:eastAsia="宋体"/>
      <w:kern w:val="2"/>
      <w:sz w:val="18"/>
      <w:szCs w:val="18"/>
      <w:lang w:val="en-US" w:eastAsia="zh-CN" w:bidi="ar-SA"/>
    </w:rPr>
  </w:style>
  <w:style w:type="character" w:customStyle="1" w:styleId="Char1b">
    <w:name w:val="引用 Char1"/>
    <w:uiPriority w:val="29"/>
    <w:rPr>
      <w:i/>
      <w:iCs/>
      <w:color w:val="000000"/>
      <w:kern w:val="2"/>
      <w:sz w:val="24"/>
      <w:szCs w:val="24"/>
    </w:rPr>
  </w:style>
  <w:style w:type="character" w:customStyle="1" w:styleId="afffffffffffc">
    <w:name w:val="纯文本 字符"/>
    <w:qFormat/>
    <w:rPr>
      <w:rFonts w:ascii="宋体" w:eastAsia="宋体" w:hAnsi="Courier New" w:cs="Courier New"/>
      <w:kern w:val="2"/>
      <w:sz w:val="21"/>
      <w:szCs w:val="21"/>
      <w:lang w:val="en-US" w:eastAsia="zh-CN" w:bidi="ar-SA"/>
    </w:rPr>
  </w:style>
  <w:style w:type="character" w:customStyle="1" w:styleId="Charfff8">
    <w:name w:val="表格文字 居中加粗 Char"/>
    <w:link w:val="afffffffffffd"/>
    <w:rPr>
      <w:rFonts w:ascii="Arial" w:hAnsi="Arial"/>
      <w:b/>
      <w:bCs/>
      <w:kern w:val="2"/>
      <w:sz w:val="21"/>
    </w:rPr>
  </w:style>
  <w:style w:type="paragraph" w:customStyle="1" w:styleId="afffffffffffd">
    <w:name w:val="表格文字 居中加粗"/>
    <w:basedOn w:val="affffc"/>
    <w:link w:val="Charfff8"/>
    <w:qFormat/>
    <w:pPr>
      <w:spacing w:line="240" w:lineRule="auto"/>
      <w:ind w:firstLineChars="0" w:firstLine="0"/>
      <w:jc w:val="center"/>
    </w:pPr>
    <w:rPr>
      <w:rFonts w:ascii="Arial" w:hAnsi="Arial"/>
      <w:b/>
      <w:bCs/>
      <w:sz w:val="21"/>
      <w:szCs w:val="20"/>
    </w:rPr>
  </w:style>
  <w:style w:type="character" w:customStyle="1" w:styleId="CharChar6">
    <w:name w:val="图纸目录 Char Char"/>
    <w:link w:val="aa"/>
    <w:rPr>
      <w:kern w:val="2"/>
      <w:sz w:val="24"/>
      <w:szCs w:val="24"/>
    </w:rPr>
  </w:style>
  <w:style w:type="paragraph" w:customStyle="1" w:styleId="aa">
    <w:name w:val="图纸目录"/>
    <w:basedOn w:val="affffc"/>
    <w:link w:val="CharChar6"/>
    <w:pPr>
      <w:numPr>
        <w:numId w:val="16"/>
      </w:numPr>
      <w:tabs>
        <w:tab w:val="left" w:pos="200"/>
        <w:tab w:val="left" w:pos="960"/>
        <w:tab w:val="left" w:pos="1080"/>
        <w:tab w:val="right" w:pos="9379"/>
      </w:tabs>
      <w:adjustRightInd w:val="0"/>
      <w:ind w:firstLineChars="0" w:firstLine="0"/>
    </w:pPr>
  </w:style>
  <w:style w:type="character" w:customStyle="1" w:styleId="z-">
    <w:name w:val="z-窗体顶端 字符"/>
    <w:uiPriority w:val="99"/>
    <w:semiHidden/>
    <w:rPr>
      <w:rFonts w:ascii="Arial" w:hAnsi="Arial" w:cs="Arial"/>
      <w:vanish/>
      <w:kern w:val="2"/>
      <w:sz w:val="16"/>
      <w:szCs w:val="16"/>
    </w:rPr>
  </w:style>
  <w:style w:type="character" w:customStyle="1" w:styleId="black1">
    <w:name w:val="black1"/>
    <w:rPr>
      <w:rFonts w:ascii="Geneva" w:eastAsia="仿宋_GB2312" w:hAnsi="Geneva" w:hint="default"/>
      <w:strike w:val="0"/>
      <w:dstrike w:val="0"/>
      <w:color w:val="666666"/>
      <w:sz w:val="18"/>
      <w:szCs w:val="18"/>
      <w:u w:val="none"/>
      <w:lang w:val="en-US" w:eastAsia="en-US" w:bidi="ar-SA"/>
    </w:rPr>
  </w:style>
  <w:style w:type="character" w:customStyle="1" w:styleId="DefaultChar">
    <w:name w:val="Default Char"/>
    <w:link w:val="Default"/>
    <w:uiPriority w:val="99"/>
    <w:qFormat/>
    <w:rPr>
      <w:rFonts w:ascii="黑体" w:eastAsia="黑体"/>
      <w:color w:val="000000"/>
      <w:sz w:val="24"/>
      <w:szCs w:val="24"/>
      <w:lang w:bidi="ar-SA"/>
    </w:rPr>
  </w:style>
  <w:style w:type="paragraph" w:customStyle="1" w:styleId="Default">
    <w:name w:val="Default"/>
    <w:link w:val="DefaultChar"/>
    <w:uiPriority w:val="99"/>
    <w:qFormat/>
    <w:pPr>
      <w:widowControl w:val="0"/>
      <w:autoSpaceDE w:val="0"/>
      <w:autoSpaceDN w:val="0"/>
      <w:adjustRightInd w:val="0"/>
    </w:pPr>
    <w:rPr>
      <w:rFonts w:ascii="黑体" w:eastAsia="黑体"/>
      <w:color w:val="000000"/>
      <w:sz w:val="24"/>
      <w:szCs w:val="24"/>
    </w:rPr>
  </w:style>
  <w:style w:type="character" w:customStyle="1" w:styleId="p3001">
    <w:name w:val="p3001"/>
    <w:rPr>
      <w:strike w:val="0"/>
      <w:dstrike w:val="0"/>
      <w:color w:val="3E3636"/>
      <w:u w:val="none"/>
    </w:rPr>
  </w:style>
  <w:style w:type="character" w:customStyle="1" w:styleId="Char1c">
    <w:name w:val="标题 Char1"/>
    <w:uiPriority w:val="10"/>
    <w:rPr>
      <w:rFonts w:ascii="Cambria" w:hAnsi="Cambria" w:cs="Times New Roman"/>
      <w:b/>
      <w:bCs/>
      <w:kern w:val="2"/>
      <w:sz w:val="32"/>
      <w:szCs w:val="32"/>
    </w:rPr>
  </w:style>
  <w:style w:type="character" w:customStyle="1" w:styleId="CharChar7">
    <w:name w:val="正文模版 Char Char"/>
    <w:link w:val="afffffffffffe"/>
    <w:locked/>
    <w:rPr>
      <w:rFonts w:ascii="宋体" w:hAnsi="宋体" w:cs="宋体"/>
      <w:kern w:val="2"/>
      <w:sz w:val="24"/>
    </w:rPr>
  </w:style>
  <w:style w:type="paragraph" w:customStyle="1" w:styleId="afffffffffffe">
    <w:name w:val="正文模版"/>
    <w:basedOn w:val="affffc"/>
    <w:link w:val="CharChar7"/>
    <w:pPr>
      <w:ind w:firstLine="480"/>
    </w:pPr>
    <w:rPr>
      <w:rFonts w:ascii="宋体" w:hAnsi="宋体"/>
      <w:szCs w:val="20"/>
    </w:rPr>
  </w:style>
  <w:style w:type="character" w:customStyle="1" w:styleId="4CharChar">
    <w:name w:val="样式4 Char Char"/>
    <w:link w:val="4Char0"/>
    <w:qFormat/>
    <w:rPr>
      <w:rFonts w:ascii="Times New Roman" w:hAnsi="Times New Roman" w:cs="宋体"/>
      <w:color w:val="000000"/>
      <w:sz w:val="24"/>
      <w:szCs w:val="24"/>
    </w:rPr>
  </w:style>
  <w:style w:type="paragraph" w:customStyle="1" w:styleId="4Char0">
    <w:name w:val="样式4 Char"/>
    <w:basedOn w:val="affffc"/>
    <w:link w:val="4CharChar"/>
    <w:qFormat/>
    <w:pPr>
      <w:widowControl/>
      <w:ind w:firstLine="480"/>
      <w:jc w:val="left"/>
    </w:pPr>
    <w:rPr>
      <w:color w:val="000000"/>
      <w:kern w:val="0"/>
    </w:rPr>
  </w:style>
  <w:style w:type="character" w:customStyle="1" w:styleId="Charfff9">
    <w:name w:val="尾注文本 Char"/>
    <w:semiHidden/>
    <w:rPr>
      <w:kern w:val="2"/>
      <w:sz w:val="24"/>
      <w:szCs w:val="22"/>
    </w:rPr>
  </w:style>
  <w:style w:type="character" w:customStyle="1" w:styleId="Char1d">
    <w:name w:val="页脚 Char1"/>
    <w:aliases w:val="[Footer] Char1,footer odd Char1,Footer-Even Char,FtrF Char,Footer1 Char1,fo Char1,odd Char1,footer Final Char1"/>
    <w:uiPriority w:val="99"/>
    <w:semiHidden/>
    <w:qFormat/>
    <w:rPr>
      <w:rFonts w:ascii="Times New Roman" w:eastAsia="宋体" w:hAnsi="Times New Roman" w:cs="Times New Roman"/>
      <w:sz w:val="18"/>
      <w:szCs w:val="18"/>
    </w:rPr>
  </w:style>
  <w:style w:type="character" w:customStyle="1" w:styleId="9Char1">
    <w:name w:val="标题 9 Char1"/>
    <w:aliases w:val="[Heading 9] Char1,不用9 Char1,PIM 9 Char1,标题 45 Char1,Legal Level 1.1.1.1. Char1,huh Char1,三级标题 Char1,Appendix Char1,正文九级标题 Char1,App Heading Char1,progress Char1,progress1 Char1,progress2 Char1,progress11 Char1,progress3 Char1,progress4 Char1"/>
    <w:semiHidden/>
    <w:rPr>
      <w:rFonts w:ascii="Cambria" w:eastAsia="宋体" w:hAnsi="Cambria" w:cs="Times New Roman"/>
      <w:kern w:val="2"/>
      <w:sz w:val="21"/>
      <w:szCs w:val="21"/>
    </w:rPr>
  </w:style>
  <w:style w:type="character" w:customStyle="1" w:styleId="1Char1">
    <w:name w:val="标题 1 Char1"/>
    <w:aliases w:val="[标题 1] Char1,H1 Char1,DocAltHd Char1,h1 Char1,1st level Char1,Section Head Char1,l1 Char1,h11 Char1,heading 1TOC Char1,1.标题 1 Char1,[Heading 1] Char1,PIM 1 Char1,标书1 Char1,Heading 0 Char1,123321 Char1,Head1 Char1,Heading apps Char1,&amp;3 Char1"/>
    <w:rPr>
      <w:rFonts w:ascii="Arial" w:hAnsi="Arial" w:cs="Times New Roman"/>
      <w:b/>
      <w:bCs/>
      <w:kern w:val="44"/>
      <w:sz w:val="44"/>
      <w:szCs w:val="44"/>
    </w:rPr>
  </w:style>
  <w:style w:type="character" w:customStyle="1" w:styleId="affffffffffff">
    <w:name w:val="正文缩进 字符"/>
    <w:aliases w:val="表正文 字符,body text 字符,鋘drad 字符,???änd 字符,Body Text(ch) 字符,四号 字符,段1 字符,正文不缩进 字符,ALT+Z 字符,正文（首行缩进两字） Char 字符,正文（首行缩进两字） Char Char Char Char Char 字符,正文（首行缩进两字） Char Char Char 字符,正文（首行缩进两字） Char Char Char Char 字符,正文（首行缩进两字）标题1 字符,正文双线 字符,标题四 字符,缩进 字符"/>
    <w:qFormat/>
    <w:rPr>
      <w:kern w:val="2"/>
      <w:sz w:val="24"/>
    </w:rPr>
  </w:style>
  <w:style w:type="character" w:customStyle="1" w:styleId="4CharChar0">
    <w:name w:val="标题 4 Char Char"/>
    <w:rPr>
      <w:rFonts w:ascii="Arial" w:eastAsia="仿宋_GB2312" w:hAnsi="Arial"/>
      <w:b/>
      <w:kern w:val="2"/>
      <w:sz w:val="24"/>
      <w:lang w:val="en-US" w:eastAsia="zh-CN"/>
    </w:rPr>
  </w:style>
  <w:style w:type="character" w:customStyle="1" w:styleId="Charfffa">
    <w:name w:val="图片格式序号 Char"/>
    <w:link w:val="afd"/>
    <w:rPr>
      <w:rFonts w:ascii="宋体" w:eastAsia="黑体" w:hAnsi="宋体"/>
      <w:kern w:val="2"/>
      <w:sz w:val="24"/>
      <w:szCs w:val="24"/>
    </w:rPr>
  </w:style>
  <w:style w:type="paragraph" w:customStyle="1" w:styleId="afd">
    <w:name w:val="图片格式序号"/>
    <w:basedOn w:val="affffc"/>
    <w:next w:val="affffc"/>
    <w:link w:val="Charfffa"/>
    <w:qFormat/>
    <w:pPr>
      <w:numPr>
        <w:numId w:val="17"/>
      </w:numPr>
      <w:ind w:firstLineChars="0" w:firstLine="0"/>
      <w:jc w:val="center"/>
    </w:pPr>
    <w:rPr>
      <w:rFonts w:ascii="宋体" w:eastAsia="黑体" w:hAnsi="宋体"/>
    </w:rPr>
  </w:style>
  <w:style w:type="character" w:customStyle="1" w:styleId="Char29">
    <w:name w:val="标题 Char2"/>
    <w:qFormat/>
    <w:rPr>
      <w:rFonts w:ascii="Cambria" w:hAnsi="Cambria"/>
      <w:b/>
      <w:bCs/>
      <w:kern w:val="2"/>
      <w:sz w:val="32"/>
      <w:szCs w:val="32"/>
    </w:rPr>
  </w:style>
  <w:style w:type="character" w:customStyle="1" w:styleId="CharChar8">
    <w:name w:val="Char Char"/>
    <w:rPr>
      <w:kern w:val="2"/>
      <w:sz w:val="21"/>
      <w:szCs w:val="24"/>
    </w:rPr>
  </w:style>
  <w:style w:type="character" w:customStyle="1" w:styleId="txt1">
    <w:name w:val="txt1"/>
    <w:rPr>
      <w:rFonts w:hint="default"/>
      <w:b w:val="0"/>
      <w:bCs w:val="0"/>
      <w:sz w:val="24"/>
      <w:szCs w:val="24"/>
    </w:rPr>
  </w:style>
  <w:style w:type="character" w:customStyle="1" w:styleId="HTML10">
    <w:name w:val="HTML 预设格式 字符1"/>
    <w:uiPriority w:val="99"/>
    <w:semiHidden/>
    <w:rPr>
      <w:rFonts w:ascii="Courier New" w:eastAsia="宋体" w:hAnsi="Courier New" w:cs="Courier New"/>
      <w:sz w:val="20"/>
      <w:szCs w:val="20"/>
    </w:rPr>
  </w:style>
  <w:style w:type="character" w:customStyle="1" w:styleId="mark12">
    <w:name w:val="mark12"/>
    <w:qFormat/>
  </w:style>
  <w:style w:type="character" w:customStyle="1" w:styleId="my0">
    <w:name w:val="my三级标题 字符"/>
    <w:link w:val="my1"/>
    <w:rPr>
      <w:rFonts w:ascii="宋体" w:hAnsi="宋体"/>
      <w:bCs/>
      <w:color w:val="000000"/>
      <w:kern w:val="44"/>
      <w:sz w:val="28"/>
      <w:szCs w:val="28"/>
      <w:lang w:val="zh-CN"/>
    </w:rPr>
  </w:style>
  <w:style w:type="paragraph" w:customStyle="1" w:styleId="my1">
    <w:name w:val="my三级标题"/>
    <w:basedOn w:val="31"/>
    <w:next w:val="affffc"/>
    <w:link w:val="my0"/>
    <w:qFormat/>
    <w:pPr>
      <w:widowControl/>
      <w:tabs>
        <w:tab w:val="clear" w:pos="840"/>
        <w:tab w:val="left" w:pos="360"/>
      </w:tabs>
      <w:spacing w:before="480" w:after="0" w:line="288" w:lineRule="auto"/>
    </w:pPr>
    <w:rPr>
      <w:rFonts w:ascii="宋体" w:hAnsi="宋体"/>
      <w:b w:val="0"/>
      <w:kern w:val="44"/>
      <w:szCs w:val="28"/>
      <w:lang w:val="zh-CN"/>
    </w:rPr>
  </w:style>
  <w:style w:type="character" w:customStyle="1" w:styleId="CharChar9">
    <w:name w:val="备注说明 Char Char"/>
    <w:link w:val="Charfffb"/>
    <w:qFormat/>
    <w:rPr>
      <w:rFonts w:ascii="Times New Roman" w:hAnsi="Times New Roman"/>
      <w:sz w:val="21"/>
    </w:rPr>
  </w:style>
  <w:style w:type="paragraph" w:customStyle="1" w:styleId="Charfffb">
    <w:name w:val="备注说明 Char"/>
    <w:basedOn w:val="affffff9"/>
    <w:link w:val="CharChar9"/>
    <w:qFormat/>
    <w:pPr>
      <w:adjustRightInd w:val="0"/>
      <w:spacing w:line="312" w:lineRule="atLeast"/>
      <w:ind w:left="420" w:hanging="420"/>
      <w:textAlignment w:val="baseline"/>
    </w:pPr>
    <w:rPr>
      <w:kern w:val="0"/>
      <w:sz w:val="21"/>
      <w:szCs w:val="20"/>
    </w:rPr>
  </w:style>
  <w:style w:type="character" w:customStyle="1" w:styleId="1ff4">
    <w:name w:val="引用 字符1"/>
    <w:link w:val="affffffffffff0"/>
    <w:uiPriority w:val="29"/>
    <w:rPr>
      <w:rFonts w:ascii="Times New Roman" w:hAnsi="Times New Roman"/>
      <w:i/>
      <w:iCs/>
      <w:color w:val="000000"/>
      <w:kern w:val="2"/>
      <w:sz w:val="24"/>
      <w:szCs w:val="24"/>
    </w:rPr>
  </w:style>
  <w:style w:type="paragraph" w:styleId="affffffffffff0">
    <w:name w:val="Quote"/>
    <w:basedOn w:val="affffc"/>
    <w:next w:val="affffc"/>
    <w:link w:val="1ff4"/>
    <w:uiPriority w:val="29"/>
    <w:qFormat/>
    <w:rPr>
      <w:i/>
      <w:iCs/>
      <w:color w:val="000000"/>
    </w:rPr>
  </w:style>
  <w:style w:type="character" w:customStyle="1" w:styleId="1ff5">
    <w:name w:val="页眉 字符1"/>
    <w:rPr>
      <w:rFonts w:eastAsia="宋体"/>
      <w:kern w:val="2"/>
      <w:sz w:val="18"/>
      <w:szCs w:val="18"/>
      <w:lang w:val="en-US" w:eastAsia="zh-CN" w:bidi="ar-SA"/>
    </w:rPr>
  </w:style>
  <w:style w:type="character" w:customStyle="1" w:styleId="GB2312GB2312Char">
    <w:name w:val="样式 样式 数字标题 + 仿宋_GB2312 小三 + (中文) 仿宋_GB2312 小三 Char"/>
    <w:link w:val="GB2312GB2312"/>
    <w:qFormat/>
    <w:rPr>
      <w:rFonts w:ascii="仿宋_GB2312" w:hAnsi="宋体" w:cs="宋体"/>
      <w:kern w:val="2"/>
      <w:sz w:val="24"/>
      <w:szCs w:val="24"/>
    </w:rPr>
  </w:style>
  <w:style w:type="paragraph" w:customStyle="1" w:styleId="GB2312GB2312">
    <w:name w:val="样式 样式 数字标题 + 仿宋_GB2312 小三 + (中文) 仿宋_GB2312 小三"/>
    <w:basedOn w:val="GB23120"/>
    <w:link w:val="GB2312GB2312Char"/>
    <w:qFormat/>
  </w:style>
  <w:style w:type="paragraph" w:customStyle="1" w:styleId="GB23120">
    <w:name w:val="样式 数字标题 + 仿宋_GB2312 小三"/>
    <w:basedOn w:val="afffffffffd"/>
    <w:link w:val="GB2312Char0"/>
    <w:qFormat/>
    <w:pPr>
      <w:ind w:firstLineChars="200" w:firstLine="600"/>
    </w:pPr>
    <w:rPr>
      <w:rFonts w:ascii="仿宋_GB2312" w:hAnsi="宋体"/>
    </w:rPr>
  </w:style>
  <w:style w:type="character" w:customStyle="1" w:styleId="GB2312Char0">
    <w:name w:val="样式 数字标题 + 仿宋_GB2312 小三 Char"/>
    <w:link w:val="GB23120"/>
    <w:qFormat/>
    <w:rPr>
      <w:rFonts w:ascii="仿宋_GB2312" w:hAnsi="宋体" w:cs="宋体"/>
      <w:kern w:val="2"/>
      <w:sz w:val="24"/>
      <w:szCs w:val="24"/>
    </w:rPr>
  </w:style>
  <w:style w:type="character" w:styleId="affffffffffff1">
    <w:name w:val="Intense Emphasis"/>
    <w:uiPriority w:val="21"/>
    <w:qFormat/>
    <w:rPr>
      <w:b/>
      <w:bCs w:val="0"/>
      <w:i/>
      <w:iCs w:val="0"/>
      <w:sz w:val="24"/>
      <w:szCs w:val="24"/>
      <w:u w:val="single"/>
    </w:rPr>
  </w:style>
  <w:style w:type="character" w:customStyle="1" w:styleId="5Char0">
    <w:name w:val="样式5 Char"/>
    <w:rPr>
      <w:rFonts w:ascii="Times New Roman" w:eastAsia="宋体" w:hAnsi="Times New Roman" w:cs="Times New Roman"/>
      <w:bCs/>
      <w:caps/>
      <w:szCs w:val="24"/>
      <w:lang w:val="en-US" w:eastAsia="zh-CN"/>
    </w:rPr>
  </w:style>
  <w:style w:type="character" w:customStyle="1" w:styleId="affffffffffff2">
    <w:name w:val="签名 字符"/>
    <w:semiHidden/>
    <w:rPr>
      <w:kern w:val="2"/>
      <w:sz w:val="24"/>
      <w:szCs w:val="24"/>
    </w:rPr>
  </w:style>
  <w:style w:type="character" w:customStyle="1" w:styleId="Charfffc">
    <w:name w:val="电子邮件签名 Char"/>
    <w:semiHidden/>
    <w:qFormat/>
    <w:rPr>
      <w:kern w:val="2"/>
      <w:sz w:val="24"/>
      <w:szCs w:val="24"/>
    </w:rPr>
  </w:style>
  <w:style w:type="character" w:customStyle="1" w:styleId="cnfont1">
    <w:name w:val="cnfont1"/>
  </w:style>
  <w:style w:type="character" w:customStyle="1" w:styleId="Charfffd">
    <w:name w:val="_正文段落 Char"/>
    <w:link w:val="affffffffffff3"/>
    <w:qFormat/>
    <w:rPr>
      <w:rFonts w:ascii="Times New Roman" w:hAnsi="Times New Roman"/>
      <w:kern w:val="2"/>
      <w:sz w:val="24"/>
      <w:szCs w:val="24"/>
    </w:rPr>
  </w:style>
  <w:style w:type="paragraph" w:customStyle="1" w:styleId="affffffffffff3">
    <w:name w:val="_正文段落"/>
    <w:basedOn w:val="affffc"/>
    <w:link w:val="Charfffd"/>
    <w:qFormat/>
    <w:pPr>
      <w:spacing w:beforeLines="15" w:afterLines="15"/>
    </w:pPr>
  </w:style>
  <w:style w:type="character" w:customStyle="1" w:styleId="trans">
    <w:name w:val="trans"/>
    <w:qFormat/>
  </w:style>
  <w:style w:type="character" w:customStyle="1" w:styleId="yellow021">
    <w:name w:val="yellow021"/>
    <w:rPr>
      <w:rFonts w:ascii="Verdana" w:eastAsia="仿宋_GB2312" w:hAnsi="Verdana" w:hint="default"/>
      <w:i w:val="0"/>
      <w:iCs w:val="0"/>
      <w:sz w:val="18"/>
      <w:szCs w:val="18"/>
      <w:lang w:val="en-US" w:eastAsia="en-US" w:bidi="ar-SA"/>
    </w:rPr>
  </w:style>
  <w:style w:type="character" w:customStyle="1" w:styleId="3CharChar0">
    <w:name w:val="标题 3 Char Char"/>
    <w:aliases w:val="标题 3 Char1 Char Char,标题 3 Char Char Char Char,标题 3 Char Char Char Char Char Char Char Char Char,Title3 Char Char Char Char,Map Char Char Char Char,H31 Char Char Char Char,Level 3 Topic Heading Char Char Char Char,Map Char Char Char1"/>
    <w:rPr>
      <w:rFonts w:ascii="宋体" w:eastAsia="宋体" w:hAnsi="宋体" w:hint="eastAsia"/>
      <w:b/>
      <w:bCs/>
      <w:kern w:val="2"/>
      <w:sz w:val="32"/>
      <w:szCs w:val="32"/>
      <w:lang w:val="en-US" w:eastAsia="zh-CN" w:bidi="ar-SA"/>
    </w:rPr>
  </w:style>
  <w:style w:type="character" w:customStyle="1" w:styleId="181">
    <w:name w:val="18"/>
    <w:rPr>
      <w:rFonts w:ascii="MingLiU" w:eastAsia="MingLiU" w:hAnsi="MingLiU" w:hint="eastAsia"/>
      <w:color w:val="000000"/>
      <w:sz w:val="16"/>
      <w:szCs w:val="16"/>
      <w:shd w:val="clear" w:color="auto" w:fill="FFFFFF"/>
    </w:rPr>
  </w:style>
  <w:style w:type="character" w:customStyle="1" w:styleId="112">
    <w:name w:val="页码11"/>
  </w:style>
  <w:style w:type="character" w:customStyle="1" w:styleId="2Char10">
    <w:name w:val="标题 2 Char1"/>
    <w:aliases w:val="[Heading 2] Char1,H2 Char1,h2 Char1,2nd level Char1,Titre2 Char1,l2 Char1,2 Char1,Header 2 Char1,Heading 2 Hidden Char1,Heading 2 CCBS Char1,sect 1.2 Char1,DO NOT USE_h2 Char1,chn Char1,Chapter Number/Appendix Letter Char1,Underrubrik1 Char1"/>
    <w:semiHidden/>
    <w:rPr>
      <w:rFonts w:ascii="Cambria" w:eastAsia="宋体" w:hAnsi="Cambria" w:cs="Times New Roman"/>
      <w:b/>
      <w:bCs/>
      <w:kern w:val="2"/>
      <w:sz w:val="32"/>
      <w:szCs w:val="32"/>
    </w:rPr>
  </w:style>
  <w:style w:type="character" w:customStyle="1" w:styleId="Charfffe">
    <w:name w:val="项目标号 Char"/>
    <w:link w:val="aff4"/>
    <w:locked/>
    <w:rPr>
      <w:rFonts w:ascii="Calibri" w:hAnsi="Calibri"/>
      <w:kern w:val="2"/>
      <w:sz w:val="24"/>
      <w:szCs w:val="24"/>
    </w:rPr>
  </w:style>
  <w:style w:type="paragraph" w:customStyle="1" w:styleId="aff4">
    <w:name w:val="项目标号"/>
    <w:basedOn w:val="affffffffd"/>
    <w:link w:val="Charfffe"/>
    <w:qFormat/>
    <w:pPr>
      <w:widowControl w:val="0"/>
      <w:numPr>
        <w:numId w:val="18"/>
      </w:numPr>
      <w:spacing w:before="280" w:after="290" w:line="374" w:lineRule="auto"/>
      <w:ind w:firstLineChars="0" w:firstLine="0"/>
    </w:pPr>
    <w:rPr>
      <w:rFonts w:ascii="Calibri" w:hAnsi="Calibri"/>
      <w:kern w:val="2"/>
      <w:sz w:val="24"/>
      <w:szCs w:val="24"/>
    </w:rPr>
  </w:style>
  <w:style w:type="character" w:customStyle="1" w:styleId="Char1e">
    <w:name w:val="文档正文 Char1"/>
    <w:rPr>
      <w:rFonts w:ascii="Arial" w:hAnsi="Arial" w:cs="Arial"/>
      <w:bCs/>
      <w:kern w:val="2"/>
      <w:sz w:val="24"/>
      <w:szCs w:val="24"/>
    </w:rPr>
  </w:style>
  <w:style w:type="character" w:customStyle="1" w:styleId="Charffff">
    <w:name w:val="内容文本 Char"/>
    <w:link w:val="affffffffffff4"/>
    <w:qFormat/>
    <w:rPr>
      <w:rFonts w:ascii="宋体" w:eastAsia="仿宋" w:hAnsi="宋体"/>
      <w:sz w:val="24"/>
      <w:szCs w:val="24"/>
      <w:lang w:eastAsia="en-US" w:bidi="en-US"/>
    </w:rPr>
  </w:style>
  <w:style w:type="paragraph" w:customStyle="1" w:styleId="affffffffffff4">
    <w:name w:val="内容文本"/>
    <w:basedOn w:val="1ff6"/>
    <w:link w:val="Charffff"/>
    <w:qFormat/>
    <w:pPr>
      <w:widowControl w:val="0"/>
      <w:spacing w:line="360" w:lineRule="auto"/>
      <w:ind w:left="0" w:firstLineChars="200" w:firstLine="200"/>
      <w:contextualSpacing/>
    </w:pPr>
    <w:rPr>
      <w:rFonts w:ascii="宋体" w:eastAsia="仿宋" w:hAnsi="宋体"/>
      <w:lang w:bidi="en-US"/>
    </w:rPr>
  </w:style>
  <w:style w:type="paragraph" w:customStyle="1" w:styleId="1ff6">
    <w:name w:val="列出段落1"/>
    <w:basedOn w:val="affffc"/>
    <w:uiPriority w:val="34"/>
    <w:qFormat/>
    <w:pPr>
      <w:widowControl/>
      <w:spacing w:line="240" w:lineRule="auto"/>
      <w:ind w:left="720" w:firstLineChars="0" w:firstLine="0"/>
      <w:jc w:val="left"/>
    </w:pPr>
    <w:rPr>
      <w:rFonts w:ascii="Cambria" w:eastAsia="MS Mincho" w:hAnsi="Cambria"/>
      <w:kern w:val="0"/>
      <w:lang w:eastAsia="en-US"/>
    </w:rPr>
  </w:style>
  <w:style w:type="character" w:customStyle="1" w:styleId="Charffff0">
    <w:name w:val="规范正文 Char"/>
    <w:link w:val="affffffffffff5"/>
    <w:locked/>
    <w:rPr>
      <w:rFonts w:ascii="Times New Roman" w:hAnsi="Times New Roman"/>
      <w:sz w:val="24"/>
      <w:lang w:val="zh-CN" w:eastAsia="en-US" w:bidi="en-US"/>
    </w:rPr>
  </w:style>
  <w:style w:type="paragraph" w:customStyle="1" w:styleId="affffffffffff5">
    <w:name w:val="规范正文"/>
    <w:basedOn w:val="affffc"/>
    <w:link w:val="Charffff0"/>
    <w:qFormat/>
    <w:pPr>
      <w:widowControl/>
      <w:adjustRightInd w:val="0"/>
      <w:ind w:left="480" w:firstLineChars="0" w:firstLine="0"/>
      <w:jc w:val="left"/>
    </w:pPr>
    <w:rPr>
      <w:kern w:val="0"/>
      <w:szCs w:val="20"/>
      <w:lang w:val="zh-CN" w:eastAsia="en-US" w:bidi="en-US"/>
    </w:rPr>
  </w:style>
  <w:style w:type="character" w:customStyle="1" w:styleId="Char1f">
    <w:name w:val="签名 Char1"/>
    <w:semiHidden/>
    <w:rPr>
      <w:kern w:val="2"/>
      <w:sz w:val="24"/>
      <w:szCs w:val="24"/>
    </w:rPr>
  </w:style>
  <w:style w:type="character" w:customStyle="1" w:styleId="GB2312Char1">
    <w:name w:val="样式 正文内容 + 仿宋_GB2312 小三 Char"/>
    <w:link w:val="GB23122"/>
    <w:qFormat/>
    <w:rPr>
      <w:rFonts w:ascii="仿宋_GB2312" w:hAnsi="仿宋_GB2312"/>
      <w:kern w:val="2"/>
      <w:sz w:val="24"/>
      <w:szCs w:val="24"/>
    </w:rPr>
  </w:style>
  <w:style w:type="paragraph" w:customStyle="1" w:styleId="GB23122">
    <w:name w:val="样式 正文内容 + 仿宋_GB2312 小三"/>
    <w:basedOn w:val="afffffffffff1"/>
    <w:link w:val="GB2312Char1"/>
    <w:qFormat/>
    <w:rPr>
      <w:rFonts w:ascii="仿宋_GB2312" w:hAnsi="仿宋_GB2312"/>
    </w:rPr>
  </w:style>
  <w:style w:type="character" w:customStyle="1" w:styleId="font51">
    <w:name w:val="font51"/>
    <w:rPr>
      <w:rFonts w:ascii="仿宋" w:eastAsia="仿宋" w:hAnsi="仿宋" w:cs="仿宋" w:hint="eastAsia"/>
      <w:i w:val="0"/>
      <w:color w:val="000000"/>
      <w:sz w:val="20"/>
      <w:szCs w:val="20"/>
      <w:u w:val="none"/>
    </w:rPr>
  </w:style>
  <w:style w:type="character" w:customStyle="1" w:styleId="1ff7">
    <w:name w:val="题注 字符1"/>
    <w:rPr>
      <w:rFonts w:ascii="Arial" w:eastAsia="黑体" w:hAnsi="Arial" w:cs="Arial"/>
      <w:kern w:val="2"/>
      <w:lang w:val="en-US" w:eastAsia="zh-CN" w:bidi="ar-SA"/>
    </w:rPr>
  </w:style>
  <w:style w:type="character" w:customStyle="1" w:styleId="74">
    <w:name w:val="标题 7 字符"/>
    <w:qFormat/>
    <w:locked/>
    <w:rPr>
      <w:rFonts w:eastAsia="宋体"/>
      <w:b/>
      <w:bCs/>
      <w:kern w:val="2"/>
      <w:sz w:val="24"/>
      <w:szCs w:val="24"/>
      <w:lang w:val="en-US" w:eastAsia="zh-CN" w:bidi="ar-SA"/>
    </w:rPr>
  </w:style>
  <w:style w:type="character" w:customStyle="1" w:styleId="MMTopic3Char">
    <w:name w:val="MM Topic 3 Char"/>
    <w:link w:val="MMTopic3"/>
    <w:rPr>
      <w:rFonts w:ascii="Calibri" w:hAnsi="Calibri"/>
      <w:bCs/>
      <w:color w:val="000000"/>
      <w:kern w:val="2"/>
      <w:sz w:val="32"/>
      <w:szCs w:val="32"/>
    </w:rPr>
  </w:style>
  <w:style w:type="paragraph" w:customStyle="1" w:styleId="MMTopic3">
    <w:name w:val="MM Topic 3"/>
    <w:basedOn w:val="31"/>
    <w:link w:val="MMTopic3Char"/>
    <w:pPr>
      <w:numPr>
        <w:numId w:val="15"/>
      </w:numPr>
      <w:tabs>
        <w:tab w:val="clear" w:pos="840"/>
      </w:tabs>
      <w:spacing w:before="260" w:after="260" w:line="416" w:lineRule="auto"/>
    </w:pPr>
    <w:rPr>
      <w:rFonts w:ascii="Calibri" w:hAnsi="Calibri"/>
      <w:b w:val="0"/>
      <w:sz w:val="32"/>
    </w:rPr>
  </w:style>
  <w:style w:type="character" w:customStyle="1" w:styleId="GB2312Char2">
    <w:name w:val="样式 四号正文 + 仿宋_GB2312 小三 Char"/>
    <w:link w:val="GB23123"/>
    <w:qFormat/>
    <w:rPr>
      <w:rFonts w:ascii="仿宋_GB2312" w:hAnsi="仿宋_GB2312"/>
      <w:kern w:val="2"/>
      <w:sz w:val="24"/>
      <w:szCs w:val="28"/>
    </w:rPr>
  </w:style>
  <w:style w:type="paragraph" w:customStyle="1" w:styleId="GB23123">
    <w:name w:val="样式 四号正文 + 仿宋_GB2312 小三"/>
    <w:basedOn w:val="affffffff3"/>
    <w:link w:val="GB2312Char2"/>
    <w:qFormat/>
    <w:pPr>
      <w:widowControl w:val="0"/>
      <w:jc w:val="both"/>
    </w:pPr>
    <w:rPr>
      <w:rFonts w:ascii="仿宋_GB2312" w:hAnsi="仿宋_GB2312"/>
      <w:kern w:val="2"/>
      <w:sz w:val="24"/>
    </w:rPr>
  </w:style>
  <w:style w:type="character" w:customStyle="1" w:styleId="font121">
    <w:name w:val="font121"/>
    <w:rPr>
      <w:rFonts w:ascii="宋体" w:eastAsia="宋体" w:hAnsi="宋体" w:hint="eastAsia"/>
      <w:b w:val="0"/>
      <w:bCs w:val="0"/>
      <w:i w:val="0"/>
      <w:iCs w:val="0"/>
      <w:strike w:val="0"/>
      <w:dstrike w:val="0"/>
      <w:color w:val="000000"/>
      <w:sz w:val="21"/>
      <w:szCs w:val="21"/>
      <w:u w:val="none"/>
    </w:rPr>
  </w:style>
  <w:style w:type="character" w:customStyle="1" w:styleId="style">
    <w:name w:val="style"/>
    <w:rPr>
      <w:rFonts w:ascii="Verdana" w:eastAsia="仿宋_GB2312" w:hAnsi="Verdana" w:hint="default"/>
      <w:sz w:val="24"/>
      <w:lang w:val="en-US" w:eastAsia="en-US" w:bidi="ar-SA"/>
    </w:rPr>
  </w:style>
  <w:style w:type="character" w:customStyle="1" w:styleId="2Char9">
    <w:name w:val="正文  首行缩进:  2 字符 Char"/>
    <w:link w:val="2ff6"/>
    <w:rPr>
      <w:rFonts w:ascii="Times New Roman" w:hAnsi="Times New Roman"/>
      <w:kern w:val="2"/>
      <w:sz w:val="24"/>
    </w:rPr>
  </w:style>
  <w:style w:type="paragraph" w:customStyle="1" w:styleId="2ff6">
    <w:name w:val="正文  首行缩进:  2 字符"/>
    <w:basedOn w:val="affffc"/>
    <w:link w:val="2Char9"/>
    <w:pPr>
      <w:spacing w:line="440" w:lineRule="atLeast"/>
      <w:ind w:firstLine="480"/>
    </w:pPr>
    <w:rPr>
      <w:szCs w:val="20"/>
    </w:rPr>
  </w:style>
  <w:style w:type="character" w:customStyle="1" w:styleId="smalltitle1">
    <w:name w:val="smalltitle1"/>
    <w:rPr>
      <w:rFonts w:ascii="Arial" w:eastAsia="黑体" w:hAnsi="Arial" w:cs="Arial" w:hint="default"/>
      <w:b/>
      <w:bCs/>
      <w:sz w:val="20"/>
      <w:szCs w:val="20"/>
      <w:lang w:val="en-US" w:eastAsia="en-US" w:bidi="ar-SA"/>
    </w:rPr>
  </w:style>
  <w:style w:type="character" w:customStyle="1" w:styleId="1CharCharChar">
    <w:name w:val="[列表1] Char Char Char"/>
    <w:rPr>
      <w:rFonts w:ascii="宋体" w:eastAsia="宋体" w:hAnsi="ˎ̥" w:hint="eastAsia"/>
      <w:bCs/>
      <w:kern w:val="2"/>
      <w:sz w:val="24"/>
      <w:szCs w:val="28"/>
      <w:lang w:val="en-US" w:eastAsia="zh-CN" w:bidi="ar-SA"/>
    </w:rPr>
  </w:style>
  <w:style w:type="character" w:customStyle="1" w:styleId="font21">
    <w:name w:val="font21"/>
    <w:rPr>
      <w:rFonts w:ascii="宋体" w:eastAsia="宋体" w:hAnsi="宋体" w:cs="宋体" w:hint="eastAsia"/>
      <w:i w:val="0"/>
      <w:color w:val="000000"/>
      <w:sz w:val="24"/>
      <w:szCs w:val="24"/>
      <w:u w:val="none"/>
    </w:rPr>
  </w:style>
  <w:style w:type="character" w:customStyle="1" w:styleId="title-text">
    <w:name w:val="title-text"/>
  </w:style>
  <w:style w:type="character" w:customStyle="1" w:styleId="font551">
    <w:name w:val="font551"/>
    <w:rPr>
      <w:rFonts w:ascii="Times New Roman" w:hAnsi="Times New Roman" w:cs="Times New Roman" w:hint="default"/>
      <w:b w:val="0"/>
      <w:bCs w:val="0"/>
      <w:i w:val="0"/>
      <w:iCs w:val="0"/>
      <w:strike w:val="0"/>
      <w:dstrike w:val="0"/>
      <w:color w:val="262626"/>
      <w:sz w:val="22"/>
      <w:szCs w:val="22"/>
      <w:u w:val="none"/>
    </w:rPr>
  </w:style>
  <w:style w:type="character" w:customStyle="1" w:styleId="Charffff1">
    <w:name w:val="哈哈正文 Char"/>
    <w:link w:val="affffffffffff6"/>
    <w:locked/>
    <w:rPr>
      <w:rFonts w:ascii="宋体" w:hAnsi="宋体"/>
      <w:kern w:val="2"/>
      <w:sz w:val="24"/>
      <w:lang w:val="en-US" w:eastAsia="zh-CN" w:bidi="ar-SA"/>
    </w:rPr>
  </w:style>
  <w:style w:type="paragraph" w:customStyle="1" w:styleId="affffffffffff6">
    <w:name w:val="哈哈正文"/>
    <w:link w:val="Charffff1"/>
    <w:qFormat/>
    <w:pPr>
      <w:spacing w:line="360" w:lineRule="auto"/>
      <w:ind w:firstLineChars="200" w:firstLine="200"/>
    </w:pPr>
    <w:rPr>
      <w:rFonts w:ascii="宋体" w:hAnsi="宋体"/>
      <w:kern w:val="2"/>
      <w:sz w:val="24"/>
    </w:rPr>
  </w:style>
  <w:style w:type="character" w:customStyle="1" w:styleId="duanluo1">
    <w:name w:val="duanluo1"/>
    <w:qFormat/>
    <w:rPr>
      <w:rFonts w:eastAsia="黑体"/>
      <w:color w:val="000000"/>
      <w:kern w:val="2"/>
      <w:sz w:val="24"/>
      <w:szCs w:val="18"/>
      <w:lang w:val="en-US" w:eastAsia="zh-CN"/>
    </w:rPr>
  </w:style>
  <w:style w:type="character" w:customStyle="1" w:styleId="Char1f0">
    <w:name w:val="脚注文本 Char1"/>
    <w:semiHidden/>
    <w:rPr>
      <w:kern w:val="2"/>
      <w:sz w:val="18"/>
      <w:szCs w:val="18"/>
    </w:rPr>
  </w:style>
  <w:style w:type="character" w:customStyle="1" w:styleId="GB23124">
    <w:name w:val="样式 楷体_GB2312 四号"/>
    <w:rPr>
      <w:rFonts w:ascii="宋体" w:eastAsia="宋体" w:hAnsi="宋体" w:hint="eastAsia"/>
      <w:sz w:val="21"/>
      <w:szCs w:val="21"/>
    </w:rPr>
  </w:style>
  <w:style w:type="character" w:customStyle="1" w:styleId="style21">
    <w:name w:val="style21"/>
    <w:rPr>
      <w:rFonts w:ascii="黑体" w:eastAsia="黑体" w:hAnsi="Verdana" w:hint="eastAsia"/>
      <w:sz w:val="60"/>
      <w:szCs w:val="60"/>
      <w:lang w:val="en-US" w:eastAsia="en-US" w:bidi="ar-SA"/>
    </w:rPr>
  </w:style>
  <w:style w:type="character" w:customStyle="1" w:styleId="TableTextChar">
    <w:name w:val="Table Text Char"/>
    <w:link w:val="TableText0"/>
    <w:locked/>
    <w:rPr>
      <w:rFonts w:eastAsia="Times New Roman"/>
      <w:sz w:val="24"/>
      <w:lang w:eastAsia="en-US" w:bidi="en-US"/>
    </w:rPr>
  </w:style>
  <w:style w:type="paragraph" w:customStyle="1" w:styleId="TableText0">
    <w:name w:val="Table Text"/>
    <w:basedOn w:val="affffc"/>
    <w:link w:val="TableTextChar"/>
    <w:pPr>
      <w:widowControl/>
      <w:tabs>
        <w:tab w:val="decimal" w:pos="0"/>
      </w:tabs>
      <w:overflowPunct w:val="0"/>
      <w:autoSpaceDE w:val="0"/>
      <w:autoSpaceDN w:val="0"/>
      <w:adjustRightInd w:val="0"/>
      <w:spacing w:line="240" w:lineRule="auto"/>
      <w:ind w:firstLineChars="0" w:firstLine="0"/>
      <w:jc w:val="left"/>
    </w:pPr>
    <w:rPr>
      <w:rFonts w:ascii="Calibri" w:eastAsia="Times New Roman" w:hAnsi="Calibri"/>
      <w:kern w:val="0"/>
      <w:szCs w:val="20"/>
      <w:lang w:eastAsia="en-US" w:bidi="en-US"/>
    </w:rPr>
  </w:style>
  <w:style w:type="character" w:customStyle="1" w:styleId="Char2a">
    <w:name w:val="页眉 Char2"/>
    <w:uiPriority w:val="99"/>
    <w:semiHidden/>
    <w:qFormat/>
    <w:rPr>
      <w:rFonts w:ascii="Times New Roman" w:eastAsia="宋体" w:hAnsi="Times New Roman" w:cs="Times New Roman"/>
      <w:sz w:val="18"/>
      <w:szCs w:val="18"/>
    </w:rPr>
  </w:style>
  <w:style w:type="character" w:customStyle="1" w:styleId="Char2b">
    <w:name w:val="题注 Char2"/>
    <w:aliases w:val="信息主题 Char2,题注-QBPT Char2,题注 Char Char Char Char1 Char3,题注 Char Char Char Char Char Char2,题注 Char Char Char Char Char Char Char Char Char Char2,题注1 Char Char2,题注 Char Char Char1 Char Char2,题注 Char Char Char Char1 Char Char Char Char Char2"/>
    <w:qFormat/>
    <w:locked/>
    <w:rPr>
      <w:rFonts w:ascii="Arial" w:eastAsia="黑体" w:hAnsi="Arial" w:cs="Arial"/>
      <w:kern w:val="2"/>
    </w:rPr>
  </w:style>
  <w:style w:type="character" w:customStyle="1" w:styleId="z-Char">
    <w:name w:val="z-窗体底端 Char"/>
    <w:link w:val="z-1"/>
    <w:qFormat/>
    <w:rPr>
      <w:rFonts w:ascii="Times New Roman" w:hAnsi="Times New Roman"/>
      <w:kern w:val="2"/>
      <w:sz w:val="18"/>
      <w:szCs w:val="18"/>
    </w:rPr>
  </w:style>
  <w:style w:type="paragraph" w:customStyle="1" w:styleId="z-1">
    <w:name w:val="z-窗体底端1"/>
    <w:basedOn w:val="affffc"/>
    <w:next w:val="affffc"/>
    <w:link w:val="z-Char"/>
    <w:qFormat/>
    <w:pPr>
      <w:widowControl/>
      <w:pBdr>
        <w:top w:val="single" w:sz="6" w:space="1" w:color="auto"/>
      </w:pBdr>
      <w:tabs>
        <w:tab w:val="left" w:pos="0"/>
      </w:tabs>
      <w:spacing w:line="240" w:lineRule="auto"/>
      <w:ind w:firstLineChars="0" w:firstLine="482"/>
      <w:jc w:val="center"/>
    </w:pPr>
    <w:rPr>
      <w:sz w:val="18"/>
      <w:szCs w:val="18"/>
    </w:rPr>
  </w:style>
  <w:style w:type="character" w:customStyle="1" w:styleId="4f">
    <w:name w:val="标题 4 字符"/>
    <w:qFormat/>
    <w:rPr>
      <w:rFonts w:ascii="Arial" w:eastAsia="黑体" w:hAnsi="Arial"/>
      <w:b/>
      <w:bCs/>
      <w:kern w:val="2"/>
      <w:sz w:val="28"/>
      <w:szCs w:val="28"/>
      <w:lang w:val="en-US" w:eastAsia="zh-CN" w:bidi="ar-SA"/>
    </w:rPr>
  </w:style>
  <w:style w:type="character" w:customStyle="1" w:styleId="affffffffffff7">
    <w:name w:val="题注 字符"/>
    <w:aliases w:val="Char1 字符,图片题注 字符,题注 Char 字符,题注-QBPT 字符,题注 Char Char Char Char1 字符,题注 Char Char Char Char Char 字符,题注 Char Char Char Char Char Char Char Char Char 字符,题注1 Char 字符,题注 Char Char Char1 Char 字符,题注 Char Char Char Char1 Char Char Char Char 字符,加粗 字符"/>
    <w:qFormat/>
    <w:rPr>
      <w:rFonts w:ascii="Arial" w:eastAsia="黑体" w:hAnsi="Arial" w:cs="Arial"/>
      <w:kern w:val="2"/>
      <w:lang w:val="en-US" w:eastAsia="zh-CN" w:bidi="ar-SA"/>
    </w:rPr>
  </w:style>
  <w:style w:type="character" w:customStyle="1" w:styleId="3Char3">
    <w:name w:val="正文文本缩进 3 Char"/>
    <w:qFormat/>
    <w:rPr>
      <w:kern w:val="2"/>
      <w:sz w:val="16"/>
      <w:szCs w:val="16"/>
    </w:rPr>
  </w:style>
  <w:style w:type="character" w:customStyle="1" w:styleId="5Char1">
    <w:name w:val="标题 5 Char1"/>
    <w:aliases w:val="标题 5(V1) Char,标题 5(V1试) Char,1.1.1.1 Char,dash Char,ds Char,dd Char,Roman list Char,H5 Char,h5 Char,Heading5 Char,l5 Char,5 Char,Alt+5 Char,表格标题 Char,PIM 5 Char,hm Char,Table label Char,mh2 Char,Module heading 2 Char,Head 5 Char,list 5 Char"/>
    <w:uiPriority w:val="99"/>
    <w:qFormat/>
    <w:rPr>
      <w:rFonts w:ascii="Times New Roman" w:hAnsi="Times New Roman"/>
      <w:b/>
      <w:bCs/>
      <w:kern w:val="2"/>
      <w:sz w:val="24"/>
      <w:szCs w:val="28"/>
    </w:rPr>
  </w:style>
  <w:style w:type="character" w:customStyle="1" w:styleId="CharChar20">
    <w:name w:val="Char Char2"/>
    <w:rPr>
      <w:rFonts w:ascii="宋体" w:hAnsi="Courier New" w:cs="Courier New"/>
      <w:sz w:val="21"/>
      <w:szCs w:val="21"/>
    </w:rPr>
  </w:style>
  <w:style w:type="character" w:customStyle="1" w:styleId="font541">
    <w:name w:val="font541"/>
    <w:rPr>
      <w:rFonts w:ascii="黑体" w:eastAsia="黑体" w:hAnsi="黑体" w:hint="eastAsia"/>
      <w:b w:val="0"/>
      <w:bCs w:val="0"/>
      <w:i w:val="0"/>
      <w:iCs w:val="0"/>
      <w:strike w:val="0"/>
      <w:dstrike w:val="0"/>
      <w:color w:val="262626"/>
      <w:sz w:val="22"/>
      <w:szCs w:val="22"/>
      <w:u w:val="none"/>
    </w:rPr>
  </w:style>
  <w:style w:type="character" w:customStyle="1" w:styleId="Char1f1">
    <w:name w:val="批注文字 Char1"/>
    <w:uiPriority w:val="99"/>
    <w:semiHidden/>
    <w:qFormat/>
    <w:rPr>
      <w:rFonts w:ascii="Calibri" w:hAnsi="Calibri"/>
      <w:kern w:val="2"/>
      <w:sz w:val="21"/>
      <w:szCs w:val="22"/>
    </w:rPr>
  </w:style>
  <w:style w:type="character" w:customStyle="1" w:styleId="3f7">
    <w:name w:val="标题 3 字符"/>
    <w:qFormat/>
    <w:rPr>
      <w:rFonts w:eastAsia="宋体"/>
      <w:b/>
      <w:bCs/>
      <w:kern w:val="2"/>
      <w:sz w:val="32"/>
      <w:szCs w:val="32"/>
      <w:lang w:val="en-US" w:eastAsia="zh-CN" w:bidi="ar-SA"/>
    </w:rPr>
  </w:style>
  <w:style w:type="character" w:customStyle="1" w:styleId="2Char11">
    <w:name w:val="正文首行缩进 2 Char1"/>
    <w:semiHidden/>
    <w:rPr>
      <w:rFonts w:eastAsia="宋体"/>
      <w:kern w:val="2"/>
      <w:sz w:val="24"/>
      <w:szCs w:val="24"/>
    </w:rPr>
  </w:style>
  <w:style w:type="character" w:customStyle="1" w:styleId="1CharCharCharChar">
    <w:name w:val="[列表1] Char Char Char Char"/>
    <w:rPr>
      <w:rFonts w:ascii="宋体" w:eastAsia="宋体" w:hAnsi="ˎ̥" w:hint="eastAsia"/>
      <w:bCs/>
      <w:kern w:val="2"/>
      <w:sz w:val="24"/>
      <w:szCs w:val="28"/>
      <w:lang w:val="en-US" w:eastAsia="zh-CN" w:bidi="ar-SA"/>
    </w:rPr>
  </w:style>
  <w:style w:type="character" w:customStyle="1" w:styleId="MMTopic2Char">
    <w:name w:val="MM Topic 2 Char"/>
    <w:link w:val="MMTopic2"/>
    <w:rPr>
      <w:rFonts w:ascii="Cambria" w:hAnsi="Cambria"/>
      <w:bCs/>
      <w:kern w:val="2"/>
      <w:sz w:val="32"/>
      <w:szCs w:val="32"/>
    </w:rPr>
  </w:style>
  <w:style w:type="paragraph" w:customStyle="1" w:styleId="MMTopic2">
    <w:name w:val="MM Topic 2"/>
    <w:basedOn w:val="22"/>
    <w:link w:val="MMTopic2Char"/>
    <w:pPr>
      <w:widowControl w:val="0"/>
      <w:numPr>
        <w:numId w:val="15"/>
      </w:numPr>
      <w:tabs>
        <w:tab w:val="clear" w:pos="840"/>
      </w:tabs>
      <w:spacing w:before="260" w:after="260" w:line="416" w:lineRule="auto"/>
      <w:jc w:val="both"/>
    </w:pPr>
    <w:rPr>
      <w:rFonts w:ascii="Cambria" w:eastAsia="宋体" w:hAnsi="Cambria"/>
      <w:b w:val="0"/>
      <w:sz w:val="32"/>
    </w:rPr>
  </w:style>
  <w:style w:type="character" w:customStyle="1" w:styleId="EmailStyle491">
    <w:name w:val="EmailStyle491"/>
    <w:semiHidden/>
    <w:rPr>
      <w:rFonts w:ascii="Arial" w:eastAsia="宋体" w:hAnsi="Arial"/>
      <w:color w:val="000000"/>
      <w:sz w:val="20"/>
      <w:szCs w:val="20"/>
    </w:rPr>
  </w:style>
  <w:style w:type="character" w:customStyle="1" w:styleId="1Char3">
    <w:name w:val="正文1 Char"/>
    <w:rPr>
      <w:rFonts w:ascii="Verdana" w:eastAsia="宋体" w:hAnsi="Verdana" w:hint="default"/>
      <w:kern w:val="2"/>
      <w:sz w:val="24"/>
      <w:szCs w:val="24"/>
      <w:lang w:val="en-US" w:eastAsia="zh-CN" w:bidi="ar-SA"/>
    </w:rPr>
  </w:style>
  <w:style w:type="character" w:customStyle="1" w:styleId="tableheadingCharChar">
    <w:name w:val="table heading Char Char"/>
    <w:link w:val="tableheading"/>
    <w:locked/>
    <w:rPr>
      <w:b/>
      <w:iCs/>
      <w:color w:val="0000FF"/>
      <w:sz w:val="18"/>
      <w:szCs w:val="24"/>
    </w:rPr>
  </w:style>
  <w:style w:type="paragraph" w:customStyle="1" w:styleId="tableheading">
    <w:name w:val="table heading"/>
    <w:basedOn w:val="affffc"/>
    <w:link w:val="tableheadingCharChar"/>
    <w:pPr>
      <w:keepNext/>
      <w:widowControl/>
      <w:spacing w:before="40" w:after="40" w:line="240" w:lineRule="auto"/>
      <w:ind w:firstLineChars="0" w:firstLine="0"/>
      <w:jc w:val="center"/>
    </w:pPr>
    <w:rPr>
      <w:rFonts w:ascii="Calibri" w:hAnsi="Calibri"/>
      <w:b/>
      <w:iCs/>
      <w:color w:val="0000FF"/>
      <w:kern w:val="0"/>
      <w:sz w:val="18"/>
    </w:rPr>
  </w:style>
  <w:style w:type="character" w:customStyle="1" w:styleId="85">
    <w:name w:val="标题 8 字符"/>
    <w:qFormat/>
    <w:locked/>
    <w:rPr>
      <w:rFonts w:ascii="Arial" w:eastAsia="黑体" w:hAnsi="Arial"/>
      <w:kern w:val="2"/>
      <w:sz w:val="24"/>
      <w:szCs w:val="24"/>
      <w:lang w:val="en-US" w:eastAsia="zh-CN" w:bidi="ar-SA"/>
    </w:rPr>
  </w:style>
  <w:style w:type="character" w:customStyle="1" w:styleId="affffffffffff8">
    <w:name w:val="电子邮件签名 字符"/>
    <w:semiHidden/>
    <w:rPr>
      <w:kern w:val="2"/>
      <w:sz w:val="24"/>
      <w:szCs w:val="24"/>
    </w:rPr>
  </w:style>
  <w:style w:type="character" w:customStyle="1" w:styleId="GB23125">
    <w:name w:val="样式 仿宋_GB2312 小三 黑色"/>
    <w:qFormat/>
    <w:rPr>
      <w:rFonts w:ascii="仿宋_GB2312" w:eastAsia="宋体" w:hAnsi="仿宋_GB2312"/>
      <w:color w:val="000000"/>
      <w:sz w:val="24"/>
    </w:rPr>
  </w:style>
  <w:style w:type="character" w:customStyle="1" w:styleId="CharChar10">
    <w:name w:val="Char Char1"/>
    <w:rPr>
      <w:sz w:val="18"/>
      <w:szCs w:val="18"/>
    </w:rPr>
  </w:style>
  <w:style w:type="character" w:customStyle="1" w:styleId="Charffff2">
    <w:name w:val="图注 Char"/>
    <w:link w:val="affffffffffff9"/>
    <w:rPr>
      <w:rFonts w:ascii="Arial" w:eastAsia="黑体" w:hAnsi="Arial" w:cs="Arial"/>
      <w:color w:val="0C0C0C"/>
      <w:sz w:val="20"/>
      <w:szCs w:val="20"/>
    </w:rPr>
  </w:style>
  <w:style w:type="paragraph" w:customStyle="1" w:styleId="affffffffffff9">
    <w:name w:val="图注"/>
    <w:basedOn w:val="afffff4"/>
    <w:link w:val="Charffff2"/>
    <w:qFormat/>
    <w:pPr>
      <w:spacing w:after="240"/>
      <w:jc w:val="left"/>
    </w:pPr>
    <w:rPr>
      <w:color w:val="0C0C0C"/>
      <w:kern w:val="0"/>
    </w:rPr>
  </w:style>
  <w:style w:type="character" w:customStyle="1" w:styleId="3Char10">
    <w:name w:val="标题 3 Char1"/>
    <w:aliases w:val="H3 Char1,l3 Char1,CT Char1,h3 Char1,3rd level Char1,Level 3 Head Char1,Heading 3 - old Char1,ISO2 Char1,L3 Char1,sect1.2.3 Char1,sect1.2.31 Char1,sect1.2.32 Char1,sect1.2.311 Char1,sect1.2.33 Char1,sect1.2.312 Char1,3 Char1,sl3 Char1,bh Char"/>
    <w:uiPriority w:val="9"/>
    <w:semiHidden/>
    <w:rPr>
      <w:rFonts w:ascii="Arial" w:hAnsi="Arial" w:cs="Times New Roman"/>
      <w:b/>
      <w:bCs/>
      <w:kern w:val="2"/>
      <w:sz w:val="32"/>
      <w:szCs w:val="32"/>
    </w:rPr>
  </w:style>
  <w:style w:type="character" w:customStyle="1" w:styleId="3Char4">
    <w:name w:val="_标题3 Char"/>
    <w:link w:val="33"/>
    <w:rPr>
      <w:rFonts w:ascii="Arial" w:hAnsi="Arial"/>
      <w:b/>
      <w:bCs/>
      <w:color w:val="000000"/>
      <w:kern w:val="2"/>
      <w:sz w:val="28"/>
      <w:szCs w:val="32"/>
    </w:rPr>
  </w:style>
  <w:style w:type="paragraph" w:customStyle="1" w:styleId="33">
    <w:name w:val="_标题3"/>
    <w:basedOn w:val="31"/>
    <w:next w:val="affffffffffff3"/>
    <w:link w:val="3Char4"/>
    <w:pPr>
      <w:numPr>
        <w:numId w:val="19"/>
      </w:numPr>
      <w:tabs>
        <w:tab w:val="clear" w:pos="840"/>
      </w:tabs>
    </w:pPr>
    <w:rPr>
      <w:rFonts w:ascii="Arial" w:hAnsi="Arial"/>
    </w:rPr>
  </w:style>
  <w:style w:type="character" w:customStyle="1" w:styleId="Char1f2">
    <w:name w:val="信息主题 Char1"/>
    <w:aliases w:val="题注-QBPT Char1,题注 Char Char Char Char1 Char2,题注 Char Char Char Char Char Char1,题注 Char Char Char Char Char Char Char Char Char Char1,题注1 Char Char1,题注 Char Char Char1 Char Char1,题注 Char Char Char Char1 Char Char Char Char Char1"/>
    <w:qFormat/>
    <w:rPr>
      <w:rFonts w:ascii="Arial" w:eastAsia="黑体" w:hAnsi="Arial" w:cs="Arial"/>
    </w:rPr>
  </w:style>
  <w:style w:type="character" w:customStyle="1" w:styleId="Char1Char1">
    <w:name w:val="Char1 Char1"/>
    <w:aliases w:val="图片题注 Char1,题注-QBPT Char3,题注 Char Char Char Char1 Char4,题注 Char Char Char Char Char Char3,题注 Char Char Char Char Char Char Char Char Char Char3,题注1 Char Char3,题注 Char Char Char1 Char Char3,题注 Char Char Char1,加粗 Char1"/>
    <w:rPr>
      <w:rFonts w:ascii="Arial" w:eastAsia="黑体" w:hAnsi="Arial" w:cs="Arial"/>
      <w:kern w:val="2"/>
    </w:rPr>
  </w:style>
  <w:style w:type="character" w:customStyle="1" w:styleId="Char1f3">
    <w:name w:val="正文首行缩进 Char1"/>
    <w:uiPriority w:val="99"/>
    <w:qFormat/>
    <w:rPr>
      <w:kern w:val="2"/>
      <w:sz w:val="21"/>
      <w:szCs w:val="24"/>
    </w:rPr>
  </w:style>
  <w:style w:type="character" w:customStyle="1" w:styleId="2Chara">
    <w:name w:val="样式 首行缩进:  2 字符 Char"/>
    <w:link w:val="2ff7"/>
    <w:rPr>
      <w:rFonts w:ascii="Times New Roman" w:hAnsi="Times New Roman" w:cs="宋体"/>
      <w:kern w:val="2"/>
      <w:sz w:val="24"/>
    </w:rPr>
  </w:style>
  <w:style w:type="paragraph" w:customStyle="1" w:styleId="2ff7">
    <w:name w:val="样式 首行缩进:  2 字符"/>
    <w:basedOn w:val="affffc"/>
    <w:link w:val="2Chara"/>
    <w:qFormat/>
    <w:pPr>
      <w:spacing w:beforeLines="50"/>
    </w:pPr>
    <w:rPr>
      <w:szCs w:val="20"/>
    </w:rPr>
  </w:style>
  <w:style w:type="character" w:customStyle="1" w:styleId="Charffff3">
    <w:name w:val="文档结构图 Char"/>
    <w:uiPriority w:val="99"/>
    <w:qFormat/>
    <w:rPr>
      <w:rFonts w:ascii="宋体" w:eastAsia="宋体"/>
      <w:sz w:val="18"/>
      <w:szCs w:val="18"/>
    </w:rPr>
  </w:style>
  <w:style w:type="character" w:customStyle="1" w:styleId="710">
    <w:name w:val="标题 7 字符1"/>
    <w:locked/>
    <w:rPr>
      <w:b/>
      <w:bCs/>
      <w:kern w:val="2"/>
      <w:sz w:val="24"/>
      <w:szCs w:val="24"/>
      <w:lang w:val="zh-CN" w:eastAsia="zh-CN"/>
    </w:rPr>
  </w:style>
  <w:style w:type="character" w:customStyle="1" w:styleId="affffffffffffa">
    <w:name w:val="批注主题 字符"/>
    <w:rPr>
      <w:b/>
      <w:bCs/>
      <w:kern w:val="2"/>
      <w:sz w:val="21"/>
      <w:szCs w:val="24"/>
    </w:rPr>
  </w:style>
  <w:style w:type="character" w:customStyle="1" w:styleId="1Char4">
    <w:name w:val="样式1 Char"/>
    <w:locked/>
    <w:rPr>
      <w:kern w:val="2"/>
      <w:sz w:val="24"/>
      <w:szCs w:val="24"/>
    </w:rPr>
  </w:style>
  <w:style w:type="character" w:customStyle="1" w:styleId="113">
    <w:name w:val="标题 1 字符1"/>
    <w:locked/>
    <w:rPr>
      <w:b/>
      <w:bCs/>
      <w:kern w:val="44"/>
      <w:sz w:val="44"/>
      <w:szCs w:val="44"/>
      <w:lang w:val="zh-CN" w:eastAsia="zh-CN"/>
    </w:rPr>
  </w:style>
  <w:style w:type="character" w:customStyle="1" w:styleId="1ff8">
    <w:name w:val="标题 1 字符"/>
    <w:qFormat/>
    <w:locked/>
    <w:rPr>
      <w:rFonts w:eastAsia="宋体"/>
      <w:b/>
      <w:bCs/>
      <w:kern w:val="44"/>
      <w:sz w:val="44"/>
      <w:szCs w:val="44"/>
      <w:lang w:val="en-US" w:eastAsia="zh-CN" w:bidi="ar-SA"/>
    </w:rPr>
  </w:style>
  <w:style w:type="character" w:customStyle="1" w:styleId="1ff9">
    <w:name w:val="标题1"/>
    <w:qFormat/>
    <w:rPr>
      <w:rFonts w:eastAsia="宋体"/>
      <w:kern w:val="2"/>
      <w:sz w:val="21"/>
      <w:lang w:val="en-US" w:eastAsia="zh-CN" w:bidi="ar-SA"/>
    </w:rPr>
  </w:style>
  <w:style w:type="character" w:customStyle="1" w:styleId="headline-content4">
    <w:name w:val="headline-content4"/>
  </w:style>
  <w:style w:type="character" w:customStyle="1" w:styleId="affffffffffffb">
    <w:name w:val="样式 四号"/>
    <w:rPr>
      <w:sz w:val="28"/>
    </w:rPr>
  </w:style>
  <w:style w:type="character" w:customStyle="1" w:styleId="Char1f4">
    <w:name w:val="纯文本 Char1"/>
    <w:aliases w:val="普通文字1 Char1,小 Char1,纯文本 Char Char Char Char1,正 文 1 Char1,普通文字 Char1,0921 Char1,一般文字 字元 Char1,一般文字 字元 字元 字元 字元 Char1,一般文字 字元 字元 字元 字元 字元 字元 字元 字元 Char1,一般文字 字元 字元 字元 字元 字元 字元 字元 Char1,一般文字 字元 字元 字元 Char1,一般文字 字元 字元 字元 字元 字元 字元 Char1,Texte Char1"/>
    <w:semiHidden/>
    <w:qFormat/>
    <w:rPr>
      <w:rFonts w:ascii="宋体" w:eastAsia="宋体" w:hAnsi="Courier New" w:cs="Courier New"/>
      <w:szCs w:val="21"/>
    </w:rPr>
  </w:style>
  <w:style w:type="character" w:styleId="affffffffffffc">
    <w:name w:val="Subtle Reference"/>
    <w:uiPriority w:val="31"/>
    <w:qFormat/>
    <w:rPr>
      <w:sz w:val="24"/>
      <w:szCs w:val="24"/>
      <w:u w:val="single"/>
    </w:rPr>
  </w:style>
  <w:style w:type="character" w:customStyle="1" w:styleId="Char1f5">
    <w:name w:val="正文文本 Char1"/>
    <w:semiHidden/>
    <w:qFormat/>
    <w:rPr>
      <w:rFonts w:ascii="Times New Roman" w:eastAsia="宋体" w:hAnsi="Times New Roman" w:cs="Times New Roman"/>
      <w:szCs w:val="24"/>
    </w:rPr>
  </w:style>
  <w:style w:type="character" w:customStyle="1" w:styleId="CharChar52">
    <w:name w:val="Char Char52"/>
    <w:qFormat/>
    <w:rPr>
      <w:rFonts w:eastAsia="宋体"/>
      <w:kern w:val="2"/>
      <w:sz w:val="18"/>
      <w:szCs w:val="18"/>
      <w:lang w:val="en-US" w:eastAsia="zh-CN" w:bidi="ar-SA"/>
    </w:rPr>
  </w:style>
  <w:style w:type="character" w:customStyle="1" w:styleId="CharChara">
    <w:name w:val="标准正文 Char Char"/>
    <w:rPr>
      <w:rFonts w:ascii="Times New Roman" w:eastAsia="仿宋" w:hAnsi="Times New Roman" w:cs="Times New Roman"/>
      <w:sz w:val="30"/>
      <w:szCs w:val="24"/>
    </w:rPr>
  </w:style>
  <w:style w:type="character" w:customStyle="1" w:styleId="macroChar">
    <w:name w:val="macro Char"/>
    <w:link w:val="1ffa"/>
    <w:rPr>
      <w:rFonts w:ascii="宋体" w:hAnsi="宋体"/>
      <w:color w:val="000000"/>
      <w:kern w:val="2"/>
      <w:sz w:val="24"/>
      <w:szCs w:val="24"/>
    </w:rPr>
  </w:style>
  <w:style w:type="paragraph" w:customStyle="1" w:styleId="1ffa">
    <w:name w:val="宏文本1"/>
    <w:basedOn w:val="affffc"/>
    <w:link w:val="macroChar"/>
    <w:qFormat/>
    <w:pPr>
      <w:widowControl/>
      <w:spacing w:before="100" w:beforeAutospacing="1" w:afterAutospacing="1"/>
      <w:ind w:firstLine="480"/>
      <w:contextualSpacing/>
      <w:jc w:val="left"/>
    </w:pPr>
    <w:rPr>
      <w:rFonts w:ascii="宋体" w:hAnsi="宋体"/>
      <w:color w:val="000000"/>
    </w:rPr>
  </w:style>
  <w:style w:type="character" w:customStyle="1" w:styleId="CharChar132">
    <w:name w:val="Char Char132"/>
    <w:locked/>
    <w:rPr>
      <w:rFonts w:eastAsia="宋体"/>
      <w:b/>
      <w:bCs/>
      <w:kern w:val="44"/>
      <w:sz w:val="32"/>
      <w:szCs w:val="32"/>
      <w:lang w:bidi="ar-SA"/>
    </w:rPr>
  </w:style>
  <w:style w:type="character" w:customStyle="1" w:styleId="Charffff4">
    <w:name w:val="表格样式 Char"/>
    <w:link w:val="affffffffffffd"/>
    <w:rPr>
      <w:rFonts w:ascii="Times New Roman" w:hAnsi="Times New Roman"/>
      <w:kern w:val="2"/>
      <w:sz w:val="21"/>
      <w:szCs w:val="24"/>
    </w:rPr>
  </w:style>
  <w:style w:type="paragraph" w:customStyle="1" w:styleId="affffffffffffd">
    <w:name w:val="表格样式"/>
    <w:basedOn w:val="afffffffff1"/>
    <w:link w:val="Charffff4"/>
    <w:qFormat/>
    <w:pPr>
      <w:spacing w:line="240" w:lineRule="auto"/>
      <w:ind w:firstLineChars="0" w:firstLine="0"/>
    </w:pPr>
    <w:rPr>
      <w:sz w:val="21"/>
    </w:rPr>
  </w:style>
  <w:style w:type="character" w:customStyle="1" w:styleId="410">
    <w:name w:val="标题 4 字符1"/>
    <w:rPr>
      <w:rFonts w:ascii="Arial" w:eastAsia="黑体" w:hAnsi="Arial"/>
      <w:b/>
      <w:bCs/>
      <w:kern w:val="2"/>
      <w:sz w:val="24"/>
      <w:szCs w:val="28"/>
      <w:lang w:val="zh-CN" w:eastAsia="zh-CN"/>
    </w:rPr>
  </w:style>
  <w:style w:type="character" w:customStyle="1" w:styleId="2Charb">
    <w:name w:val="正文道行缩进2 Char"/>
    <w:link w:val="2ff8"/>
    <w:rPr>
      <w:kern w:val="2"/>
      <w:sz w:val="24"/>
      <w:szCs w:val="22"/>
    </w:rPr>
  </w:style>
  <w:style w:type="paragraph" w:customStyle="1" w:styleId="2ff8">
    <w:name w:val="正文道行缩进2"/>
    <w:basedOn w:val="affffc"/>
    <w:next w:val="2f0"/>
    <w:link w:val="2Charb"/>
    <w:qFormat/>
    <w:rPr>
      <w:rFonts w:ascii="Calibri" w:hAnsi="Calibri"/>
      <w:szCs w:val="22"/>
    </w:rPr>
  </w:style>
  <w:style w:type="character" w:customStyle="1" w:styleId="2ff9">
    <w:name w:val="正文文本缩进 2 字符"/>
    <w:semiHidden/>
    <w:rPr>
      <w:kern w:val="2"/>
      <w:sz w:val="24"/>
      <w:szCs w:val="24"/>
    </w:rPr>
  </w:style>
  <w:style w:type="character" w:customStyle="1" w:styleId="Charffff5">
    <w:name w:val="列出段落 Char"/>
    <w:aliases w:val="符号列表 Char,编号 Char,符号1.1（天云科技） Char1,列出段落-正文 Char1,列出段落41 Char,列出段落6 Char1,List1 Char1,ZJGIS列表项 Char1,段落样式 Char,List Paragraph Char,lp1 Char,List Paragraph1 Char,stc标题4 Char,列出段落3 Char,正文1级小标题 Char,编号1) Char,列出段落4 Char,Bullet List Char,? Char"/>
    <w:uiPriority w:val="34"/>
    <w:qFormat/>
    <w:rPr>
      <w:rFonts w:ascii="Times New Roman" w:hAnsi="Times New Roman"/>
      <w:sz w:val="24"/>
      <w:szCs w:val="24"/>
    </w:rPr>
  </w:style>
  <w:style w:type="character" w:customStyle="1" w:styleId="f-italic">
    <w:name w:val="f-italic"/>
  </w:style>
  <w:style w:type="character" w:customStyle="1" w:styleId="word1">
    <w:name w:val="word1"/>
    <w:rPr>
      <w:rFonts w:ascii="Verdana" w:eastAsia="仿宋_GB2312" w:hAnsi="Verdana" w:hint="default"/>
      <w:i w:val="0"/>
      <w:iCs w:val="0"/>
      <w:sz w:val="18"/>
      <w:szCs w:val="18"/>
      <w:lang w:val="en-US" w:eastAsia="en-US" w:bidi="ar-SA"/>
    </w:rPr>
  </w:style>
  <w:style w:type="character" w:customStyle="1" w:styleId="StyleStyle4Firstline2chBefore05lineAfter05liCharChar">
    <w:name w:val="Style Style4 + First line:  2 ch Before:  0.5 line After:  0.5 li... Char Char"/>
    <w:link w:val="StyleStyle4Firstline2chBefore05lineAfter05li"/>
    <w:locked/>
    <w:rPr>
      <w:rFonts w:ascii="宋体" w:hAnsi="宋体" w:cs="宋体"/>
      <w:sz w:val="24"/>
    </w:rPr>
  </w:style>
  <w:style w:type="paragraph" w:customStyle="1" w:styleId="StyleStyle4Firstline2chBefore05lineAfter05li">
    <w:name w:val="Style Style4 + First line:  2 ch Before:  0.5 line After:  0.5 li..."/>
    <w:basedOn w:val="affffc"/>
    <w:link w:val="StyleStyle4Firstline2chBefore05lineAfter05liCharChar"/>
    <w:pPr>
      <w:spacing w:beforeLines="50" w:line="276" w:lineRule="auto"/>
      <w:ind w:firstLine="480"/>
    </w:pPr>
    <w:rPr>
      <w:rFonts w:ascii="宋体" w:hAnsi="宋体"/>
      <w:kern w:val="0"/>
      <w:szCs w:val="20"/>
    </w:rPr>
  </w:style>
  <w:style w:type="character" w:styleId="affffffffffffe">
    <w:name w:val="Book Title"/>
    <w:uiPriority w:val="33"/>
    <w:qFormat/>
    <w:rPr>
      <w:rFonts w:ascii="Cambria" w:eastAsia="宋体" w:hAnsi="Cambria" w:hint="default"/>
      <w:b/>
      <w:bCs w:val="0"/>
      <w:i/>
      <w:iCs w:val="0"/>
      <w:sz w:val="24"/>
      <w:szCs w:val="24"/>
    </w:rPr>
  </w:style>
  <w:style w:type="character" w:customStyle="1" w:styleId="f12hs">
    <w:name w:val="f12hs"/>
  </w:style>
  <w:style w:type="character" w:customStyle="1" w:styleId="apple-converted-space">
    <w:name w:val="apple-converted-space"/>
    <w:qFormat/>
  </w:style>
  <w:style w:type="character" w:customStyle="1" w:styleId="Char2c">
    <w:name w:val="批注文字 Char2"/>
    <w:uiPriority w:val="99"/>
    <w:rPr>
      <w:kern w:val="2"/>
      <w:sz w:val="21"/>
      <w:szCs w:val="24"/>
    </w:rPr>
  </w:style>
  <w:style w:type="character" w:customStyle="1" w:styleId="AChar">
    <w:name w:val="A正文四号 Char"/>
    <w:link w:val="Afffffffffffff"/>
    <w:rPr>
      <w:rFonts w:ascii="Times New Roman" w:eastAsia="仿宋" w:hAnsi="Times New Roman"/>
      <w:kern w:val="2"/>
      <w:sz w:val="28"/>
      <w:szCs w:val="24"/>
    </w:rPr>
  </w:style>
  <w:style w:type="paragraph" w:customStyle="1" w:styleId="Afffffffffffff">
    <w:name w:val="A正文四号"/>
    <w:basedOn w:val="affffc"/>
    <w:link w:val="AChar"/>
    <w:qFormat/>
    <w:rPr>
      <w:rFonts w:eastAsia="仿宋"/>
      <w:sz w:val="28"/>
    </w:rPr>
  </w:style>
  <w:style w:type="character" w:customStyle="1" w:styleId="2ffa">
    <w:name w:val="标题2"/>
    <w:qFormat/>
    <w:rPr>
      <w:rFonts w:eastAsia="宋体"/>
      <w:kern w:val="2"/>
      <w:sz w:val="21"/>
      <w:lang w:val="en-US" w:eastAsia="zh-CN" w:bidi="ar-SA"/>
    </w:rPr>
  </w:style>
  <w:style w:type="character" w:customStyle="1" w:styleId="BodyChar">
    <w:name w:val="Body Char"/>
    <w:rPr>
      <w:rFonts w:ascii="Times New Roman" w:hAnsi="Times New Roman" w:cs="Times New Roman" w:hint="default"/>
      <w:kern w:val="0"/>
      <w:szCs w:val="21"/>
      <w:lang w:eastAsia="en-US"/>
    </w:rPr>
  </w:style>
  <w:style w:type="character" w:customStyle="1" w:styleId="CharChar131">
    <w:name w:val="Char Char131"/>
    <w:locked/>
    <w:rPr>
      <w:rFonts w:eastAsia="宋体"/>
      <w:b/>
      <w:bCs/>
      <w:kern w:val="44"/>
      <w:sz w:val="32"/>
      <w:szCs w:val="32"/>
      <w:lang w:bidi="ar-SA"/>
    </w:rPr>
  </w:style>
  <w:style w:type="character" w:customStyle="1" w:styleId="BulletChar">
    <w:name w:val="Bullet Char"/>
    <w:link w:val="Bullet"/>
    <w:locked/>
    <w:rPr>
      <w:rFonts w:ascii="Garamond" w:hAnsi="Garamond"/>
      <w:color w:val="000000"/>
      <w:spacing w:val="-5"/>
      <w:sz w:val="24"/>
      <w:lang w:eastAsia="en-US" w:bidi="en-US"/>
    </w:rPr>
  </w:style>
  <w:style w:type="paragraph" w:customStyle="1" w:styleId="Bullet">
    <w:name w:val="Bullet"/>
    <w:basedOn w:val="affffc"/>
    <w:link w:val="BulletChar"/>
    <w:pPr>
      <w:keepLines/>
      <w:widowControl/>
      <w:tabs>
        <w:tab w:val="left" w:pos="420"/>
      </w:tabs>
      <w:spacing w:after="240"/>
      <w:ind w:left="420" w:firstLineChars="0" w:hanging="420"/>
      <w:jc w:val="left"/>
    </w:pPr>
    <w:rPr>
      <w:rFonts w:ascii="Garamond" w:hAnsi="Garamond"/>
      <w:color w:val="000000"/>
      <w:spacing w:val="-5"/>
      <w:kern w:val="0"/>
      <w:szCs w:val="20"/>
      <w:lang w:eastAsia="en-US" w:bidi="en-US"/>
    </w:rPr>
  </w:style>
  <w:style w:type="character" w:customStyle="1" w:styleId="px14">
    <w:name w:val="px14"/>
    <w:rPr>
      <w:rFonts w:ascii="Verdana" w:eastAsia="仿宋_GB2312" w:hAnsi="Verdana" w:hint="default"/>
      <w:sz w:val="24"/>
      <w:lang w:val="en-US" w:eastAsia="en-US" w:bidi="ar-SA"/>
    </w:rPr>
  </w:style>
  <w:style w:type="character" w:customStyle="1" w:styleId="afffffffffffff0">
    <w:name w:val="正文文本 字符"/>
    <w:qFormat/>
    <w:rPr>
      <w:rFonts w:eastAsia="宋体"/>
      <w:kern w:val="2"/>
      <w:sz w:val="21"/>
      <w:szCs w:val="24"/>
      <w:lang w:val="en-US" w:eastAsia="zh-CN" w:bidi="ar-SA"/>
    </w:rPr>
  </w:style>
  <w:style w:type="character" w:customStyle="1" w:styleId="bsharetext">
    <w:name w:val="bsharetext"/>
  </w:style>
  <w:style w:type="character" w:customStyle="1" w:styleId="AChar0">
    <w:name w:val="A正文小四 Char"/>
    <w:link w:val="Afffffffffffff1"/>
    <w:qFormat/>
    <w:rPr>
      <w:rFonts w:ascii="Times New Roman" w:hAnsi="Times New Roman"/>
      <w:kern w:val="2"/>
      <w:sz w:val="24"/>
      <w:szCs w:val="24"/>
      <w:lang w:val="zh-CN"/>
    </w:rPr>
  </w:style>
  <w:style w:type="paragraph" w:customStyle="1" w:styleId="Afffffffffffff1">
    <w:name w:val="A正文小四"/>
    <w:basedOn w:val="affffc"/>
    <w:link w:val="AChar0"/>
    <w:qFormat/>
    <w:pPr>
      <w:widowControl/>
      <w:jc w:val="left"/>
    </w:pPr>
    <w:rPr>
      <w:lang w:val="zh-CN"/>
    </w:rPr>
  </w:style>
  <w:style w:type="character" w:customStyle="1" w:styleId="afffffffffffff2">
    <w:name w:val="批注文字 字符"/>
    <w:qFormat/>
    <w:rPr>
      <w:rFonts w:ascii="Calibri" w:hAnsi="Calibri"/>
      <w:kern w:val="2"/>
      <w:sz w:val="21"/>
      <w:szCs w:val="22"/>
    </w:rPr>
  </w:style>
  <w:style w:type="character" w:customStyle="1" w:styleId="Charffff6">
    <w:name w:val="正文（缩进） Char"/>
    <w:link w:val="afffffffffffff3"/>
    <w:locked/>
    <w:rPr>
      <w:sz w:val="24"/>
      <w:szCs w:val="24"/>
    </w:rPr>
  </w:style>
  <w:style w:type="paragraph" w:customStyle="1" w:styleId="afffffffffffff3">
    <w:name w:val="正文（缩进）"/>
    <w:basedOn w:val="affffc"/>
    <w:link w:val="Charffff6"/>
    <w:pPr>
      <w:widowControl/>
      <w:spacing w:beforeLines="50"/>
      <w:jc w:val="left"/>
    </w:pPr>
    <w:rPr>
      <w:rFonts w:ascii="Calibri" w:hAnsi="Calibri"/>
      <w:kern w:val="0"/>
    </w:rPr>
  </w:style>
  <w:style w:type="character" w:customStyle="1" w:styleId="afffffffffffff4">
    <w:name w:val="引用 字符"/>
    <w:uiPriority w:val="29"/>
    <w:rPr>
      <w:i/>
      <w:iCs/>
      <w:color w:val="404040"/>
      <w:kern w:val="2"/>
      <w:sz w:val="24"/>
      <w:szCs w:val="24"/>
    </w:rPr>
  </w:style>
  <w:style w:type="character" w:customStyle="1" w:styleId="HTMLChar0">
    <w:name w:val="HTML 地址 Char"/>
    <w:semiHidden/>
    <w:qFormat/>
    <w:rPr>
      <w:i/>
      <w:iCs/>
      <w:kern w:val="2"/>
      <w:sz w:val="24"/>
      <w:szCs w:val="24"/>
    </w:rPr>
  </w:style>
  <w:style w:type="character" w:customStyle="1" w:styleId="4Char1">
    <w:name w:val="标题 4 Char1"/>
    <w:aliases w:val="四级标题 Char1,H4 Char1,Heading 14 Char1,Heading 141 Char1,Heading 142 Char1,第三层条 Char1,bullet Char1,bl Char1,bb Char1,Ref Heading 1 Char1,rh1 Char1,Heading sql Char1,sect 1.2.3.4 Char1,h4 Char1,4heading Char1,PIM 4 Char1,标题 4---- Char1,T5 Char1"/>
    <w:semiHidden/>
    <w:rPr>
      <w:rFonts w:ascii="Cambria" w:eastAsia="宋体" w:hAnsi="Cambria" w:cs="Times New Roman"/>
      <w:b/>
      <w:bCs/>
      <w:kern w:val="2"/>
      <w:sz w:val="28"/>
      <w:szCs w:val="28"/>
    </w:rPr>
  </w:style>
  <w:style w:type="character" w:customStyle="1" w:styleId="GB231230">
    <w:name w:val="样式 仿宋_GB2312 小三3"/>
    <w:qFormat/>
    <w:rPr>
      <w:rFonts w:ascii="仿宋_GB2312" w:eastAsia="宋体" w:hAnsi="仿宋_GB2312"/>
      <w:sz w:val="24"/>
    </w:rPr>
  </w:style>
  <w:style w:type="character" w:customStyle="1" w:styleId="3Char5">
    <w:name w:val="文章标题 3 Char"/>
    <w:link w:val="3f8"/>
    <w:qFormat/>
    <w:rPr>
      <w:rFonts w:ascii="Arial" w:hAnsi="Arial"/>
      <w:b/>
      <w:bCs/>
      <w:color w:val="000000"/>
      <w:kern w:val="2"/>
      <w:sz w:val="28"/>
      <w:szCs w:val="32"/>
    </w:rPr>
  </w:style>
  <w:style w:type="paragraph" w:customStyle="1" w:styleId="3f8">
    <w:name w:val="文章标题 3"/>
    <w:basedOn w:val="31"/>
    <w:next w:val="affffc"/>
    <w:link w:val="3Char5"/>
    <w:qFormat/>
    <w:pPr>
      <w:jc w:val="both"/>
    </w:pPr>
    <w:rPr>
      <w:rFonts w:ascii="Arial" w:hAnsi="Arial"/>
    </w:rPr>
  </w:style>
  <w:style w:type="character" w:customStyle="1" w:styleId="CharCharb">
    <w:name w:val="图表居中 Char Char"/>
    <w:rPr>
      <w:rFonts w:ascii="Arial" w:eastAsia="宋体" w:hAnsi="Arial" w:cs="Times New Roman"/>
      <w:sz w:val="24"/>
      <w:szCs w:val="20"/>
    </w:rPr>
  </w:style>
  <w:style w:type="character" w:customStyle="1" w:styleId="Charffff7">
    <w:name w:val="批注框文本 Char"/>
    <w:uiPriority w:val="99"/>
    <w:qFormat/>
    <w:rPr>
      <w:sz w:val="18"/>
      <w:szCs w:val="18"/>
    </w:rPr>
  </w:style>
  <w:style w:type="character" w:customStyle="1" w:styleId="Char2d">
    <w:name w:val="文档结构图 Char2"/>
    <w:qFormat/>
    <w:rPr>
      <w:rFonts w:eastAsia="仿宋_GB2312"/>
      <w:kern w:val="2"/>
      <w:sz w:val="32"/>
      <w:szCs w:val="24"/>
      <w:shd w:val="clear" w:color="auto" w:fill="000080"/>
    </w:rPr>
  </w:style>
  <w:style w:type="character" w:customStyle="1" w:styleId="2Char21">
    <w:name w:val="正文文本 2 Char2"/>
    <w:qFormat/>
    <w:rPr>
      <w:rFonts w:ascii="Calibri" w:hAnsi="Calibri"/>
      <w:kern w:val="2"/>
      <w:sz w:val="24"/>
      <w:szCs w:val="24"/>
    </w:rPr>
  </w:style>
  <w:style w:type="character" w:customStyle="1" w:styleId="Char2e">
    <w:name w:val="日期 Char2"/>
    <w:semiHidden/>
    <w:rPr>
      <w:rFonts w:ascii="仿宋_GB2312" w:eastAsia="仿宋_GB2312"/>
      <w:color w:val="FF0000"/>
      <w:sz w:val="28"/>
    </w:rPr>
  </w:style>
  <w:style w:type="character" w:customStyle="1" w:styleId="9Char">
    <w:name w:val="标题 9 Char"/>
    <w:aliases w:val="示图名称(V1) Char,示图名称 Char,示图名称(V1试) Char,标题 45 Char,tt Char1,table title Char,Figure Heading Char,FH Char,9 Char,huh Char,ft1 Char,table Char,heading 9 Char,t Char,table left Char,tl Char,PIM 9 Char,不用9 Char,HF Char,图纸头 Char1,三级标题 Char,三级 Char"/>
    <w:uiPriority w:val="99"/>
    <w:qFormat/>
    <w:rPr>
      <w:rFonts w:ascii="Cambria" w:hAnsi="Cambria"/>
      <w:kern w:val="2"/>
      <w:sz w:val="21"/>
      <w:szCs w:val="21"/>
      <w:lang w:val="en-US" w:eastAsia="zh-CN"/>
    </w:rPr>
  </w:style>
  <w:style w:type="character" w:customStyle="1" w:styleId="font61">
    <w:name w:val="font61"/>
    <w:rPr>
      <w:rFonts w:ascii="仿宋" w:eastAsia="仿宋" w:hAnsi="仿宋" w:cs="仿宋" w:hint="eastAsia"/>
      <w:i w:val="0"/>
      <w:color w:val="000000"/>
      <w:sz w:val="20"/>
      <w:szCs w:val="20"/>
      <w:u w:val="none"/>
    </w:rPr>
  </w:style>
  <w:style w:type="character" w:customStyle="1" w:styleId="atitle1">
    <w:name w:val="atitle1"/>
    <w:rPr>
      <w:rFonts w:ascii="Arial" w:eastAsia="黑体" w:hAnsi="Arial" w:cs="Arial" w:hint="default"/>
      <w:b/>
      <w:bCs/>
      <w:sz w:val="38"/>
      <w:szCs w:val="38"/>
      <w:lang w:val="en-US" w:eastAsia="en-US" w:bidi="ar-SA"/>
    </w:rPr>
  </w:style>
  <w:style w:type="character" w:customStyle="1" w:styleId="1ffb">
    <w:name w:val="页脚 字符1"/>
    <w:rPr>
      <w:rFonts w:eastAsia="宋体"/>
      <w:kern w:val="2"/>
      <w:sz w:val="18"/>
      <w:szCs w:val="18"/>
      <w:lang w:val="en-US" w:eastAsia="zh-CN" w:bidi="ar-SA"/>
    </w:rPr>
  </w:style>
  <w:style w:type="character" w:customStyle="1" w:styleId="Charffff8">
    <w:name w:val="列表格式 Char"/>
    <w:link w:val="aff3"/>
    <w:rPr>
      <w:rFonts w:ascii="Arial" w:hAnsi="Arial"/>
      <w:kern w:val="2"/>
      <w:sz w:val="24"/>
      <w:szCs w:val="22"/>
    </w:rPr>
  </w:style>
  <w:style w:type="paragraph" w:customStyle="1" w:styleId="aff3">
    <w:name w:val="列表格式"/>
    <w:basedOn w:val="affffffffd"/>
    <w:link w:val="Charffff8"/>
    <w:qFormat/>
    <w:pPr>
      <w:numPr>
        <w:numId w:val="20"/>
      </w:numPr>
      <w:spacing w:line="360" w:lineRule="auto"/>
      <w:ind w:left="0" w:firstLine="200"/>
    </w:pPr>
    <w:rPr>
      <w:kern w:val="2"/>
      <w:sz w:val="24"/>
      <w:szCs w:val="22"/>
    </w:rPr>
  </w:style>
  <w:style w:type="character" w:customStyle="1" w:styleId="CharCharc">
    <w:name w:val="内容 Char Char"/>
    <w:link w:val="afffffffffffff5"/>
    <w:locked/>
    <w:rPr>
      <w:kern w:val="2"/>
      <w:sz w:val="24"/>
      <w:szCs w:val="28"/>
    </w:rPr>
  </w:style>
  <w:style w:type="paragraph" w:customStyle="1" w:styleId="afffffffffffff5">
    <w:name w:val="内容"/>
    <w:basedOn w:val="affffc"/>
    <w:link w:val="CharCharc"/>
    <w:qFormat/>
    <w:pPr>
      <w:widowControl/>
      <w:ind w:firstLineChars="0" w:firstLine="0"/>
      <w:jc w:val="left"/>
    </w:pPr>
    <w:rPr>
      <w:rFonts w:ascii="Calibri" w:hAnsi="Calibri"/>
      <w:szCs w:val="28"/>
    </w:rPr>
  </w:style>
  <w:style w:type="character" w:customStyle="1" w:styleId="1Char5">
    <w:name w:val="（1）编号 Char"/>
    <w:link w:val="16"/>
    <w:rPr>
      <w:rFonts w:ascii="仿宋_GB2312" w:eastAsia="仿宋_GB2312" w:hAnsi="仿宋"/>
      <w:kern w:val="2"/>
      <w:sz w:val="28"/>
      <w:szCs w:val="28"/>
    </w:rPr>
  </w:style>
  <w:style w:type="paragraph" w:customStyle="1" w:styleId="16">
    <w:name w:val="（1）编号"/>
    <w:basedOn w:val="affffc"/>
    <w:link w:val="1Char5"/>
    <w:qFormat/>
    <w:pPr>
      <w:numPr>
        <w:numId w:val="21"/>
      </w:numPr>
      <w:spacing w:line="240" w:lineRule="auto"/>
      <w:ind w:left="0" w:firstLine="560"/>
    </w:pPr>
    <w:rPr>
      <w:rFonts w:ascii="仿宋_GB2312" w:eastAsia="仿宋_GB2312" w:hAnsi="仿宋"/>
      <w:sz w:val="28"/>
      <w:szCs w:val="28"/>
    </w:rPr>
  </w:style>
  <w:style w:type="character" w:customStyle="1" w:styleId="g1">
    <w:name w:val="g1"/>
    <w:rPr>
      <w:color w:val="008000"/>
    </w:rPr>
  </w:style>
  <w:style w:type="character" w:customStyle="1" w:styleId="1ffc">
    <w:name w:val="访问过的超链接1"/>
    <w:uiPriority w:val="99"/>
    <w:unhideWhenUsed/>
    <w:rPr>
      <w:color w:val="800080"/>
      <w:u w:val="single"/>
    </w:rPr>
  </w:style>
  <w:style w:type="character" w:customStyle="1" w:styleId="3f9">
    <w:name w:val="正文文本缩进 3 字符"/>
    <w:semiHidden/>
    <w:rPr>
      <w:kern w:val="2"/>
      <w:sz w:val="16"/>
      <w:szCs w:val="16"/>
    </w:rPr>
  </w:style>
  <w:style w:type="character" w:customStyle="1" w:styleId="1ffd">
    <w:name w:val="明显引用 字符1"/>
    <w:link w:val="afffffffffffff6"/>
    <w:uiPriority w:val="30"/>
    <w:locked/>
    <w:rPr>
      <w:rFonts w:cs="Calibri"/>
      <w:b/>
      <w:i/>
      <w:sz w:val="24"/>
      <w:szCs w:val="22"/>
      <w:lang w:eastAsia="en-US" w:bidi="en-US"/>
    </w:rPr>
  </w:style>
  <w:style w:type="paragraph" w:styleId="afffffffffffff6">
    <w:name w:val="Intense Quote"/>
    <w:basedOn w:val="affffc"/>
    <w:next w:val="affffc"/>
    <w:link w:val="1ffd"/>
    <w:uiPriority w:val="30"/>
    <w:qFormat/>
    <w:pPr>
      <w:pBdr>
        <w:bottom w:val="single" w:sz="4" w:space="4" w:color="4F81BD"/>
      </w:pBdr>
      <w:spacing w:before="200" w:after="280" w:line="240" w:lineRule="auto"/>
      <w:ind w:left="936" w:right="936" w:firstLineChars="0" w:firstLine="0"/>
    </w:pPr>
    <w:rPr>
      <w:rFonts w:ascii="Calibri" w:hAnsi="Calibri" w:cs="Calibri"/>
      <w:b/>
      <w:i/>
      <w:kern w:val="0"/>
      <w:szCs w:val="22"/>
      <w:lang w:eastAsia="en-US" w:bidi="en-US"/>
    </w:rPr>
  </w:style>
  <w:style w:type="character" w:customStyle="1" w:styleId="V1Char">
    <w:name w:val="表格内容五号(V1) Char"/>
    <w:link w:val="V12"/>
    <w:rPr>
      <w:rFonts w:ascii="Times New Roman" w:hAnsi="Times New Roman" w:cs="Arial Unicode MS"/>
      <w:sz w:val="21"/>
      <w:szCs w:val="21"/>
    </w:rPr>
  </w:style>
  <w:style w:type="paragraph" w:customStyle="1" w:styleId="V12">
    <w:name w:val="表格内容五号(V1)"/>
    <w:basedOn w:val="affffc"/>
    <w:link w:val="V1Char"/>
    <w:pPr>
      <w:spacing w:line="240" w:lineRule="auto"/>
      <w:ind w:firstLineChars="0" w:firstLine="0"/>
      <w:jc w:val="center"/>
    </w:pPr>
    <w:rPr>
      <w:kern w:val="0"/>
      <w:sz w:val="21"/>
      <w:szCs w:val="21"/>
    </w:rPr>
  </w:style>
  <w:style w:type="character" w:customStyle="1" w:styleId="3Char20">
    <w:name w:val="正文文本 3 Char2"/>
    <w:qFormat/>
    <w:rPr>
      <w:rFonts w:ascii="Calibri" w:eastAsia="楷体_GB2312" w:hAnsi="Calibri"/>
      <w:kern w:val="2"/>
      <w:sz w:val="18"/>
      <w:szCs w:val="24"/>
    </w:rPr>
  </w:style>
  <w:style w:type="character" w:customStyle="1" w:styleId="1111Char">
    <w:name w:val="表格1111 Char"/>
    <w:link w:val="1111"/>
  </w:style>
  <w:style w:type="paragraph" w:customStyle="1" w:styleId="1111">
    <w:name w:val="表格1111"/>
    <w:basedOn w:val="affffffffff0"/>
    <w:link w:val="1111Char"/>
    <w:qFormat/>
  </w:style>
  <w:style w:type="character" w:customStyle="1" w:styleId="z-10">
    <w:name w:val="z-窗体顶端 字符1"/>
    <w:link w:val="z-0"/>
    <w:rPr>
      <w:rFonts w:ascii="Arial" w:hAnsi="Times New Roman"/>
      <w:vanish/>
      <w:kern w:val="2"/>
      <w:sz w:val="16"/>
      <w:szCs w:val="24"/>
    </w:rPr>
  </w:style>
  <w:style w:type="paragraph" w:styleId="z-0">
    <w:name w:val="HTML Top of Form"/>
    <w:basedOn w:val="affffc"/>
    <w:next w:val="affffc"/>
    <w:link w:val="z-10"/>
    <w:pPr>
      <w:pBdr>
        <w:bottom w:val="single" w:sz="6" w:space="1" w:color="auto"/>
      </w:pBdr>
      <w:spacing w:line="240" w:lineRule="auto"/>
      <w:ind w:firstLineChars="0" w:firstLine="0"/>
      <w:jc w:val="center"/>
    </w:pPr>
    <w:rPr>
      <w:rFonts w:ascii="Arial"/>
      <w:vanish/>
      <w:sz w:val="16"/>
    </w:rPr>
  </w:style>
  <w:style w:type="character" w:customStyle="1" w:styleId="CharCharCharChar1">
    <w:name w:val="Char Char Char Char1"/>
    <w:aliases w:val="Char Char Char Char Char Char1,Char2 Char11,Char2 Char Char1,题注-QBPT Char11,题注-QBPT Char Char1,题注格式 Char1,Char3 Char1,table Char1,题注图 Char1"/>
    <w:rPr>
      <w:rFonts w:ascii="Arial" w:eastAsia="黑体" w:hAnsi="Arial" w:cs="Arial" w:hint="default"/>
      <w:kern w:val="2"/>
      <w:sz w:val="21"/>
    </w:rPr>
  </w:style>
  <w:style w:type="character" w:customStyle="1" w:styleId="Charffff9">
    <w:name w:val="深海捷正文 Char"/>
    <w:link w:val="afffffffffffff7"/>
    <w:qFormat/>
    <w:rPr>
      <w:rFonts w:ascii="宋体" w:hAnsi="宋体" w:cs="宋体"/>
      <w:kern w:val="2"/>
      <w:sz w:val="24"/>
      <w:szCs w:val="24"/>
    </w:rPr>
  </w:style>
  <w:style w:type="paragraph" w:customStyle="1" w:styleId="afffffffffffff7">
    <w:name w:val="深海捷正文"/>
    <w:basedOn w:val="affffc"/>
    <w:link w:val="Charffff9"/>
    <w:qFormat/>
    <w:pPr>
      <w:snapToGrid w:val="0"/>
      <w:spacing w:line="480" w:lineRule="exact"/>
      <w:jc w:val="left"/>
    </w:pPr>
    <w:rPr>
      <w:rFonts w:ascii="宋体" w:hAnsi="宋体"/>
    </w:rPr>
  </w:style>
  <w:style w:type="character" w:customStyle="1" w:styleId="HTMLChar1">
    <w:name w:val="HTML 预设格式 Char1"/>
    <w:uiPriority w:val="99"/>
    <w:qFormat/>
    <w:rPr>
      <w:rFonts w:ascii="Arial" w:hAnsi="Arial" w:cs="Arial"/>
      <w:sz w:val="24"/>
      <w:szCs w:val="24"/>
    </w:rPr>
  </w:style>
  <w:style w:type="character" w:customStyle="1" w:styleId="atitle3">
    <w:name w:val="atitle3"/>
    <w:rPr>
      <w:rFonts w:ascii="Verdana" w:eastAsia="仿宋_GB2312" w:hAnsi="Verdana" w:hint="default"/>
      <w:sz w:val="24"/>
      <w:lang w:val="en-US" w:eastAsia="en-US" w:bidi="ar-SA"/>
    </w:rPr>
  </w:style>
  <w:style w:type="character" w:customStyle="1" w:styleId="2ffb">
    <w:name w:val="标题 2 字符"/>
    <w:qFormat/>
    <w:rPr>
      <w:rFonts w:ascii="Arial" w:eastAsia="黑体" w:hAnsi="Arial"/>
      <w:b/>
      <w:bCs/>
      <w:kern w:val="2"/>
      <w:sz w:val="32"/>
      <w:szCs w:val="32"/>
      <w:lang w:val="en-US" w:eastAsia="zh-CN" w:bidi="ar-SA"/>
    </w:rPr>
  </w:style>
  <w:style w:type="character" w:customStyle="1" w:styleId="Style4Char">
    <w:name w:val="Style4 Char"/>
    <w:link w:val="Style4"/>
    <w:locked/>
    <w:rPr>
      <w:rFonts w:ascii="Arial" w:hAnsi="Arial" w:cs="Arial"/>
      <w:kern w:val="2"/>
      <w:sz w:val="24"/>
      <w:szCs w:val="24"/>
    </w:rPr>
  </w:style>
  <w:style w:type="paragraph" w:customStyle="1" w:styleId="Style4">
    <w:name w:val="Style4"/>
    <w:basedOn w:val="affffc"/>
    <w:link w:val="Style4Char"/>
    <w:pPr>
      <w:spacing w:beforeLines="50" w:line="276" w:lineRule="auto"/>
    </w:pPr>
    <w:rPr>
      <w:rFonts w:ascii="Arial" w:hAnsi="Arial"/>
    </w:rPr>
  </w:style>
  <w:style w:type="character" w:customStyle="1" w:styleId="caseb">
    <w:name w:val="case_b"/>
    <w:rPr>
      <w:rFonts w:ascii="Verdana" w:eastAsia="仿宋_GB2312" w:hAnsi="Verdana" w:hint="default"/>
      <w:sz w:val="24"/>
      <w:lang w:val="en-US" w:eastAsia="en-US" w:bidi="ar-SA"/>
    </w:rPr>
  </w:style>
  <w:style w:type="character" w:customStyle="1" w:styleId="Charffffa">
    <w:name w:val="斜体样式 Char"/>
    <w:link w:val="afffffffffffff8"/>
    <w:qFormat/>
    <w:rPr>
      <w:rFonts w:ascii="Times New Roman" w:hAnsi="Times New Roman"/>
      <w:i/>
      <w:color w:val="0000FF"/>
      <w:kern w:val="2"/>
      <w:sz w:val="21"/>
      <w:szCs w:val="24"/>
    </w:rPr>
  </w:style>
  <w:style w:type="paragraph" w:customStyle="1" w:styleId="afffffffffffff8">
    <w:name w:val="斜体样式"/>
    <w:basedOn w:val="afffffffff1"/>
    <w:link w:val="Charffffa"/>
    <w:qFormat/>
    <w:pPr>
      <w:ind w:firstLine="200"/>
    </w:pPr>
    <w:rPr>
      <w:i/>
      <w:color w:val="0000FF"/>
      <w:sz w:val="21"/>
    </w:rPr>
  </w:style>
  <w:style w:type="character" w:customStyle="1" w:styleId="ui-selectmenu-text">
    <w:name w:val="ui-selectmenu-text"/>
  </w:style>
  <w:style w:type="character" w:customStyle="1" w:styleId="Charffffb">
    <w:name w:val="*正文 Char"/>
    <w:link w:val="afffffffffffff9"/>
    <w:locked/>
    <w:rPr>
      <w:rFonts w:ascii="宋体" w:hAnsi="宋体"/>
      <w:kern w:val="2"/>
      <w:sz w:val="21"/>
      <w:szCs w:val="22"/>
    </w:rPr>
  </w:style>
  <w:style w:type="paragraph" w:customStyle="1" w:styleId="afffffffffffff9">
    <w:name w:val="*正文"/>
    <w:basedOn w:val="affffc"/>
    <w:link w:val="Charffffb"/>
    <w:qFormat/>
    <w:pPr>
      <w:spacing w:line="240" w:lineRule="auto"/>
      <w:ind w:firstLineChars="0" w:firstLine="480"/>
      <w:jc w:val="left"/>
    </w:pPr>
    <w:rPr>
      <w:rFonts w:ascii="宋体" w:hAnsi="宋体"/>
      <w:sz w:val="21"/>
      <w:szCs w:val="22"/>
    </w:rPr>
  </w:style>
  <w:style w:type="character" w:customStyle="1" w:styleId="CharChar13">
    <w:name w:val="Char Char13"/>
    <w:locked/>
    <w:rPr>
      <w:rFonts w:eastAsia="宋体"/>
      <w:b/>
      <w:bCs/>
      <w:kern w:val="44"/>
      <w:sz w:val="32"/>
      <w:szCs w:val="32"/>
      <w:lang w:bidi="ar-SA"/>
    </w:rPr>
  </w:style>
  <w:style w:type="character" w:customStyle="1" w:styleId="afffffffffffffa">
    <w:name w:val="批注框文本 字符"/>
    <w:rPr>
      <w:kern w:val="2"/>
      <w:sz w:val="18"/>
      <w:szCs w:val="18"/>
    </w:rPr>
  </w:style>
  <w:style w:type="character" w:customStyle="1" w:styleId="afffffffffffffb">
    <w:name w:val="发布单位"/>
    <w:rPr>
      <w:rFonts w:ascii="黑体" w:eastAsia="黑体" w:hAnsi="黑体" w:hint="eastAsia"/>
      <w:sz w:val="36"/>
    </w:rPr>
  </w:style>
  <w:style w:type="character" w:customStyle="1" w:styleId="HTMLChar2">
    <w:name w:val="HTML 预设格式 Char2"/>
    <w:qFormat/>
    <w:rPr>
      <w:rFonts w:ascii="Arial" w:hAnsi="Arial" w:cs="Arial"/>
      <w:kern w:val="2"/>
      <w:sz w:val="24"/>
      <w:szCs w:val="24"/>
    </w:rPr>
  </w:style>
  <w:style w:type="character" w:customStyle="1" w:styleId="font41">
    <w:name w:val="font41"/>
    <w:rPr>
      <w:rFonts w:ascii="font-weight : 400" w:eastAsia="font-weight : 400" w:hAnsi="font-weight : 400" w:cs="font-weight : 400" w:hint="default"/>
      <w:i w:val="0"/>
      <w:color w:val="FF0000"/>
      <w:sz w:val="18"/>
      <w:szCs w:val="18"/>
      <w:u w:val="none"/>
    </w:rPr>
  </w:style>
  <w:style w:type="character" w:customStyle="1" w:styleId="afffffffffffffc">
    <w:name w:val="结束语 字符"/>
    <w:semiHidden/>
    <w:rPr>
      <w:kern w:val="2"/>
      <w:sz w:val="24"/>
      <w:szCs w:val="24"/>
    </w:rPr>
  </w:style>
  <w:style w:type="character" w:customStyle="1" w:styleId="Charffffc">
    <w:name w:val="图序 Char"/>
    <w:link w:val="afffffffffffffd"/>
    <w:locked/>
    <w:rPr>
      <w:rFonts w:ascii="Arial" w:hAnsi="Arial"/>
      <w:kern w:val="2"/>
      <w:sz w:val="21"/>
      <w:szCs w:val="22"/>
    </w:rPr>
  </w:style>
  <w:style w:type="paragraph" w:customStyle="1" w:styleId="afffffffffffffd">
    <w:name w:val="图序"/>
    <w:basedOn w:val="affffc"/>
    <w:link w:val="Charffffc"/>
    <w:pPr>
      <w:spacing w:line="240" w:lineRule="auto"/>
      <w:ind w:firstLineChars="0" w:firstLine="0"/>
    </w:pPr>
    <w:rPr>
      <w:rFonts w:ascii="Arial" w:hAnsi="Arial"/>
      <w:sz w:val="21"/>
      <w:szCs w:val="22"/>
    </w:rPr>
  </w:style>
  <w:style w:type="character" w:customStyle="1" w:styleId="MMTopic4Char">
    <w:name w:val="MM Topic 4 Char"/>
    <w:link w:val="MMTopic4"/>
    <w:rPr>
      <w:rFonts w:ascii="Cambria" w:hAnsi="Cambria"/>
      <w:bCs/>
      <w:kern w:val="2"/>
      <w:sz w:val="24"/>
      <w:szCs w:val="28"/>
    </w:rPr>
  </w:style>
  <w:style w:type="paragraph" w:customStyle="1" w:styleId="MMTopic4">
    <w:name w:val="MM Topic 4"/>
    <w:basedOn w:val="43"/>
    <w:link w:val="MMTopic4Char"/>
    <w:pPr>
      <w:widowControl w:val="0"/>
      <w:spacing w:before="280" w:after="290" w:line="376" w:lineRule="auto"/>
    </w:pPr>
    <w:rPr>
      <w:rFonts w:ascii="Cambria" w:hAnsi="Cambria"/>
      <w:b w:val="0"/>
      <w:kern w:val="2"/>
    </w:rPr>
  </w:style>
  <w:style w:type="character" w:customStyle="1" w:styleId="2ffc">
    <w:name w:val="@他2"/>
    <w:uiPriority w:val="99"/>
    <w:unhideWhenUsed/>
    <w:rPr>
      <w:color w:val="2B579A"/>
      <w:shd w:val="clear" w:color="auto" w:fill="E6E6E6"/>
    </w:rPr>
  </w:style>
  <w:style w:type="character" w:customStyle="1" w:styleId="0Char0">
    <w:name w:val="0段落文字 Char"/>
    <w:link w:val="00"/>
    <w:rPr>
      <w:rFonts w:ascii="Times New Roman" w:hAnsi="Times New Roman"/>
      <w:kern w:val="2"/>
      <w:sz w:val="24"/>
      <w:szCs w:val="21"/>
    </w:rPr>
  </w:style>
  <w:style w:type="paragraph" w:customStyle="1" w:styleId="00">
    <w:name w:val="0段落文字"/>
    <w:basedOn w:val="affffc"/>
    <w:link w:val="0Char0"/>
    <w:qFormat/>
    <w:locked/>
    <w:rPr>
      <w:szCs w:val="21"/>
    </w:rPr>
  </w:style>
  <w:style w:type="character" w:customStyle="1" w:styleId="afffffffffffffe">
    <w:name w:val="正文首行缩进 字符"/>
    <w:qFormat/>
    <w:rPr>
      <w:rFonts w:ascii="Arial" w:hAnsi="Arial" w:cs="Arial"/>
      <w:kern w:val="2"/>
      <w:sz w:val="21"/>
      <w:szCs w:val="21"/>
    </w:rPr>
  </w:style>
  <w:style w:type="character" w:customStyle="1" w:styleId="213">
    <w:name w:val="正文首行缩进 2 字符1"/>
    <w:semiHidden/>
    <w:locked/>
    <w:rPr>
      <w:kern w:val="2"/>
      <w:sz w:val="24"/>
      <w:szCs w:val="22"/>
    </w:rPr>
  </w:style>
  <w:style w:type="character" w:customStyle="1" w:styleId="2ffd">
    <w:name w:val="列出段落 字符2"/>
    <w:uiPriority w:val="34"/>
    <w:qFormat/>
    <w:rPr>
      <w:rFonts w:ascii="Arial" w:hAnsi="Arial"/>
      <w:sz w:val="21"/>
    </w:rPr>
  </w:style>
  <w:style w:type="paragraph" w:customStyle="1" w:styleId="2ffe">
    <w:name w:val="列出段落2"/>
    <w:basedOn w:val="affffc"/>
    <w:uiPriority w:val="99"/>
    <w:qFormat/>
    <w:pPr>
      <w:widowControl/>
      <w:spacing w:line="240" w:lineRule="auto"/>
      <w:ind w:left="720" w:firstLineChars="0" w:firstLine="0"/>
      <w:jc w:val="left"/>
    </w:pPr>
    <w:rPr>
      <w:rFonts w:ascii="Cambria" w:eastAsia="MS Mincho" w:hAnsi="Cambria"/>
      <w:kern w:val="0"/>
      <w:lang w:eastAsia="en-US"/>
    </w:rPr>
  </w:style>
  <w:style w:type="paragraph" w:customStyle="1" w:styleId="Affffffffffffff">
    <w:name w:val="A大部分"/>
    <w:basedOn w:val="-2"/>
    <w:uiPriority w:val="99"/>
    <w:rPr>
      <w:b/>
      <w:bCs/>
      <w:sz w:val="52"/>
    </w:rPr>
  </w:style>
  <w:style w:type="paragraph" w:customStyle="1" w:styleId="-2">
    <w:name w:val="标题-部分"/>
    <w:basedOn w:val="affffc"/>
    <w:uiPriority w:val="99"/>
    <w:pPr>
      <w:widowControl/>
      <w:ind w:firstLineChars="0" w:firstLine="0"/>
      <w:jc w:val="left"/>
    </w:pPr>
    <w:rPr>
      <w:rFonts w:ascii="楷体_GB2312" w:eastAsia="楷体_GB2312" w:hAnsi="宋体"/>
      <w:color w:val="000000"/>
      <w:kern w:val="0"/>
      <w:sz w:val="28"/>
      <w:szCs w:val="28"/>
      <w:lang w:eastAsia="en-US" w:bidi="en-US"/>
    </w:rPr>
  </w:style>
  <w:style w:type="paragraph" w:customStyle="1" w:styleId="xl506">
    <w:name w:val="xl506"/>
    <w:basedOn w:val="affffc"/>
    <w:pPr>
      <w:widowControl/>
      <w:pBdr>
        <w:left w:val="single" w:sz="4" w:space="0" w:color="auto"/>
        <w:bottom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xl112">
    <w:name w:val="xl112"/>
    <w:basedOn w:val="affffc"/>
    <w:qFormat/>
    <w:pPr>
      <w:widowControl/>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ind w:firstLineChars="0" w:firstLine="0"/>
      <w:jc w:val="center"/>
      <w:textAlignment w:val="center"/>
    </w:pPr>
    <w:rPr>
      <w:rFonts w:ascii="宋体" w:hAnsi="宋体" w:cs="宋体"/>
      <w:b/>
      <w:bCs/>
      <w:kern w:val="0"/>
      <w:sz w:val="20"/>
      <w:szCs w:val="20"/>
    </w:rPr>
  </w:style>
  <w:style w:type="paragraph" w:customStyle="1" w:styleId="Char1f6">
    <w:name w:val="[正文行首缩进] Char1"/>
    <w:uiPriority w:val="99"/>
    <w:pPr>
      <w:widowControl w:val="0"/>
      <w:spacing w:after="200" w:line="360" w:lineRule="auto"/>
      <w:ind w:firstLine="480"/>
      <w:jc w:val="center"/>
    </w:pPr>
    <w:rPr>
      <w:rFonts w:ascii="宋体" w:hAnsi="宋体"/>
      <w:sz w:val="28"/>
      <w:szCs w:val="28"/>
    </w:rPr>
  </w:style>
  <w:style w:type="paragraph" w:customStyle="1" w:styleId="font10">
    <w:name w:val="font10"/>
    <w:basedOn w:val="affffc"/>
    <w:uiPriority w:val="99"/>
    <w:qFormat/>
    <w:pPr>
      <w:widowControl/>
      <w:spacing w:before="100" w:beforeAutospacing="1" w:after="100" w:afterAutospacing="1" w:line="240" w:lineRule="auto"/>
      <w:ind w:firstLineChars="0" w:firstLine="0"/>
    </w:pPr>
    <w:rPr>
      <w:rFonts w:ascii="宋体" w:hAnsi="宋体" w:cs="宋体"/>
      <w:b/>
      <w:bCs/>
      <w:kern w:val="0"/>
      <w:sz w:val="28"/>
      <w:szCs w:val="28"/>
    </w:rPr>
  </w:style>
  <w:style w:type="paragraph" w:customStyle="1" w:styleId="affffffffffffff0">
    <w:name w:val="解释字体"/>
    <w:basedOn w:val="affffc"/>
    <w:next w:val="affffc"/>
    <w:uiPriority w:val="99"/>
    <w:pPr>
      <w:widowControl/>
      <w:snapToGrid w:val="0"/>
      <w:spacing w:after="80" w:line="240" w:lineRule="auto"/>
      <w:ind w:firstLineChars="0" w:firstLine="0"/>
      <w:jc w:val="left"/>
    </w:pPr>
    <w:rPr>
      <w:i/>
      <w:kern w:val="0"/>
      <w:sz w:val="20"/>
      <w:lang w:eastAsia="en-US" w:bidi="en-US"/>
    </w:rPr>
  </w:style>
  <w:style w:type="paragraph" w:customStyle="1" w:styleId="font5">
    <w:name w:val="font5"/>
    <w:basedOn w:val="affffc"/>
    <w:qFormat/>
    <w:pPr>
      <w:widowControl/>
      <w:spacing w:before="100" w:beforeAutospacing="1" w:after="100" w:afterAutospacing="1" w:line="240" w:lineRule="auto"/>
      <w:ind w:firstLineChars="0" w:firstLine="0"/>
    </w:pPr>
    <w:rPr>
      <w:rFonts w:ascii="宋体" w:hAnsi="宋体" w:cs="宋体"/>
      <w:color w:val="000000"/>
      <w:kern w:val="0"/>
      <w:sz w:val="36"/>
      <w:szCs w:val="36"/>
    </w:rPr>
  </w:style>
  <w:style w:type="paragraph" w:customStyle="1" w:styleId="xl80">
    <w:name w:val="xl80"/>
    <w:basedOn w:val="affffc"/>
    <w:qFormat/>
    <w:pPr>
      <w:widowControl/>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ind w:firstLineChars="0" w:firstLine="0"/>
      <w:jc w:val="center"/>
    </w:pPr>
    <w:rPr>
      <w:rFonts w:ascii="宋体" w:hAnsi="宋体" w:cs="宋体"/>
      <w:kern w:val="0"/>
    </w:rPr>
  </w:style>
  <w:style w:type="paragraph" w:customStyle="1" w:styleId="affffffffffffff1">
    <w:name w:val="封面标题（新）"/>
    <w:basedOn w:val="affffff7"/>
    <w:uiPriority w:val="99"/>
    <w:pPr>
      <w:keepNext/>
      <w:keepLines/>
      <w:spacing w:before="60" w:after="120" w:line="340" w:lineRule="atLeast"/>
      <w:jc w:val="both"/>
      <w:outlineLvl w:val="9"/>
    </w:pPr>
    <w:rPr>
      <w:b w:val="0"/>
      <w:spacing w:val="-16"/>
      <w:kern w:val="0"/>
      <w:sz w:val="64"/>
      <w:szCs w:val="52"/>
      <w:lang w:eastAsia="en-US" w:bidi="en-US"/>
    </w:rPr>
  </w:style>
  <w:style w:type="paragraph" w:customStyle="1" w:styleId="xl70">
    <w:name w:val="xl70"/>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ascii="宋体" w:hAnsi="宋体" w:cs="宋体"/>
      <w:kern w:val="0"/>
    </w:rPr>
  </w:style>
  <w:style w:type="paragraph" w:customStyle="1" w:styleId="afff1">
    <w:name w:val="插图题注"/>
    <w:next w:val="affffc"/>
    <w:uiPriority w:val="99"/>
    <w:pPr>
      <w:numPr>
        <w:ilvl w:val="7"/>
        <w:numId w:val="22"/>
      </w:numPr>
      <w:jc w:val="center"/>
    </w:pPr>
    <w:rPr>
      <w:rFonts w:ascii="Arial" w:eastAsia="仿宋_GB2312" w:hAnsi="Arial" w:cs="Calibri Light"/>
      <w:sz w:val="18"/>
      <w:szCs w:val="18"/>
    </w:rPr>
  </w:style>
  <w:style w:type="paragraph" w:customStyle="1" w:styleId="CharCharCharCharCharChar1Char">
    <w:name w:val="Char Char Char Char Char Char1 Char"/>
    <w:basedOn w:val="affffc"/>
    <w:pPr>
      <w:widowControl/>
      <w:spacing w:after="160" w:line="240" w:lineRule="exact"/>
      <w:ind w:firstLine="480"/>
      <w:jc w:val="left"/>
    </w:pPr>
    <w:rPr>
      <w:rFonts w:ascii="Verdana" w:hAnsi="Verdana"/>
      <w:kern w:val="0"/>
      <w:szCs w:val="20"/>
      <w:lang w:eastAsia="en-US"/>
    </w:rPr>
  </w:style>
  <w:style w:type="paragraph" w:customStyle="1" w:styleId="copy1">
    <w:name w:val="copy1"/>
    <w:basedOn w:val="affffc"/>
    <w:uiPriority w:val="99"/>
    <w:pPr>
      <w:widowControl/>
      <w:spacing w:before="100" w:beforeAutospacing="1" w:after="100" w:afterAutospacing="1" w:line="240" w:lineRule="auto"/>
      <w:ind w:firstLineChars="0" w:firstLine="0"/>
      <w:jc w:val="left"/>
    </w:pPr>
    <w:rPr>
      <w:rFonts w:ascii="Arial Unicode MS" w:hAnsi="Arial Unicode MS"/>
      <w:kern w:val="0"/>
      <w:lang w:eastAsia="en-US" w:bidi="en-US"/>
    </w:rPr>
  </w:style>
  <w:style w:type="paragraph" w:customStyle="1" w:styleId="affffffffffffff2">
    <w:name w:val="封面标准名称"/>
    <w:basedOn w:val="affffc"/>
    <w:next w:val="afffffffff"/>
    <w:uiPriority w:val="99"/>
    <w:pPr>
      <w:spacing w:line="240" w:lineRule="auto"/>
      <w:ind w:firstLineChars="0" w:firstLine="1040"/>
      <w:jc w:val="center"/>
    </w:pPr>
    <w:rPr>
      <w:rFonts w:ascii="黑体" w:eastAsia="黑体" w:hAnsi="Arial" w:cs="宋体"/>
      <w:kern w:val="21"/>
      <w:sz w:val="52"/>
      <w:szCs w:val="20"/>
    </w:rPr>
  </w:style>
  <w:style w:type="paragraph" w:customStyle="1" w:styleId="3sect123h3H3BoldHeadbh3Heading3-oldCTLevel">
    <w:name w:val="样式 标题 3sect1.2.3h3H3Bold Headbh3Heading 3 - oldCTLevel ..."/>
    <w:basedOn w:val="31"/>
    <w:uiPriority w:val="99"/>
    <w:pPr>
      <w:numPr>
        <w:ilvl w:val="0"/>
        <w:numId w:val="0"/>
      </w:numPr>
      <w:adjustRightInd w:val="0"/>
      <w:snapToGrid w:val="0"/>
      <w:spacing w:before="0" w:after="0" w:line="312" w:lineRule="auto"/>
    </w:pPr>
    <w:rPr>
      <w:rFonts w:ascii="Arial" w:eastAsia="黑体" w:hAnsi="Arial"/>
      <w:b w:val="0"/>
      <w:bCs w:val="0"/>
      <w:sz w:val="21"/>
      <w:szCs w:val="21"/>
    </w:rPr>
  </w:style>
  <w:style w:type="paragraph" w:customStyle="1" w:styleId="affa">
    <w:name w:val="二级列项"/>
    <w:basedOn w:val="afffffffff"/>
    <w:next w:val="afffffffff"/>
    <w:uiPriority w:val="99"/>
    <w:pPr>
      <w:numPr>
        <w:ilvl w:val="1"/>
        <w:numId w:val="23"/>
      </w:numPr>
      <w:tabs>
        <w:tab w:val="left" w:pos="360"/>
      </w:tabs>
      <w:ind w:left="840" w:firstLineChars="0" w:firstLine="0"/>
    </w:pPr>
  </w:style>
  <w:style w:type="paragraph" w:customStyle="1" w:styleId="device">
    <w:name w:val="device"/>
    <w:basedOn w:val="afffff3"/>
    <w:uiPriority w:val="99"/>
    <w:pPr>
      <w:ind w:firstLine="0"/>
    </w:pPr>
    <w:rPr>
      <w:rFonts w:eastAsia="黑体"/>
      <w:b/>
      <w:lang w:eastAsia="en-US" w:bidi="en-US"/>
    </w:rPr>
  </w:style>
  <w:style w:type="paragraph" w:customStyle="1" w:styleId="CharCharCharCharChar1">
    <w:name w:val="Char Char Char Char Char1"/>
    <w:basedOn w:val="affffc"/>
    <w:pPr>
      <w:widowControl/>
      <w:spacing w:after="160" w:line="240" w:lineRule="exact"/>
      <w:ind w:firstLine="480"/>
      <w:jc w:val="right"/>
    </w:pPr>
    <w:rPr>
      <w:rFonts w:ascii="宋体" w:hAnsi="宋体"/>
      <w:kern w:val="0"/>
      <w:szCs w:val="20"/>
      <w:lang w:eastAsia="en-US"/>
    </w:rPr>
  </w:style>
  <w:style w:type="paragraph" w:customStyle="1" w:styleId="afb">
    <w:name w:val="表标题"/>
    <w:basedOn w:val="affffc"/>
    <w:qFormat/>
    <w:pPr>
      <w:numPr>
        <w:ilvl w:val="1"/>
        <w:numId w:val="24"/>
      </w:numPr>
      <w:tabs>
        <w:tab w:val="left" w:pos="1407"/>
      </w:tabs>
      <w:spacing w:beforeLines="50" w:afterLines="50"/>
      <w:ind w:firstLineChars="0" w:firstLine="0"/>
      <w:jc w:val="center"/>
    </w:pPr>
    <w:rPr>
      <w:rFonts w:cs="宋体"/>
      <w:spacing w:val="4"/>
    </w:rPr>
  </w:style>
  <w:style w:type="paragraph" w:customStyle="1" w:styleId="xl24">
    <w:name w:val="xl24"/>
    <w:basedOn w:val="affffc"/>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color w:val="000000"/>
      <w:kern w:val="0"/>
      <w:sz w:val="20"/>
      <w:szCs w:val="20"/>
    </w:rPr>
  </w:style>
  <w:style w:type="paragraph" w:customStyle="1" w:styleId="1ffe">
    <w:name w:val="[封面标题1]"/>
    <w:uiPriority w:val="99"/>
    <w:pPr>
      <w:widowControl w:val="0"/>
      <w:spacing w:after="200" w:line="276" w:lineRule="auto"/>
      <w:jc w:val="center"/>
    </w:pPr>
    <w:rPr>
      <w:rFonts w:ascii="楷体_GB2312" w:eastAsia="楷体_GB2312" w:hAnsi="Arial" w:cs="宋体"/>
      <w:b/>
      <w:bCs/>
      <w:kern w:val="48"/>
      <w:sz w:val="52"/>
      <w:szCs w:val="52"/>
    </w:rPr>
  </w:style>
  <w:style w:type="paragraph" w:customStyle="1" w:styleId="xl148">
    <w:name w:val="xl148"/>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top"/>
    </w:pPr>
    <w:rPr>
      <w:rFonts w:ascii="宋体" w:hAnsi="宋体" w:cs="宋体"/>
      <w:color w:val="000000"/>
      <w:kern w:val="0"/>
    </w:rPr>
  </w:style>
  <w:style w:type="paragraph" w:customStyle="1" w:styleId="affffffffffffff3">
    <w:name w:val="第八章表头"/>
    <w:basedOn w:val="affffc"/>
    <w:qFormat/>
    <w:pPr>
      <w:ind w:left="900" w:firstLineChars="0" w:firstLine="0"/>
    </w:pPr>
    <w:rPr>
      <w:sz w:val="21"/>
    </w:rPr>
  </w:style>
  <w:style w:type="paragraph" w:customStyle="1" w:styleId="1fff">
    <w:name w:val="编号1"/>
    <w:basedOn w:val="affffc"/>
    <w:uiPriority w:val="99"/>
    <w:pPr>
      <w:spacing w:before="120" w:after="120" w:line="360" w:lineRule="atLeast"/>
      <w:ind w:leftChars="200" w:left="671" w:firstLineChars="0" w:hanging="471"/>
    </w:pPr>
    <w:rPr>
      <w:sz w:val="21"/>
      <w:szCs w:val="20"/>
    </w:rPr>
  </w:style>
  <w:style w:type="paragraph" w:customStyle="1" w:styleId="214">
    <w:name w:val="正文文本 21"/>
    <w:basedOn w:val="affffc"/>
    <w:uiPriority w:val="99"/>
    <w:qFormat/>
    <w:pPr>
      <w:adjustRightInd w:val="0"/>
      <w:ind w:firstLineChars="0" w:firstLine="420"/>
      <w:textAlignment w:val="baseline"/>
    </w:pPr>
    <w:rPr>
      <w:kern w:val="0"/>
      <w:sz w:val="21"/>
      <w:szCs w:val="20"/>
    </w:rPr>
  </w:style>
  <w:style w:type="paragraph" w:customStyle="1" w:styleId="cogent1">
    <w:name w:val="cogent 1级"/>
    <w:basedOn w:val="affffc"/>
    <w:qFormat/>
    <w:pPr>
      <w:tabs>
        <w:tab w:val="left" w:pos="0"/>
        <w:tab w:val="left" w:pos="425"/>
      </w:tabs>
      <w:spacing w:beforeLines="100" w:afterLines="50"/>
      <w:ind w:firstLineChars="0" w:firstLine="0"/>
      <w:outlineLvl w:val="0"/>
    </w:pPr>
    <w:rPr>
      <w:b/>
      <w:bCs/>
      <w:sz w:val="28"/>
      <w:szCs w:val="28"/>
    </w:rPr>
  </w:style>
  <w:style w:type="paragraph" w:customStyle="1" w:styleId="af2">
    <w:name w:val="附录二级标题"/>
    <w:basedOn w:val="affffc"/>
    <w:next w:val="afffffffff"/>
    <w:uiPriority w:val="99"/>
    <w:pPr>
      <w:numPr>
        <w:ilvl w:val="3"/>
        <w:numId w:val="25"/>
      </w:numPr>
      <w:spacing w:line="300" w:lineRule="auto"/>
      <w:ind w:firstLineChars="0"/>
      <w:outlineLvl w:val="3"/>
    </w:pPr>
    <w:rPr>
      <w:rFonts w:ascii="黑体" w:eastAsia="黑体" w:hAnsi="黑体"/>
      <w:kern w:val="21"/>
      <w:sz w:val="21"/>
    </w:rPr>
  </w:style>
  <w:style w:type="paragraph" w:customStyle="1" w:styleId="CharChar31">
    <w:name w:val="Char Char31"/>
    <w:basedOn w:val="afffff6"/>
    <w:uiPriority w:val="99"/>
    <w:pPr>
      <w:spacing w:line="240" w:lineRule="auto"/>
      <w:ind w:firstLineChars="0" w:firstLine="0"/>
    </w:pPr>
    <w:rPr>
      <w:rFonts w:ascii="Tahoma" w:hAnsi="Tahoma" w:hint="eastAsia"/>
    </w:rPr>
  </w:style>
  <w:style w:type="paragraph" w:customStyle="1" w:styleId="xl127">
    <w:name w:val="xl127"/>
    <w:basedOn w:val="affffc"/>
    <w:pPr>
      <w:widowControl/>
      <w:pBdr>
        <w:top w:val="single" w:sz="8"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Chars="0" w:firstLine="0"/>
      <w:jc w:val="center"/>
      <w:textAlignment w:val="center"/>
    </w:pPr>
    <w:rPr>
      <w:rFonts w:ascii="宋体" w:hAnsi="宋体" w:cs="宋体"/>
      <w:b/>
      <w:bCs/>
      <w:kern w:val="0"/>
      <w:sz w:val="20"/>
      <w:szCs w:val="20"/>
    </w:rPr>
  </w:style>
  <w:style w:type="paragraph" w:customStyle="1" w:styleId="FA">
    <w:name w:val="FA正文+标号"/>
    <w:basedOn w:val="affffc"/>
    <w:pPr>
      <w:numPr>
        <w:numId w:val="26"/>
      </w:numPr>
      <w:tabs>
        <w:tab w:val="left" w:pos="907"/>
      </w:tabs>
      <w:ind w:firstLineChars="0" w:firstLine="0"/>
      <w:jc w:val="left"/>
    </w:pPr>
    <w:rPr>
      <w:rFonts w:hAnsi="宋体" w:cs="宋体"/>
    </w:rPr>
  </w:style>
  <w:style w:type="paragraph" w:customStyle="1" w:styleId="affffffffffffff4">
    <w:name w:val="表格内容"/>
    <w:basedOn w:val="afffffffff"/>
    <w:uiPriority w:val="99"/>
    <w:pPr>
      <w:ind w:firstLineChars="0" w:firstLine="0"/>
      <w:jc w:val="left"/>
    </w:pPr>
    <w:rPr>
      <w:sz w:val="18"/>
    </w:rPr>
  </w:style>
  <w:style w:type="paragraph" w:customStyle="1" w:styleId="SortedNumbering1">
    <w:name w:val="SortedNumbering1"/>
    <w:basedOn w:val="affffc"/>
    <w:uiPriority w:val="1"/>
    <w:qFormat/>
    <w:pPr>
      <w:spacing w:before="120" w:line="288" w:lineRule="auto"/>
      <w:ind w:left="1701" w:firstLineChars="0" w:hanging="453"/>
    </w:pPr>
    <w:rPr>
      <w:rFonts w:ascii="Arial" w:hAnsi="Arial"/>
      <w:kern w:val="44"/>
      <w:sz w:val="21"/>
      <w:szCs w:val="44"/>
    </w:rPr>
  </w:style>
  <w:style w:type="paragraph" w:customStyle="1" w:styleId="affffffffffffff5">
    <w:name w:val="版权信息"/>
    <w:basedOn w:val="afffffe"/>
    <w:pPr>
      <w:spacing w:line="360" w:lineRule="auto"/>
      <w:jc w:val="center"/>
    </w:pPr>
    <w:rPr>
      <w:rFonts w:ascii="Arial" w:eastAsia="楷体_GB2312" w:hAnsi="Arial" w:cs="宋体"/>
      <w:sz w:val="24"/>
      <w:szCs w:val="20"/>
    </w:rPr>
  </w:style>
  <w:style w:type="paragraph" w:customStyle="1" w:styleId="Bullet10">
    <w:name w:val="Bullet1"/>
    <w:basedOn w:val="a"/>
    <w:uiPriority w:val="99"/>
    <w:pPr>
      <w:widowControl/>
      <w:numPr>
        <w:numId w:val="0"/>
      </w:numPr>
      <w:tabs>
        <w:tab w:val="left" w:pos="360"/>
      </w:tabs>
      <w:spacing w:line="280" w:lineRule="exact"/>
      <w:ind w:left="360" w:right="-360"/>
      <w:jc w:val="left"/>
    </w:pPr>
    <w:rPr>
      <w:rFonts w:cs="Arial"/>
      <w:kern w:val="0"/>
      <w:sz w:val="21"/>
      <w:lang w:eastAsia="en-US" w:bidi="en-US"/>
    </w:rPr>
  </w:style>
  <w:style w:type="paragraph" w:customStyle="1" w:styleId="xl48">
    <w:name w:val="xl48"/>
    <w:basedOn w:val="affffc"/>
    <w:uiPriority w:val="99"/>
    <w:qFormat/>
    <w:pPr>
      <w:widowControl/>
      <w:pBdr>
        <w:top w:val="single" w:sz="4" w:space="0" w:color="auto"/>
        <w:left w:val="single" w:sz="4" w:space="0" w:color="auto"/>
        <w:bottom w:val="single" w:sz="4" w:space="0" w:color="auto"/>
        <w:right w:val="single" w:sz="4" w:space="0" w:color="auto"/>
      </w:pBdr>
      <w:shd w:val="clear" w:color="auto" w:fill="339966"/>
      <w:spacing w:before="100" w:beforeAutospacing="1" w:after="100" w:afterAutospacing="1" w:line="240" w:lineRule="auto"/>
      <w:ind w:firstLineChars="0" w:firstLine="0"/>
      <w:jc w:val="center"/>
    </w:pPr>
    <w:rPr>
      <w:rFonts w:ascii="宋体" w:hAnsi="宋体" w:cs="宋体"/>
      <w:b/>
      <w:bCs/>
      <w:color w:val="FF0000"/>
      <w:kern w:val="0"/>
    </w:rPr>
  </w:style>
  <w:style w:type="paragraph" w:customStyle="1" w:styleId="130">
    <w:name w:val="13"/>
    <w:uiPriority w:val="61"/>
  </w:style>
  <w:style w:type="paragraph" w:customStyle="1" w:styleId="contentarticle">
    <w:name w:val="contentarticle"/>
    <w:basedOn w:val="affffc"/>
    <w:pPr>
      <w:widowControl/>
      <w:spacing w:before="100" w:beforeAutospacing="1" w:after="100" w:afterAutospacing="1" w:line="240" w:lineRule="auto"/>
      <w:ind w:firstLineChars="0" w:firstLine="0"/>
      <w:jc w:val="left"/>
    </w:pPr>
    <w:rPr>
      <w:rFonts w:ascii="宋体" w:hAnsi="宋体" w:cs="宋体"/>
      <w:kern w:val="0"/>
    </w:rPr>
  </w:style>
  <w:style w:type="paragraph" w:customStyle="1" w:styleId="Copyright">
    <w:name w:val="Copyright"/>
    <w:uiPriority w:val="99"/>
    <w:rPr>
      <w:rFonts w:ascii="Tahoma" w:hAnsi="Tahoma"/>
      <w:color w:val="282828"/>
      <w:sz w:val="16"/>
      <w:szCs w:val="24"/>
      <w:lang w:eastAsia="en-US"/>
    </w:rPr>
  </w:style>
  <w:style w:type="paragraph" w:customStyle="1" w:styleId="affffffffffffff6">
    <w:name w:val="框图文字"/>
    <w:qFormat/>
    <w:pPr>
      <w:widowControl w:val="0"/>
      <w:jc w:val="center"/>
    </w:pPr>
    <w:rPr>
      <w:b/>
      <w:bCs/>
      <w:kern w:val="2"/>
      <w:sz w:val="21"/>
      <w:szCs w:val="21"/>
    </w:rPr>
  </w:style>
  <w:style w:type="paragraph" w:customStyle="1" w:styleId="affffffffffffff7">
    <w:name w:val="目录名"/>
    <w:next w:val="TOC1"/>
    <w:uiPriority w:val="99"/>
    <w:pPr>
      <w:spacing w:line="300" w:lineRule="auto"/>
      <w:jc w:val="center"/>
    </w:pPr>
    <w:rPr>
      <w:rFonts w:ascii="黑体" w:eastAsia="黑体"/>
      <w:kern w:val="2"/>
      <w:sz w:val="32"/>
      <w:szCs w:val="32"/>
    </w:rPr>
  </w:style>
  <w:style w:type="paragraph" w:customStyle="1" w:styleId="Sytle4">
    <w:name w:val="Sytle4"/>
    <w:basedOn w:val="51"/>
    <w:uiPriority w:val="99"/>
    <w:pPr>
      <w:widowControl/>
      <w:numPr>
        <w:ilvl w:val="0"/>
        <w:numId w:val="0"/>
      </w:numPr>
      <w:spacing w:before="50" w:after="50"/>
      <w:jc w:val="left"/>
    </w:pPr>
    <w:rPr>
      <w:rFonts w:ascii="楷体_GB2312" w:eastAsia="楷体_GB2312" w:hAnsi="Calibri"/>
      <w:b/>
      <w:i/>
      <w:iCs/>
      <w:color w:val="000000"/>
      <w:kern w:val="0"/>
      <w:sz w:val="26"/>
      <w:szCs w:val="24"/>
      <w:lang w:bidi="en-US"/>
    </w:rPr>
  </w:style>
  <w:style w:type="paragraph" w:customStyle="1" w:styleId="affffffffffffff8">
    <w:name w:val="总体设计正文样式"/>
    <w:basedOn w:val="affffc"/>
    <w:qFormat/>
    <w:rPr>
      <w:rFonts w:eastAsia="仿宋_GB2312" w:cs="宋体"/>
      <w:szCs w:val="20"/>
    </w:rPr>
  </w:style>
  <w:style w:type="paragraph" w:customStyle="1" w:styleId="S3">
    <w:name w:val="S3"/>
    <w:basedOn w:val="2GB23120505"/>
    <w:uiPriority w:val="99"/>
    <w:pPr>
      <w:tabs>
        <w:tab w:val="left" w:pos="1260"/>
      </w:tabs>
      <w:spacing w:before="50"/>
      <w:ind w:left="1260" w:hanging="420"/>
      <w:outlineLvl w:val="2"/>
    </w:pPr>
  </w:style>
  <w:style w:type="paragraph" w:customStyle="1" w:styleId="2GB23120505">
    <w:name w:val="样式 样式 2节标题 + 楷体_GB2312 小三 加粗 自动设置 + 段前: 0.5 行 段后: 0.5 行"/>
    <w:basedOn w:val="affffc"/>
    <w:uiPriority w:val="99"/>
    <w:pPr>
      <w:widowControl/>
      <w:tabs>
        <w:tab w:val="left" w:pos="2040"/>
      </w:tabs>
      <w:spacing w:before="100" w:after="50" w:line="240" w:lineRule="auto"/>
      <w:ind w:leftChars="800" w:left="2040" w:hangingChars="200" w:hanging="360"/>
      <w:jc w:val="left"/>
      <w:outlineLvl w:val="1"/>
    </w:pPr>
    <w:rPr>
      <w:rFonts w:ascii="楷体_GB2312" w:eastAsia="楷体_GB2312" w:hAnsi="楷体_GB2312"/>
      <w:b/>
      <w:bCs/>
      <w:color w:val="000000"/>
      <w:kern w:val="44"/>
      <w:sz w:val="32"/>
      <w:szCs w:val="20"/>
      <w:lang w:eastAsia="en-US" w:bidi="en-US"/>
    </w:rPr>
  </w:style>
  <w:style w:type="paragraph" w:customStyle="1" w:styleId="afff7">
    <w:name w:val="第五章表序"/>
    <w:basedOn w:val="affffc"/>
    <w:qFormat/>
    <w:pPr>
      <w:numPr>
        <w:numId w:val="27"/>
      </w:numPr>
      <w:spacing w:before="120" w:after="120" w:line="240" w:lineRule="auto"/>
      <w:ind w:left="0" w:firstLineChars="0" w:firstLine="0"/>
      <w:jc w:val="center"/>
    </w:pPr>
    <w:rPr>
      <w:sz w:val="21"/>
    </w:rPr>
  </w:style>
  <w:style w:type="paragraph" w:customStyle="1" w:styleId="affffffffffffff9">
    <w:name w:val="列项正文"/>
    <w:basedOn w:val="affffc"/>
    <w:next w:val="affffc"/>
    <w:uiPriority w:val="99"/>
    <w:pPr>
      <w:widowControl/>
      <w:tabs>
        <w:tab w:val="left" w:pos="425"/>
      </w:tabs>
      <w:spacing w:before="100" w:beforeAutospacing="1" w:after="100" w:afterAutospacing="1" w:line="240" w:lineRule="auto"/>
      <w:ind w:left="425" w:firstLineChars="0" w:hanging="425"/>
      <w:jc w:val="left"/>
    </w:pPr>
    <w:rPr>
      <w:rFonts w:ascii="Book Antiqua" w:hAnsi="Book Antiqua"/>
      <w:kern w:val="0"/>
      <w:szCs w:val="21"/>
      <w:lang w:eastAsia="en-US" w:bidi="en-US"/>
    </w:rPr>
  </w:style>
  <w:style w:type="paragraph" w:customStyle="1" w:styleId="CharCharCharChar">
    <w:name w:val="Char Char Char Char"/>
    <w:basedOn w:val="affffc"/>
    <w:qFormat/>
    <w:pPr>
      <w:spacing w:line="240" w:lineRule="auto"/>
      <w:ind w:firstLineChars="0" w:firstLine="0"/>
    </w:pPr>
    <w:rPr>
      <w:rFonts w:ascii="仿宋_GB2312" w:eastAsia="仿宋_GB2312"/>
      <w:b/>
      <w:sz w:val="32"/>
      <w:szCs w:val="32"/>
    </w:rPr>
  </w:style>
  <w:style w:type="paragraph" w:customStyle="1" w:styleId="afffa">
    <w:name w:val="第十章图序"/>
    <w:basedOn w:val="affffc"/>
    <w:qFormat/>
    <w:pPr>
      <w:numPr>
        <w:numId w:val="28"/>
      </w:numPr>
      <w:spacing w:before="120" w:after="240" w:line="240" w:lineRule="auto"/>
      <w:ind w:firstLineChars="0" w:firstLine="0"/>
      <w:jc w:val="center"/>
    </w:pPr>
    <w:rPr>
      <w:sz w:val="21"/>
    </w:rPr>
  </w:style>
  <w:style w:type="paragraph" w:customStyle="1" w:styleId="affffffffffffffa">
    <w:name w:val="样式 题注题注(图注) + 居中"/>
    <w:basedOn w:val="afffff4"/>
    <w:qFormat/>
    <w:pPr>
      <w:spacing w:line="240" w:lineRule="auto"/>
      <w:ind w:firstLineChars="0" w:firstLine="0"/>
      <w:jc w:val="center"/>
    </w:pPr>
    <w:rPr>
      <w:rFonts w:cs="宋体"/>
    </w:rPr>
  </w:style>
  <w:style w:type="paragraph" w:customStyle="1" w:styleId="ZListBullets2">
    <w:name w:val="Z_List Bullets 2"/>
    <w:basedOn w:val="affffc"/>
    <w:uiPriority w:val="99"/>
    <w:pPr>
      <w:widowControl/>
      <w:numPr>
        <w:numId w:val="29"/>
      </w:numPr>
      <w:tabs>
        <w:tab w:val="left" w:pos="2036"/>
      </w:tabs>
      <w:spacing w:before="120" w:after="120" w:line="240" w:lineRule="auto"/>
      <w:ind w:firstLineChars="0" w:firstLine="0"/>
    </w:pPr>
    <w:rPr>
      <w:rFonts w:ascii="Verdana" w:hAnsi="Verdana"/>
      <w:kern w:val="0"/>
      <w:sz w:val="20"/>
      <w:szCs w:val="20"/>
    </w:rPr>
  </w:style>
  <w:style w:type="paragraph" w:customStyle="1" w:styleId="paragraph">
    <w:name w:val="paragraph"/>
    <w:basedOn w:val="affffc"/>
    <w:uiPriority w:val="99"/>
    <w:pPr>
      <w:widowControl/>
      <w:overflowPunct w:val="0"/>
      <w:autoSpaceDE w:val="0"/>
      <w:autoSpaceDN w:val="0"/>
      <w:adjustRightInd w:val="0"/>
      <w:spacing w:line="240" w:lineRule="auto"/>
      <w:ind w:firstLineChars="0" w:firstLine="425"/>
      <w:jc w:val="left"/>
    </w:pPr>
    <w:rPr>
      <w:kern w:val="0"/>
      <w:sz w:val="20"/>
      <w:szCs w:val="20"/>
      <w:lang w:eastAsia="en-US" w:bidi="en-US"/>
    </w:rPr>
  </w:style>
  <w:style w:type="paragraph" w:customStyle="1" w:styleId="3H3l3CT3Heading3-oldh3L3ISO2heading31">
    <w:name w:val="样式 样式 样式 标题 3H3l3CT标题 3(节)Heading 3 - oldh3L3ISO2heading 3第二...1..."/>
    <w:basedOn w:val="affffc"/>
    <w:uiPriority w:val="99"/>
    <w:pPr>
      <w:keepNext/>
      <w:keepLines/>
      <w:widowControl/>
      <w:spacing w:before="156" w:after="156"/>
      <w:ind w:firstLineChars="0" w:firstLine="0"/>
      <w:jc w:val="left"/>
      <w:outlineLvl w:val="3"/>
    </w:pPr>
    <w:rPr>
      <w:rFonts w:ascii="楷体_GB2312" w:eastAsia="楷体_GB2312" w:hAnsi="Arial"/>
      <w:bCs/>
      <w:color w:val="000000"/>
      <w:kern w:val="0"/>
      <w:sz w:val="28"/>
      <w:szCs w:val="28"/>
      <w:lang w:eastAsia="en-US" w:bidi="en-US"/>
    </w:rPr>
  </w:style>
  <w:style w:type="paragraph" w:customStyle="1" w:styleId="Bullet2">
    <w:name w:val="Bullet 2"/>
    <w:basedOn w:val="Bullet10"/>
    <w:uiPriority w:val="99"/>
    <w:pPr>
      <w:numPr>
        <w:numId w:val="30"/>
      </w:numPr>
      <w:tabs>
        <w:tab w:val="left" w:pos="757"/>
      </w:tabs>
    </w:pPr>
  </w:style>
  <w:style w:type="paragraph" w:customStyle="1" w:styleId="xl157">
    <w:name w:val="xl157"/>
    <w:basedOn w:val="affff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Chars="0" w:firstLine="0"/>
      <w:jc w:val="left"/>
      <w:textAlignment w:val="center"/>
    </w:pPr>
    <w:rPr>
      <w:rFonts w:ascii="宋体" w:hAnsi="宋体" w:cs="宋体"/>
      <w:b/>
      <w:bCs/>
      <w:color w:val="000000"/>
      <w:kern w:val="0"/>
    </w:rPr>
  </w:style>
  <w:style w:type="paragraph" w:customStyle="1" w:styleId="affffffffffffffb">
    <w:name w:val="第十一章表头"/>
    <w:basedOn w:val="affffc"/>
    <w:qFormat/>
    <w:pPr>
      <w:ind w:firstLineChars="0" w:firstLine="0"/>
      <w:jc w:val="center"/>
    </w:pPr>
    <w:rPr>
      <w:color w:val="000000"/>
      <w:sz w:val="21"/>
      <w:szCs w:val="21"/>
    </w:rPr>
  </w:style>
  <w:style w:type="paragraph" w:customStyle="1" w:styleId="formspace">
    <w:name w:val="form space"/>
    <w:basedOn w:val="affffc"/>
    <w:uiPriority w:val="99"/>
    <w:pPr>
      <w:widowControl/>
      <w:overflowPunct w:val="0"/>
      <w:autoSpaceDE w:val="0"/>
      <w:autoSpaceDN w:val="0"/>
      <w:adjustRightInd w:val="0"/>
      <w:spacing w:before="60" w:after="60" w:line="240" w:lineRule="auto"/>
      <w:ind w:firstLineChars="0" w:firstLine="0"/>
      <w:jc w:val="left"/>
    </w:pPr>
    <w:rPr>
      <w:rFonts w:ascii="Helvetica" w:hAnsi="Helvetica"/>
      <w:kern w:val="0"/>
      <w:sz w:val="18"/>
      <w:szCs w:val="20"/>
    </w:rPr>
  </w:style>
  <w:style w:type="paragraph" w:customStyle="1" w:styleId="affffffffffffffc">
    <w:name w:val="封面文档标题"/>
    <w:basedOn w:val="affffc"/>
    <w:uiPriority w:val="99"/>
    <w:pPr>
      <w:widowControl/>
      <w:autoSpaceDE w:val="0"/>
      <w:autoSpaceDN w:val="0"/>
      <w:adjustRightInd w:val="0"/>
      <w:spacing w:before="100"/>
      <w:jc w:val="center"/>
    </w:pPr>
    <w:rPr>
      <w:rFonts w:ascii="Arial" w:hAnsi="Arial"/>
      <w:b/>
      <w:kern w:val="0"/>
      <w:sz w:val="56"/>
      <w:szCs w:val="20"/>
      <w:lang w:eastAsia="en-US" w:bidi="en-US"/>
    </w:rPr>
  </w:style>
  <w:style w:type="paragraph" w:customStyle="1" w:styleId="1520">
    <w:name w:val="样式 宋体 行距: 1.5 倍行距2"/>
    <w:basedOn w:val="affffc"/>
    <w:pPr>
      <w:widowControl/>
      <w:spacing w:line="240" w:lineRule="auto"/>
      <w:ind w:firstLineChars="225" w:firstLine="540"/>
      <w:jc w:val="left"/>
    </w:pPr>
    <w:rPr>
      <w:rFonts w:ascii="宋体" w:hAnsi="宋体" w:cs="宋体"/>
      <w:kern w:val="0"/>
      <w:szCs w:val="20"/>
    </w:rPr>
  </w:style>
  <w:style w:type="paragraph" w:customStyle="1" w:styleId="11">
    <w:name w:val="编号样式1"/>
    <w:basedOn w:val="afffffffff1"/>
    <w:qFormat/>
    <w:pPr>
      <w:numPr>
        <w:numId w:val="31"/>
      </w:numPr>
      <w:tabs>
        <w:tab w:val="left" w:pos="902"/>
      </w:tabs>
      <w:ind w:firstLineChars="0" w:firstLine="0"/>
    </w:pPr>
  </w:style>
  <w:style w:type="paragraph" w:customStyle="1" w:styleId="default0">
    <w:name w:val="default"/>
    <w:basedOn w:val="affffc"/>
    <w:pPr>
      <w:widowControl/>
      <w:autoSpaceDE w:val="0"/>
      <w:autoSpaceDN w:val="0"/>
      <w:spacing w:line="240" w:lineRule="auto"/>
      <w:ind w:firstLineChars="0" w:firstLine="0"/>
      <w:jc w:val="left"/>
    </w:pPr>
    <w:rPr>
      <w:rFonts w:ascii="宋体" w:hAnsi="宋体" w:cs="宋体"/>
      <w:color w:val="000000"/>
      <w:kern w:val="0"/>
    </w:rPr>
  </w:style>
  <w:style w:type="paragraph" w:customStyle="1" w:styleId="Style40">
    <w:name w:val="_Style 4"/>
    <w:basedOn w:val="affffc"/>
    <w:uiPriority w:val="34"/>
    <w:qFormat/>
    <w:pPr>
      <w:ind w:firstLine="420"/>
      <w:jc w:val="left"/>
    </w:pPr>
  </w:style>
  <w:style w:type="paragraph" w:customStyle="1" w:styleId="IBM">
    <w:name w:val="IBM 正文"/>
    <w:basedOn w:val="affffc"/>
    <w:uiPriority w:val="99"/>
    <w:pPr>
      <w:widowControl/>
      <w:spacing w:line="400" w:lineRule="exact"/>
      <w:ind w:firstLineChars="0" w:firstLine="0"/>
      <w:jc w:val="left"/>
    </w:pPr>
    <w:rPr>
      <w:spacing w:val="20"/>
      <w:kern w:val="0"/>
      <w:lang w:eastAsia="en-US" w:bidi="en-US"/>
    </w:rPr>
  </w:style>
  <w:style w:type="paragraph" w:customStyle="1" w:styleId="V13">
    <w:name w:val="目录标题(V1)"/>
    <w:basedOn w:val="affffc"/>
    <w:pPr>
      <w:keepNext/>
      <w:keepLines/>
      <w:widowControl/>
      <w:spacing w:beforeLines="100" w:afterLines="100" w:line="240" w:lineRule="auto"/>
      <w:ind w:firstLineChars="0" w:firstLine="0"/>
      <w:jc w:val="center"/>
    </w:pPr>
    <w:rPr>
      <w:rFonts w:eastAsia="黑体" w:cs="宋体"/>
      <w:color w:val="000000"/>
      <w:spacing w:val="200"/>
      <w:kern w:val="0"/>
      <w:sz w:val="32"/>
      <w:szCs w:val="32"/>
    </w:rPr>
  </w:style>
  <w:style w:type="paragraph" w:customStyle="1" w:styleId="2130">
    <w:name w:val="样式 目录 2 + 左侧:  1.3 字符"/>
    <w:basedOn w:val="TOC2"/>
    <w:pPr>
      <w:tabs>
        <w:tab w:val="left" w:pos="735"/>
        <w:tab w:val="left" w:pos="1680"/>
        <w:tab w:val="right" w:leader="dot" w:pos="9380"/>
      </w:tabs>
      <w:ind w:leftChars="130" w:left="130"/>
      <w:jc w:val="both"/>
    </w:pPr>
    <w:rPr>
      <w:rFonts w:cs="宋体"/>
      <w:smallCaps/>
      <w:sz w:val="28"/>
    </w:rPr>
  </w:style>
  <w:style w:type="paragraph" w:customStyle="1" w:styleId="affffffffffffffd">
    <w:name w:val="标点正文"/>
    <w:basedOn w:val="affffc"/>
    <w:qFormat/>
    <w:pPr>
      <w:tabs>
        <w:tab w:val="left" w:pos="425"/>
        <w:tab w:val="left" w:pos="1120"/>
      </w:tabs>
      <w:ind w:leftChars="250" w:left="1133" w:hangingChars="217" w:hanging="608"/>
    </w:pPr>
    <w:rPr>
      <w:sz w:val="28"/>
      <w:szCs w:val="28"/>
    </w:rPr>
  </w:style>
  <w:style w:type="paragraph" w:customStyle="1" w:styleId="affffffffffffffe">
    <w:name w:val="[封面底]"/>
    <w:uiPriority w:val="99"/>
    <w:pPr>
      <w:widowControl w:val="0"/>
      <w:spacing w:after="200" w:line="276" w:lineRule="auto"/>
      <w:jc w:val="center"/>
    </w:pPr>
    <w:rPr>
      <w:rFonts w:ascii="宋体" w:cs="宋体"/>
      <w:b/>
      <w:bCs/>
      <w:kern w:val="32"/>
      <w:sz w:val="30"/>
      <w:szCs w:val="30"/>
    </w:rPr>
  </w:style>
  <w:style w:type="paragraph" w:customStyle="1" w:styleId="afffffffffffffff">
    <w:name w:val="封面企业标准代号"/>
    <w:basedOn w:val="affffc"/>
    <w:next w:val="afffffffff"/>
    <w:uiPriority w:val="99"/>
    <w:pPr>
      <w:spacing w:line="240" w:lineRule="auto"/>
      <w:ind w:firstLineChars="0" w:firstLine="1680"/>
      <w:jc w:val="right"/>
    </w:pPr>
    <w:rPr>
      <w:rFonts w:cs="宋体"/>
      <w:kern w:val="21"/>
      <w:sz w:val="84"/>
      <w:szCs w:val="20"/>
    </w:rPr>
  </w:style>
  <w:style w:type="paragraph" w:customStyle="1" w:styleId="afff">
    <w:name w:val="字母编号列项（一级）"/>
    <w:uiPriority w:val="99"/>
    <w:pPr>
      <w:numPr>
        <w:numId w:val="32"/>
      </w:numPr>
      <w:tabs>
        <w:tab w:val="left" w:pos="820"/>
      </w:tabs>
      <w:spacing w:line="300" w:lineRule="auto"/>
      <w:jc w:val="both"/>
    </w:pPr>
    <w:rPr>
      <w:rFonts w:ascii="宋体"/>
      <w:sz w:val="21"/>
    </w:rPr>
  </w:style>
  <w:style w:type="paragraph" w:customStyle="1" w:styleId="afffffffffffffff0">
    <w:name w:val="自定义正文"/>
    <w:basedOn w:val="affffc"/>
    <w:qFormat/>
    <w:rPr>
      <w:rFonts w:cs="宋体"/>
      <w:szCs w:val="20"/>
    </w:rPr>
  </w:style>
  <w:style w:type="paragraph" w:customStyle="1" w:styleId="afffffffffffffff1">
    <w:name w:val="前言一级标题样式"/>
    <w:basedOn w:val="affffc"/>
    <w:next w:val="afffffffff1"/>
    <w:uiPriority w:val="1"/>
    <w:qFormat/>
    <w:pPr>
      <w:ind w:firstLineChars="0" w:firstLine="0"/>
      <w:jc w:val="center"/>
      <w:outlineLvl w:val="0"/>
    </w:pPr>
    <w:rPr>
      <w:rFonts w:ascii="宋体" w:hAnsi="宋体"/>
      <w:b/>
      <w:sz w:val="32"/>
    </w:rPr>
  </w:style>
  <w:style w:type="paragraph" w:customStyle="1" w:styleId="1stLayer">
    <w:name w:val="1st Layer"/>
    <w:basedOn w:val="affffc"/>
    <w:uiPriority w:val="99"/>
    <w:pPr>
      <w:widowControl/>
      <w:overflowPunct w:val="0"/>
      <w:autoSpaceDE w:val="0"/>
      <w:autoSpaceDN w:val="0"/>
      <w:adjustRightInd w:val="0"/>
      <w:spacing w:line="240" w:lineRule="auto"/>
      <w:ind w:left="425" w:firstLineChars="0" w:hanging="425"/>
      <w:jc w:val="left"/>
    </w:pPr>
    <w:rPr>
      <w:kern w:val="0"/>
      <w:sz w:val="20"/>
      <w:szCs w:val="20"/>
      <w:lang w:eastAsia="en-US" w:bidi="en-US"/>
    </w:rPr>
  </w:style>
  <w:style w:type="paragraph" w:customStyle="1" w:styleId="114">
    <w:name w:val="样式 样式 正文首行缩进 + 首行缩进:  1 字符 + 首行缩进:  1 字符"/>
    <w:basedOn w:val="affffc"/>
    <w:uiPriority w:val="99"/>
    <w:pPr>
      <w:widowControl/>
      <w:jc w:val="left"/>
    </w:pPr>
    <w:rPr>
      <w:kern w:val="0"/>
      <w:szCs w:val="20"/>
      <w:lang w:eastAsia="en-US" w:bidi="en-US"/>
    </w:rPr>
  </w:style>
  <w:style w:type="paragraph" w:customStyle="1" w:styleId="StyleTableDataPatternClearBlackBorderDoublesolid1">
    <w:name w:val="Style Table Data + Pattern: Clear (Black) Border: : (Double solid ...1"/>
    <w:basedOn w:val="TableData"/>
    <w:uiPriority w:val="99"/>
    <w:pPr>
      <w:pBdr>
        <w:top w:val="double" w:sz="4" w:space="0" w:color="auto"/>
        <w:left w:val="double" w:sz="4" w:space="0" w:color="auto"/>
        <w:bottom w:val="double" w:sz="4" w:space="0" w:color="auto"/>
        <w:right w:val="double" w:sz="4" w:space="0" w:color="auto"/>
      </w:pBdr>
      <w:shd w:val="clear" w:color="auto" w:fill="000000"/>
      <w:tabs>
        <w:tab w:val="left" w:pos="840"/>
      </w:tabs>
      <w:spacing w:before="80"/>
    </w:pPr>
  </w:style>
  <w:style w:type="paragraph" w:customStyle="1" w:styleId="TableData">
    <w:name w:val="Table Data"/>
    <w:uiPriority w:val="99"/>
    <w:pPr>
      <w:spacing w:before="40" w:after="40" w:line="276" w:lineRule="auto"/>
    </w:pPr>
    <w:rPr>
      <w:rFonts w:ascii="Verdana" w:eastAsia="PMingLiU" w:hAnsi="Verdana"/>
      <w:sz w:val="16"/>
      <w:szCs w:val="24"/>
      <w:lang w:eastAsia="en-US"/>
    </w:rPr>
  </w:style>
  <w:style w:type="paragraph" w:customStyle="1" w:styleId="41">
    <w:name w:val="编号样式4"/>
    <w:basedOn w:val="afffffffff1"/>
    <w:qFormat/>
    <w:pPr>
      <w:numPr>
        <w:numId w:val="33"/>
      </w:numPr>
      <w:ind w:left="0" w:firstLine="200"/>
      <w:jc w:val="left"/>
    </w:pPr>
  </w:style>
  <w:style w:type="paragraph" w:customStyle="1" w:styleId="09915">
    <w:name w:val="样式 (符号) 宋体 四号 首行缩进:  0.99 厘米 行距: 1.5 倍行距"/>
    <w:basedOn w:val="affffc"/>
    <w:uiPriority w:val="99"/>
    <w:pPr>
      <w:widowControl/>
      <w:ind w:firstLineChars="0" w:firstLine="560"/>
      <w:jc w:val="left"/>
    </w:pPr>
    <w:rPr>
      <w:rFonts w:eastAsia="楷体_GB2312" w:hAnsi="宋体"/>
      <w:color w:val="000000"/>
      <w:kern w:val="0"/>
      <w:sz w:val="28"/>
      <w:szCs w:val="20"/>
      <w:lang w:eastAsia="en-US" w:bidi="en-US"/>
    </w:rPr>
  </w:style>
  <w:style w:type="paragraph" w:customStyle="1" w:styleId="ExampleHeading">
    <w:name w:val="Example Heading"/>
    <w:basedOn w:val="affffc"/>
    <w:uiPriority w:val="99"/>
    <w:pPr>
      <w:keepNext/>
      <w:widowControl/>
      <w:snapToGrid w:val="0"/>
      <w:spacing w:after="120" w:line="240" w:lineRule="auto"/>
      <w:ind w:left="360" w:firstLineChars="0" w:firstLine="0"/>
      <w:jc w:val="left"/>
    </w:pPr>
    <w:rPr>
      <w:rFonts w:ascii="Verdana" w:eastAsia="PMingLiU" w:hAnsi="Verdana"/>
      <w:b/>
      <w:kern w:val="0"/>
      <w:sz w:val="20"/>
      <w:szCs w:val="20"/>
      <w:lang w:eastAsia="en-US"/>
    </w:rPr>
  </w:style>
  <w:style w:type="paragraph" w:customStyle="1" w:styleId="1fff0">
    <w:name w:val="表名1"/>
    <w:basedOn w:val="affffc"/>
    <w:uiPriority w:val="99"/>
    <w:pPr>
      <w:widowControl/>
      <w:tabs>
        <w:tab w:val="left" w:leader="dot" w:pos="1701"/>
        <w:tab w:val="left" w:pos="9072"/>
      </w:tabs>
      <w:snapToGrid w:val="0"/>
      <w:spacing w:before="360" w:after="120" w:line="360" w:lineRule="atLeast"/>
      <w:ind w:firstLineChars="0" w:firstLine="0"/>
      <w:jc w:val="center"/>
    </w:pPr>
    <w:rPr>
      <w:kern w:val="21"/>
      <w:sz w:val="18"/>
      <w:szCs w:val="20"/>
    </w:rPr>
  </w:style>
  <w:style w:type="paragraph" w:customStyle="1" w:styleId="115">
    <w:name w:val="目录 11"/>
    <w:basedOn w:val="affffc"/>
    <w:next w:val="86"/>
    <w:pPr>
      <w:spacing w:before="120" w:after="120"/>
      <w:ind w:firstLine="480"/>
      <w:jc w:val="left"/>
    </w:pPr>
    <w:rPr>
      <w:b/>
      <w:caps/>
      <w:sz w:val="20"/>
      <w:szCs w:val="20"/>
    </w:rPr>
  </w:style>
  <w:style w:type="paragraph" w:customStyle="1" w:styleId="86">
    <w:name w:val="正文8"/>
    <w:pPr>
      <w:widowControl w:val="0"/>
      <w:adjustRightInd w:val="0"/>
      <w:spacing w:line="360" w:lineRule="atLeast"/>
      <w:textAlignment w:val="baseline"/>
    </w:pPr>
    <w:rPr>
      <w:rFonts w:ascii="宋体"/>
      <w:sz w:val="24"/>
    </w:rPr>
  </w:style>
  <w:style w:type="paragraph" w:customStyle="1" w:styleId="Style10">
    <w:name w:val="_Style 1"/>
    <w:basedOn w:val="affffc"/>
    <w:qFormat/>
    <w:pPr>
      <w:spacing w:line="240" w:lineRule="auto"/>
      <w:ind w:firstLine="420"/>
    </w:pPr>
    <w:rPr>
      <w:sz w:val="21"/>
      <w:szCs w:val="21"/>
    </w:rPr>
  </w:style>
  <w:style w:type="paragraph" w:customStyle="1" w:styleId="8">
    <w:name w:val="样式8"/>
    <w:basedOn w:val="43"/>
    <w:pPr>
      <w:widowControl w:val="0"/>
      <w:numPr>
        <w:ilvl w:val="2"/>
        <w:numId w:val="34"/>
      </w:numPr>
      <w:tabs>
        <w:tab w:val="left" w:pos="425"/>
        <w:tab w:val="left" w:pos="709"/>
        <w:tab w:val="left" w:pos="900"/>
      </w:tabs>
      <w:spacing w:before="280" w:after="260" w:line="377" w:lineRule="auto"/>
    </w:pPr>
    <w:rPr>
      <w:rFonts w:ascii="Arial" w:hAnsi="Arial"/>
      <w:b w:val="0"/>
      <w:kern w:val="2"/>
      <w:sz w:val="30"/>
    </w:rPr>
  </w:style>
  <w:style w:type="paragraph" w:customStyle="1" w:styleId="42">
    <w:name w:val="标题4"/>
    <w:basedOn w:val="43"/>
    <w:qFormat/>
    <w:pPr>
      <w:numPr>
        <w:numId w:val="35"/>
      </w:numPr>
      <w:tabs>
        <w:tab w:val="clear" w:pos="840"/>
        <w:tab w:val="left" w:pos="420"/>
      </w:tabs>
      <w:spacing w:after="240"/>
    </w:pPr>
    <w:rPr>
      <w:rFonts w:ascii="Arial" w:hAnsi="Arial"/>
      <w:szCs w:val="24"/>
    </w:rPr>
  </w:style>
  <w:style w:type="paragraph" w:customStyle="1" w:styleId="2fff">
    <w:name w:val="正文缩进2字符"/>
    <w:uiPriority w:val="99"/>
    <w:pPr>
      <w:spacing w:line="300" w:lineRule="auto"/>
      <w:ind w:firstLineChars="200" w:firstLine="200"/>
      <w:jc w:val="both"/>
    </w:pPr>
    <w:rPr>
      <w:kern w:val="2"/>
      <w:sz w:val="21"/>
      <w:szCs w:val="24"/>
    </w:rPr>
  </w:style>
  <w:style w:type="paragraph" w:customStyle="1" w:styleId="1fff1">
    <w:name w:val="日期1"/>
    <w:uiPriority w:val="99"/>
    <w:pPr>
      <w:spacing w:after="1440"/>
    </w:pPr>
    <w:rPr>
      <w:rFonts w:ascii="Helvetica" w:hAnsi="Helvetica" w:cs="Helvetica"/>
      <w:b/>
      <w:bCs/>
      <w:sz w:val="22"/>
      <w:szCs w:val="22"/>
      <w:lang w:eastAsia="en-US"/>
    </w:rPr>
  </w:style>
  <w:style w:type="paragraph" w:customStyle="1" w:styleId="TableNote">
    <w:name w:val="TableNote"/>
    <w:uiPriority w:val="1"/>
    <w:qFormat/>
    <w:pPr>
      <w:spacing w:before="480" w:after="120"/>
      <w:ind w:left="1587" w:hanging="340"/>
    </w:pPr>
    <w:rPr>
      <w:rFonts w:ascii="Arial" w:hAnsi="Arial"/>
      <w:kern w:val="44"/>
      <w:sz w:val="18"/>
      <w:szCs w:val="44"/>
    </w:rPr>
  </w:style>
  <w:style w:type="paragraph" w:customStyle="1" w:styleId="xl142">
    <w:name w:val="xl142"/>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hAnsi="宋体" w:cs="宋体"/>
      <w:kern w:val="0"/>
    </w:rPr>
  </w:style>
  <w:style w:type="paragraph" w:customStyle="1" w:styleId="xl494">
    <w:name w:val="xl494"/>
    <w:basedOn w:val="affffc"/>
    <w:pPr>
      <w:widowControl/>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40" w:lineRule="auto"/>
      <w:ind w:firstLineChars="0" w:firstLine="0"/>
      <w:jc w:val="center"/>
      <w:textAlignment w:val="center"/>
    </w:pPr>
    <w:rPr>
      <w:rFonts w:ascii="宋体" w:hAnsi="宋体" w:cs="宋体"/>
      <w:b/>
      <w:bCs/>
      <w:kern w:val="0"/>
      <w:sz w:val="28"/>
      <w:szCs w:val="28"/>
    </w:rPr>
  </w:style>
  <w:style w:type="paragraph" w:customStyle="1" w:styleId="5a">
    <w:name w:val="标题5（商务）"/>
    <w:basedOn w:val="4f0"/>
    <w:qFormat/>
    <w:pPr>
      <w:tabs>
        <w:tab w:val="clear" w:pos="840"/>
        <w:tab w:val="left" w:pos="1050"/>
      </w:tabs>
      <w:outlineLvl w:val="4"/>
    </w:pPr>
    <w:rPr>
      <w:sz w:val="24"/>
    </w:rPr>
  </w:style>
  <w:style w:type="paragraph" w:customStyle="1" w:styleId="4f0">
    <w:name w:val="标题4（商务）"/>
    <w:basedOn w:val="affffc"/>
    <w:qFormat/>
    <w:pPr>
      <w:ind w:firstLineChars="0" w:firstLine="0"/>
      <w:jc w:val="left"/>
      <w:outlineLvl w:val="3"/>
    </w:pPr>
    <w:rPr>
      <w:b/>
      <w:sz w:val="28"/>
      <w:szCs w:val="20"/>
    </w:rPr>
  </w:style>
  <w:style w:type="paragraph" w:customStyle="1" w:styleId="xl170">
    <w:name w:val="xl170"/>
    <w:basedOn w:val="affffc"/>
    <w:pPr>
      <w:widowControl/>
      <w:pBdr>
        <w:left w:val="single" w:sz="4" w:space="0" w:color="auto"/>
        <w:right w:val="single" w:sz="4" w:space="0" w:color="auto"/>
      </w:pBdr>
      <w:spacing w:before="100" w:beforeAutospacing="1" w:after="100" w:afterAutospacing="1" w:line="240" w:lineRule="auto"/>
      <w:ind w:firstLineChars="0" w:firstLine="0"/>
      <w:jc w:val="right"/>
      <w:textAlignment w:val="center"/>
    </w:pPr>
    <w:rPr>
      <w:rFonts w:ascii="宋体" w:hAnsi="宋体" w:cs="宋体"/>
      <w:kern w:val="0"/>
    </w:rPr>
  </w:style>
  <w:style w:type="paragraph" w:customStyle="1" w:styleId="a8">
    <w:name w:val="五级无标题条"/>
    <w:basedOn w:val="affffc"/>
    <w:uiPriority w:val="99"/>
    <w:pPr>
      <w:widowControl/>
      <w:numPr>
        <w:ilvl w:val="6"/>
        <w:numId w:val="36"/>
      </w:numPr>
      <w:spacing w:line="240" w:lineRule="auto"/>
      <w:ind w:firstLineChars="0"/>
      <w:jc w:val="left"/>
    </w:pPr>
    <w:rPr>
      <w:kern w:val="0"/>
      <w:szCs w:val="20"/>
      <w:lang w:eastAsia="en-US" w:bidi="en-US"/>
    </w:rPr>
  </w:style>
  <w:style w:type="paragraph" w:customStyle="1" w:styleId="afffffffffffffff2">
    <w:name w:val="目次、标准名称标题"/>
    <w:basedOn w:val="affffc"/>
    <w:next w:val="affffc"/>
    <w:uiPriority w:val="99"/>
    <w:pPr>
      <w:widowControl/>
      <w:shd w:val="clear" w:color="auto" w:fill="FFFFFF"/>
      <w:spacing w:before="640" w:after="560" w:line="460" w:lineRule="exact"/>
      <w:ind w:firstLineChars="0" w:firstLine="0"/>
      <w:jc w:val="center"/>
    </w:pPr>
    <w:rPr>
      <w:rFonts w:ascii="黑体" w:eastAsia="黑体"/>
      <w:kern w:val="0"/>
      <w:sz w:val="32"/>
      <w:szCs w:val="20"/>
    </w:rPr>
  </w:style>
  <w:style w:type="paragraph" w:customStyle="1" w:styleId="5b">
    <w:name w:val="图表中文字（小5号）"/>
    <w:basedOn w:val="affffc"/>
    <w:qFormat/>
    <w:pPr>
      <w:spacing w:line="240" w:lineRule="auto"/>
      <w:ind w:firstLineChars="0" w:firstLine="0"/>
    </w:pPr>
    <w:rPr>
      <w:sz w:val="18"/>
    </w:rPr>
  </w:style>
  <w:style w:type="paragraph" w:customStyle="1" w:styleId="affff4">
    <w:name w:val="小标题"/>
    <w:basedOn w:val="affffc"/>
    <w:next w:val="afffff3"/>
    <w:uiPriority w:val="99"/>
    <w:qFormat/>
    <w:pPr>
      <w:widowControl/>
      <w:numPr>
        <w:numId w:val="37"/>
      </w:numPr>
      <w:tabs>
        <w:tab w:val="left" w:pos="374"/>
      </w:tabs>
      <w:ind w:firstLineChars="0" w:firstLine="0"/>
      <w:jc w:val="left"/>
    </w:pPr>
    <w:rPr>
      <w:b/>
      <w:kern w:val="0"/>
      <w:lang w:eastAsia="en-US" w:bidi="en-US"/>
    </w:rPr>
  </w:style>
  <w:style w:type="paragraph" w:customStyle="1" w:styleId="10">
    <w:name w:val="项目编号1"/>
    <w:basedOn w:val="affffc"/>
    <w:next w:val="affffc"/>
    <w:uiPriority w:val="99"/>
    <w:qFormat/>
    <w:pPr>
      <w:widowControl/>
      <w:numPr>
        <w:numId w:val="38"/>
      </w:numPr>
      <w:ind w:firstLineChars="0" w:firstLine="0"/>
      <w:jc w:val="left"/>
    </w:pPr>
    <w:rPr>
      <w:rFonts w:ascii="宋体"/>
      <w:kern w:val="0"/>
    </w:rPr>
  </w:style>
  <w:style w:type="paragraph" w:customStyle="1" w:styleId="Amen">
    <w:name w:val="Amen"/>
    <w:basedOn w:val="afffffff"/>
    <w:pPr>
      <w:spacing w:before="0" w:after="0"/>
      <w:ind w:firstLine="480"/>
      <w:outlineLvl w:val="9"/>
    </w:pPr>
    <w:rPr>
      <w:rFonts w:ascii="Times New Roman" w:hAnsi="Times New Roman"/>
      <w:szCs w:val="24"/>
    </w:rPr>
  </w:style>
  <w:style w:type="paragraph" w:customStyle="1" w:styleId="afffffffffffffff3">
    <w:name w:val="[说明]"/>
    <w:basedOn w:val="affffc"/>
    <w:uiPriority w:val="99"/>
    <w:pPr>
      <w:widowControl/>
      <w:spacing w:line="240" w:lineRule="auto"/>
      <w:ind w:firstLineChars="0" w:firstLine="0"/>
      <w:jc w:val="left"/>
    </w:pPr>
    <w:rPr>
      <w:b/>
      <w:kern w:val="0"/>
      <w:u w:val="single"/>
      <w:lang w:eastAsia="en-US" w:bidi="en-US"/>
    </w:rPr>
  </w:style>
  <w:style w:type="paragraph" w:customStyle="1" w:styleId="V14">
    <w:name w:val="图纸编号(V1)"/>
    <w:basedOn w:val="affffc"/>
    <w:qFormat/>
    <w:pPr>
      <w:ind w:firstLineChars="0" w:firstLine="482"/>
      <w:jc w:val="right"/>
    </w:pPr>
    <w:rPr>
      <w:rFonts w:cs="宋体"/>
    </w:rPr>
  </w:style>
  <w:style w:type="paragraph" w:customStyle="1" w:styleId="1fff2">
    <w:name w:val="无间隔1"/>
    <w:uiPriority w:val="9"/>
    <w:qFormat/>
    <w:pPr>
      <w:widowControl w:val="0"/>
      <w:ind w:firstLineChars="152" w:firstLine="426"/>
      <w:jc w:val="both"/>
    </w:pPr>
    <w:rPr>
      <w:rFonts w:ascii="Arial" w:hAnsi="Arial" w:cs="Arial"/>
      <w:kern w:val="2"/>
      <w:sz w:val="21"/>
      <w:szCs w:val="21"/>
    </w:rPr>
  </w:style>
  <w:style w:type="paragraph" w:customStyle="1" w:styleId="151">
    <w:name w:val="样式 宋体 行距: 1.5 倍行距1"/>
    <w:basedOn w:val="affffc"/>
    <w:pPr>
      <w:widowControl/>
      <w:spacing w:line="240" w:lineRule="auto"/>
      <w:ind w:firstLineChars="225" w:firstLine="540"/>
      <w:jc w:val="left"/>
    </w:pPr>
    <w:rPr>
      <w:rFonts w:ascii="宋体" w:hAnsi="宋体" w:cs="宋体"/>
      <w:szCs w:val="20"/>
    </w:rPr>
  </w:style>
  <w:style w:type="paragraph" w:customStyle="1" w:styleId="no-step">
    <w:name w:val="no-step"/>
    <w:basedOn w:val="affffc"/>
    <w:next w:val="affffc"/>
    <w:uiPriority w:val="99"/>
    <w:pPr>
      <w:widowControl/>
      <w:spacing w:line="400" w:lineRule="atLeast"/>
      <w:ind w:firstLine="510"/>
      <w:jc w:val="left"/>
    </w:pPr>
    <w:rPr>
      <w:rFonts w:eastAsia="楷体_GB2312"/>
      <w:color w:val="000000"/>
      <w:kern w:val="0"/>
      <w:szCs w:val="20"/>
      <w:lang w:eastAsia="en-US" w:bidi="en-US"/>
    </w:rPr>
  </w:style>
  <w:style w:type="paragraph" w:customStyle="1" w:styleId="affff9">
    <w:name w:val="第十章表序"/>
    <w:basedOn w:val="affffc"/>
    <w:qFormat/>
    <w:pPr>
      <w:widowControl/>
      <w:numPr>
        <w:numId w:val="39"/>
      </w:numPr>
      <w:spacing w:before="120" w:after="120" w:line="240" w:lineRule="auto"/>
      <w:ind w:left="0" w:firstLineChars="0" w:firstLine="0"/>
      <w:jc w:val="center"/>
    </w:pPr>
    <w:rPr>
      <w:sz w:val="21"/>
      <w:lang w:val="zh-CN"/>
    </w:rPr>
  </w:style>
  <w:style w:type="paragraph" w:customStyle="1" w:styleId="heading1">
    <w:name w:val="heading1"/>
    <w:basedOn w:val="affffc"/>
    <w:qFormat/>
    <w:pPr>
      <w:widowControl/>
      <w:tabs>
        <w:tab w:val="left" w:pos="450"/>
        <w:tab w:val="left" w:pos="1080"/>
        <w:tab w:val="left" w:pos="1800"/>
        <w:tab w:val="left" w:pos="2610"/>
      </w:tabs>
      <w:ind w:firstLineChars="0" w:firstLine="0"/>
      <w:jc w:val="left"/>
    </w:pPr>
    <w:rPr>
      <w:rFonts w:ascii="Arial" w:hAnsi="Arial"/>
      <w:kern w:val="0"/>
      <w:sz w:val="21"/>
      <w:szCs w:val="20"/>
    </w:rPr>
  </w:style>
  <w:style w:type="paragraph" w:customStyle="1" w:styleId="StyleStyleLeft1LinespacingMultiple125liLeft0">
    <w:name w:val="Style Style Left:  1&quot; Line spacing:  Multiple 1.25 li + Left:  0&quot; ..."/>
    <w:basedOn w:val="affffc"/>
    <w:uiPriority w:val="99"/>
    <w:pPr>
      <w:spacing w:after="240" w:line="300" w:lineRule="auto"/>
      <w:ind w:firstLineChars="0" w:firstLine="0"/>
    </w:pPr>
    <w:rPr>
      <w:sz w:val="21"/>
      <w:szCs w:val="20"/>
    </w:rPr>
  </w:style>
  <w:style w:type="paragraph" w:customStyle="1" w:styleId="xl165">
    <w:name w:val="xl165"/>
    <w:basedOn w:val="affffc"/>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textAlignment w:val="center"/>
    </w:pPr>
    <w:rPr>
      <w:rFonts w:ascii="宋体" w:hAnsi="宋体" w:cs="宋体"/>
      <w:b/>
      <w:bCs/>
      <w:color w:val="000000"/>
      <w:kern w:val="0"/>
    </w:rPr>
  </w:style>
  <w:style w:type="paragraph" w:customStyle="1" w:styleId="afffffffffffffff4">
    <w:name w:val="正文 居中"/>
    <w:basedOn w:val="affffc"/>
    <w:qFormat/>
    <w:pPr>
      <w:jc w:val="center"/>
    </w:pPr>
    <w:rPr>
      <w:rFonts w:cs="宋体"/>
      <w:szCs w:val="20"/>
    </w:rPr>
  </w:style>
  <w:style w:type="paragraph" w:customStyle="1" w:styleId="153">
    <w:name w:val="正文1.5行距3号"/>
    <w:basedOn w:val="affffc"/>
    <w:rPr>
      <w:rFonts w:ascii="仿宋" w:eastAsia="仿宋" w:hAnsi="仿宋" w:cs="仿宋"/>
      <w:sz w:val="30"/>
      <w:szCs w:val="32"/>
    </w:rPr>
  </w:style>
  <w:style w:type="paragraph" w:customStyle="1" w:styleId="afffffffffffffff5">
    <w:name w:val="编号●"/>
    <w:basedOn w:val="1fff3"/>
    <w:uiPriority w:val="99"/>
  </w:style>
  <w:style w:type="paragraph" w:customStyle="1" w:styleId="1fff3">
    <w:name w:val="编号1）"/>
    <w:basedOn w:val="1fff4"/>
    <w:uiPriority w:val="99"/>
    <w:qFormat/>
    <w:pPr>
      <w:ind w:left="908" w:hanging="471"/>
    </w:pPr>
  </w:style>
  <w:style w:type="paragraph" w:customStyle="1" w:styleId="1fff4">
    <w:name w:val="编号（1）"/>
    <w:basedOn w:val="1fff"/>
    <w:uiPriority w:val="99"/>
    <w:pPr>
      <w:ind w:leftChars="0" w:left="907" w:hanging="641"/>
    </w:pPr>
  </w:style>
  <w:style w:type="paragraph" w:customStyle="1" w:styleId="StyleHeading1Bold">
    <w:name w:val="Style Heading 1 + Bold"/>
    <w:basedOn w:val="12"/>
    <w:uiPriority w:val="99"/>
    <w:pPr>
      <w:keepLines w:val="0"/>
      <w:widowControl/>
      <w:numPr>
        <w:numId w:val="0"/>
      </w:numPr>
      <w:spacing w:before="240" w:after="60"/>
      <w:ind w:left="840" w:hanging="420"/>
      <w:jc w:val="left"/>
    </w:pPr>
    <w:rPr>
      <w:rFonts w:eastAsia="黑体"/>
      <w:kern w:val="32"/>
      <w:szCs w:val="32"/>
      <w:lang w:eastAsia="en-US" w:bidi="en-US"/>
    </w:rPr>
  </w:style>
  <w:style w:type="paragraph" w:customStyle="1" w:styleId="afffffffffffffff6">
    <w:name w:val="四号正文加粗"/>
    <w:basedOn w:val="affffffff3"/>
    <w:next w:val="affffffff3"/>
    <w:pPr>
      <w:widowControl w:val="0"/>
      <w:ind w:firstLine="562"/>
      <w:jc w:val="both"/>
    </w:pPr>
    <w:rPr>
      <w:rFonts w:cs="宋体"/>
      <w:b/>
      <w:bCs/>
      <w:kern w:val="2"/>
      <w:szCs w:val="20"/>
    </w:rPr>
  </w:style>
  <w:style w:type="paragraph" w:customStyle="1" w:styleId="afffffffffffffff7">
    <w:name w:val="第一章表头"/>
    <w:basedOn w:val="afffffffffffffff8"/>
    <w:qFormat/>
    <w:pPr>
      <w:spacing w:before="120" w:after="120" w:line="240" w:lineRule="auto"/>
      <w:ind w:firstLineChars="0" w:firstLine="0"/>
      <w:jc w:val="center"/>
    </w:pPr>
    <w:rPr>
      <w:sz w:val="21"/>
    </w:rPr>
  </w:style>
  <w:style w:type="paragraph" w:customStyle="1" w:styleId="afffffffffffffff8">
    <w:name w:val="我的正文内容"/>
    <w:basedOn w:val="0"/>
    <w:qFormat/>
    <w:pPr>
      <w:spacing w:before="156"/>
      <w:ind w:firstLineChars="200" w:firstLine="480"/>
    </w:pPr>
    <w:rPr>
      <w:rFonts w:ascii="宋体" w:hAnsi="宋体" w:cs="宋体"/>
      <w:szCs w:val="24"/>
    </w:rPr>
  </w:style>
  <w:style w:type="paragraph" w:customStyle="1" w:styleId="afffffffffffffff9">
    <w:name w:val="封面内容标题"/>
    <w:basedOn w:val="affffc"/>
    <w:qFormat/>
    <w:pPr>
      <w:spacing w:beforeLines="600"/>
      <w:ind w:firstLineChars="0" w:firstLine="0"/>
      <w:jc w:val="center"/>
    </w:pPr>
    <w:rPr>
      <w:rFonts w:eastAsia="楷体_GB2312"/>
      <w:b/>
      <w:bCs/>
      <w:sz w:val="48"/>
    </w:rPr>
  </w:style>
  <w:style w:type="paragraph" w:customStyle="1" w:styleId="afffffffffffffffa">
    <w:name w:val="图表说明"/>
    <w:basedOn w:val="affffc"/>
    <w:next w:val="affffc"/>
    <w:qFormat/>
    <w:pPr>
      <w:spacing w:afterLines="25" w:after="25"/>
      <w:jc w:val="center"/>
    </w:pPr>
    <w:rPr>
      <w:rFonts w:ascii="Arial" w:hAnsi="Arial"/>
      <w:color w:val="0000FF"/>
    </w:rPr>
  </w:style>
  <w:style w:type="paragraph" w:customStyle="1" w:styleId="afffffffffffffffb">
    <w:name w:val="[目录]"/>
    <w:uiPriority w:val="99"/>
    <w:pPr>
      <w:widowControl w:val="0"/>
      <w:spacing w:after="200" w:line="276" w:lineRule="auto"/>
      <w:jc w:val="center"/>
    </w:pPr>
    <w:rPr>
      <w:rFonts w:ascii="宋体" w:cs="宋体"/>
      <w:b/>
      <w:bCs/>
      <w:caps/>
      <w:kern w:val="28"/>
      <w:sz w:val="28"/>
      <w:szCs w:val="28"/>
    </w:rPr>
  </w:style>
  <w:style w:type="paragraph" w:customStyle="1" w:styleId="xl57">
    <w:name w:val="xl57"/>
    <w:basedOn w:val="affffc"/>
    <w:uiPriority w:val="99"/>
    <w:qFormat/>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ind w:firstLineChars="0" w:firstLine="0"/>
      <w:jc w:val="left"/>
    </w:pPr>
    <w:rPr>
      <w:rFonts w:ascii="宋体" w:hAnsi="宋体" w:cs="宋体"/>
      <w:b/>
      <w:bCs/>
      <w:color w:val="000000"/>
      <w:kern w:val="0"/>
      <w:sz w:val="20"/>
      <w:szCs w:val="20"/>
    </w:rPr>
  </w:style>
  <w:style w:type="paragraph" w:customStyle="1" w:styleId="xl27">
    <w:name w:val="xl27"/>
    <w:basedOn w:val="affffc"/>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right"/>
    </w:pPr>
    <w:rPr>
      <w:rFonts w:ascii="宋体" w:hAnsi="宋体" w:cs="宋体"/>
      <w:color w:val="000000"/>
      <w:kern w:val="0"/>
      <w:sz w:val="20"/>
      <w:szCs w:val="20"/>
    </w:rPr>
  </w:style>
  <w:style w:type="paragraph" w:customStyle="1" w:styleId="xl97">
    <w:name w:val="xl97"/>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textAlignment w:val="center"/>
    </w:pPr>
    <w:rPr>
      <w:rFonts w:ascii="宋体" w:hAnsi="宋体" w:cs="宋体"/>
      <w:kern w:val="0"/>
      <w:sz w:val="20"/>
      <w:szCs w:val="20"/>
    </w:rPr>
  </w:style>
  <w:style w:type="paragraph" w:customStyle="1" w:styleId="afffffffffffffffc">
    <w:name w:val="表格题注样式"/>
    <w:basedOn w:val="affffc"/>
    <w:next w:val="affffc"/>
    <w:uiPriority w:val="9"/>
    <w:qFormat/>
    <w:pPr>
      <w:jc w:val="center"/>
    </w:pPr>
    <w:rPr>
      <w:rFonts w:ascii="黑体" w:eastAsia="黑体"/>
      <w:sz w:val="18"/>
      <w:szCs w:val="18"/>
    </w:rPr>
  </w:style>
  <w:style w:type="paragraph" w:customStyle="1" w:styleId="GB23126">
    <w:name w:val="样式 数字标题 + 仿宋_GB2312 三号"/>
    <w:basedOn w:val="afffffffffd"/>
    <w:qFormat/>
    <w:pPr>
      <w:ind w:firstLineChars="200" w:firstLine="640"/>
    </w:pPr>
    <w:rPr>
      <w:rFonts w:ascii="仿宋_GB2312" w:cs="宋体"/>
      <w:szCs w:val="20"/>
    </w:rPr>
  </w:style>
  <w:style w:type="paragraph" w:customStyle="1" w:styleId="afffffffffffffffd">
    <w:name w:val="目录二级"/>
    <w:basedOn w:val="TOC2"/>
    <w:pPr>
      <w:tabs>
        <w:tab w:val="left" w:pos="735"/>
        <w:tab w:val="left" w:pos="1680"/>
        <w:tab w:val="right" w:leader="dot" w:pos="9380"/>
      </w:tabs>
      <w:ind w:leftChars="130" w:left="130"/>
      <w:jc w:val="both"/>
    </w:pPr>
    <w:rPr>
      <w:rFonts w:cs="宋体"/>
      <w:iCs/>
      <w:smallCaps/>
      <w:sz w:val="28"/>
    </w:rPr>
  </w:style>
  <w:style w:type="paragraph" w:customStyle="1" w:styleId="infoblue">
    <w:name w:val="infoblue"/>
    <w:basedOn w:val="affffc"/>
    <w:pPr>
      <w:widowControl/>
      <w:spacing w:before="100" w:beforeAutospacing="1" w:after="100" w:afterAutospacing="1" w:line="240" w:lineRule="atLeast"/>
      <w:jc w:val="left"/>
    </w:pPr>
    <w:rPr>
      <w:i/>
      <w:iCs/>
      <w:color w:val="0000FF"/>
      <w:kern w:val="0"/>
      <w:sz w:val="21"/>
      <w:szCs w:val="20"/>
    </w:rPr>
  </w:style>
  <w:style w:type="paragraph" w:customStyle="1" w:styleId="T0">
    <w:name w:val="T图形居中"/>
    <w:next w:val="affffc"/>
    <w:qFormat/>
    <w:pPr>
      <w:jc w:val="center"/>
    </w:pPr>
    <w:rPr>
      <w:kern w:val="2"/>
      <w:sz w:val="24"/>
      <w:szCs w:val="21"/>
    </w:rPr>
  </w:style>
  <w:style w:type="paragraph" w:customStyle="1" w:styleId="a2">
    <w:name w:val="第七章图序"/>
    <w:basedOn w:val="affffffff3"/>
    <w:qFormat/>
    <w:pPr>
      <w:numPr>
        <w:numId w:val="40"/>
      </w:numPr>
      <w:spacing w:before="120" w:after="240" w:line="240" w:lineRule="auto"/>
      <w:ind w:firstLineChars="0" w:firstLine="0"/>
      <w:jc w:val="center"/>
    </w:pPr>
    <w:rPr>
      <w:bCs/>
      <w:sz w:val="21"/>
      <w:szCs w:val="24"/>
    </w:rPr>
  </w:style>
  <w:style w:type="paragraph" w:customStyle="1" w:styleId="afffffffffffffffe">
    <w:name w:val="条文脚注"/>
    <w:basedOn w:val="affffffa"/>
    <w:uiPriority w:val="99"/>
    <w:pPr>
      <w:ind w:left="200" w:hangingChars="200" w:hanging="200"/>
      <w:jc w:val="both"/>
    </w:pPr>
    <w:rPr>
      <w:rFonts w:ascii="宋体" w:eastAsia="楷体_GB2312" w:hAnsi="Times New Roman"/>
      <w:color w:val="000000"/>
      <w:kern w:val="0"/>
      <w:lang w:eastAsia="en-US" w:bidi="en-US"/>
    </w:rPr>
  </w:style>
  <w:style w:type="paragraph" w:customStyle="1" w:styleId="affffffffffffffff">
    <w:name w:val="附录三级条文"/>
    <w:basedOn w:val="affffffffffffffff0"/>
    <w:next w:val="afffffffff"/>
    <w:uiPriority w:val="99"/>
    <w:pPr>
      <w:outlineLvl w:val="9"/>
    </w:pPr>
    <w:rPr>
      <w:rFonts w:eastAsia="宋体" w:cs="Arial"/>
    </w:rPr>
  </w:style>
  <w:style w:type="paragraph" w:customStyle="1" w:styleId="affffffffffffffff0">
    <w:name w:val="附录三级标题"/>
    <w:basedOn w:val="affffc"/>
    <w:next w:val="afffffffff"/>
    <w:uiPriority w:val="99"/>
    <w:pPr>
      <w:spacing w:line="300" w:lineRule="auto"/>
      <w:ind w:firstLineChars="0" w:firstLine="0"/>
      <w:outlineLvl w:val="4"/>
    </w:pPr>
    <w:rPr>
      <w:rFonts w:ascii="黑体" w:eastAsia="黑体" w:hAnsi="黑体"/>
      <w:kern w:val="21"/>
      <w:sz w:val="21"/>
    </w:rPr>
  </w:style>
  <w:style w:type="paragraph" w:customStyle="1" w:styleId="DOTText">
    <w:name w:val="DOT Text"/>
    <w:basedOn w:val="affffc"/>
    <w:qFormat/>
    <w:pPr>
      <w:numPr>
        <w:numId w:val="41"/>
      </w:numPr>
      <w:tabs>
        <w:tab w:val="clear" w:pos="425"/>
        <w:tab w:val="left" w:pos="900"/>
        <w:tab w:val="left" w:pos="2977"/>
      </w:tabs>
      <w:adjustRightInd w:val="0"/>
      <w:snapToGrid w:val="0"/>
      <w:spacing w:before="60" w:after="100" w:afterAutospacing="1"/>
      <w:ind w:firstLineChars="0" w:firstLine="0"/>
    </w:pPr>
    <w:rPr>
      <w:rFonts w:ascii="Verdana" w:eastAsia="仿宋_GB2312" w:hAnsi="Verdana"/>
      <w:kern w:val="0"/>
      <w:szCs w:val="20"/>
    </w:rPr>
  </w:style>
  <w:style w:type="paragraph" w:customStyle="1" w:styleId="xl168">
    <w:name w:val="xl168"/>
    <w:basedOn w:val="affffc"/>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pPr>
    <w:rPr>
      <w:rFonts w:ascii="宋体" w:hAnsi="宋体" w:cs="宋体"/>
      <w:b/>
      <w:bCs/>
      <w:kern w:val="0"/>
    </w:rPr>
  </w:style>
  <w:style w:type="paragraph" w:customStyle="1" w:styleId="Picture">
    <w:name w:val="Picture"/>
    <w:basedOn w:val="affffc"/>
    <w:uiPriority w:val="1"/>
    <w:qFormat/>
    <w:pPr>
      <w:spacing w:before="120" w:line="288" w:lineRule="auto"/>
      <w:ind w:left="1247" w:firstLineChars="0" w:firstLine="0"/>
      <w:jc w:val="left"/>
    </w:pPr>
    <w:rPr>
      <w:rFonts w:ascii="Arial" w:hAnsi="Arial"/>
      <w:kern w:val="44"/>
      <w:sz w:val="21"/>
      <w:szCs w:val="44"/>
    </w:rPr>
  </w:style>
  <w:style w:type="paragraph" w:customStyle="1" w:styleId="deftexte">
    <w:name w:val="def texte"/>
    <w:basedOn w:val="affffc"/>
    <w:uiPriority w:val="99"/>
    <w:pPr>
      <w:widowControl/>
      <w:tabs>
        <w:tab w:val="left" w:pos="794"/>
        <w:tab w:val="left" w:pos="1191"/>
        <w:tab w:val="left" w:pos="1588"/>
        <w:tab w:val="left" w:pos="1985"/>
      </w:tabs>
      <w:autoSpaceDE w:val="0"/>
      <w:autoSpaceDN w:val="0"/>
      <w:adjustRightInd w:val="0"/>
      <w:spacing w:before="136" w:after="60"/>
      <w:ind w:firstLineChars="0" w:firstLine="425"/>
      <w:jc w:val="left"/>
    </w:pPr>
    <w:rPr>
      <w:rFonts w:ascii="宋体" w:hAnsi="Tms Rmn"/>
      <w:kern w:val="0"/>
      <w:szCs w:val="20"/>
      <w:lang w:val="en-GB" w:eastAsia="en-US" w:bidi="en-US"/>
    </w:rPr>
  </w:style>
  <w:style w:type="paragraph" w:customStyle="1" w:styleId="NotSortedNumbering3">
    <w:name w:val="NotSortedNumbering3"/>
    <w:basedOn w:val="affffc"/>
    <w:uiPriority w:val="1"/>
    <w:qFormat/>
    <w:pPr>
      <w:spacing w:before="120" w:line="288" w:lineRule="auto"/>
      <w:ind w:left="2778" w:firstLineChars="0" w:hanging="453"/>
    </w:pPr>
    <w:rPr>
      <w:rFonts w:ascii="Arial" w:hAnsi="Arial"/>
      <w:kern w:val="44"/>
      <w:sz w:val="21"/>
      <w:szCs w:val="44"/>
    </w:rPr>
  </w:style>
  <w:style w:type="paragraph" w:customStyle="1" w:styleId="5c">
    <w:name w:val="正文5"/>
    <w:basedOn w:val="affffc"/>
    <w:uiPriority w:val="99"/>
    <w:pPr>
      <w:widowControl/>
      <w:spacing w:before="60" w:after="60"/>
      <w:ind w:leftChars="500" w:left="920" w:firstLineChars="0" w:hanging="420"/>
      <w:jc w:val="left"/>
    </w:pPr>
    <w:rPr>
      <w:kern w:val="0"/>
      <w:lang w:eastAsia="en-US" w:bidi="en-US"/>
    </w:rPr>
  </w:style>
  <w:style w:type="paragraph" w:customStyle="1" w:styleId="xl94">
    <w:name w:val="xl94"/>
    <w:basedOn w:val="affffc"/>
    <w:qFormat/>
    <w:pPr>
      <w:widowControl/>
      <w:pBdr>
        <w:top w:val="single" w:sz="4" w:space="0" w:color="auto"/>
        <w:left w:val="single" w:sz="4" w:space="0" w:color="auto"/>
        <w:bottom w:val="single" w:sz="4" w:space="0" w:color="auto"/>
        <w:right w:val="single" w:sz="8" w:space="0" w:color="auto"/>
      </w:pBdr>
      <w:shd w:val="clear" w:color="000000" w:fill="F2F2F2"/>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xl114">
    <w:name w:val="xl114"/>
    <w:basedOn w:val="affffc"/>
    <w:qFormat/>
    <w:pPr>
      <w:widowControl/>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xl53">
    <w:name w:val="xl53"/>
    <w:basedOn w:val="affffc"/>
    <w:uiPriority w:val="99"/>
    <w:qFormat/>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ind w:firstLineChars="0" w:firstLine="0"/>
      <w:jc w:val="center"/>
    </w:pPr>
    <w:rPr>
      <w:rFonts w:ascii="宋体" w:hAnsi="宋体" w:cs="宋体"/>
      <w:b/>
      <w:bCs/>
      <w:color w:val="000000"/>
      <w:kern w:val="0"/>
      <w:sz w:val="20"/>
      <w:szCs w:val="20"/>
    </w:rPr>
  </w:style>
  <w:style w:type="paragraph" w:customStyle="1" w:styleId="affffffffffffffff1">
    <w:name w:val="二级条标题"/>
    <w:basedOn w:val="afffffffffff5"/>
    <w:next w:val="affffffffff1"/>
    <w:qFormat/>
    <w:pPr>
      <w:numPr>
        <w:ilvl w:val="0"/>
      </w:numPr>
      <w:ind w:left="840" w:hanging="420"/>
      <w:outlineLvl w:val="3"/>
    </w:pPr>
    <w:rPr>
      <w:rFonts w:hAnsi="黑体" w:hint="eastAsia"/>
      <w:i/>
      <w:iCs/>
      <w:color w:val="000000"/>
      <w:sz w:val="21"/>
      <w:lang w:eastAsia="en-US" w:bidi="en-US"/>
    </w:rPr>
  </w:style>
  <w:style w:type="paragraph" w:customStyle="1" w:styleId="af7">
    <w:name w:val="第六章图序"/>
    <w:basedOn w:val="affffffff3"/>
    <w:qFormat/>
    <w:pPr>
      <w:numPr>
        <w:numId w:val="42"/>
      </w:numPr>
      <w:spacing w:before="120" w:after="240" w:line="240" w:lineRule="auto"/>
      <w:ind w:left="0" w:firstLineChars="0" w:firstLine="0"/>
      <w:jc w:val="center"/>
    </w:pPr>
    <w:rPr>
      <w:bCs/>
      <w:sz w:val="21"/>
      <w:szCs w:val="22"/>
    </w:rPr>
  </w:style>
  <w:style w:type="paragraph" w:customStyle="1" w:styleId="0505">
    <w:name w:val="样式 章标题 + 段前: 0.5 行 段后: 0.5 行"/>
    <w:basedOn w:val="afffffffffff6"/>
    <w:uiPriority w:val="99"/>
    <w:pPr>
      <w:tabs>
        <w:tab w:val="left" w:pos="840"/>
      </w:tabs>
    </w:pPr>
  </w:style>
  <w:style w:type="paragraph" w:customStyle="1" w:styleId="10Bulletlist">
    <w:name w:val="10. Bullet list"/>
    <w:basedOn w:val="affffc"/>
    <w:uiPriority w:val="99"/>
    <w:pPr>
      <w:widowControl/>
      <w:tabs>
        <w:tab w:val="left" w:pos="240"/>
      </w:tabs>
      <w:overflowPunct w:val="0"/>
      <w:autoSpaceDE w:val="0"/>
      <w:autoSpaceDN w:val="0"/>
      <w:adjustRightInd w:val="0"/>
      <w:spacing w:after="120" w:line="280" w:lineRule="exact"/>
      <w:ind w:left="490" w:firstLineChars="0" w:hanging="245"/>
      <w:jc w:val="left"/>
    </w:pPr>
    <w:rPr>
      <w:rFonts w:ascii="Garamond" w:hAnsi="Garamond"/>
      <w:kern w:val="0"/>
      <w:szCs w:val="20"/>
      <w:lang w:eastAsia="en-US" w:bidi="en-US"/>
    </w:rPr>
  </w:style>
  <w:style w:type="paragraph" w:customStyle="1" w:styleId="CharCharCharCharCharChar1Char1">
    <w:name w:val="Char Char Char Char Char Char1 Char1"/>
    <w:basedOn w:val="affffc"/>
    <w:pPr>
      <w:widowControl/>
      <w:spacing w:after="160" w:line="240" w:lineRule="exact"/>
      <w:ind w:firstLine="480"/>
      <w:jc w:val="left"/>
    </w:pPr>
    <w:rPr>
      <w:rFonts w:ascii="Verdana" w:hAnsi="Verdana"/>
      <w:kern w:val="0"/>
      <w:szCs w:val="20"/>
      <w:lang w:eastAsia="en-US"/>
    </w:rPr>
  </w:style>
  <w:style w:type="paragraph" w:customStyle="1" w:styleId="list-readdotheading">
    <w:name w:val="list-read dot heading"/>
    <w:basedOn w:val="list-reddot"/>
    <w:rPr>
      <w:rFonts w:eastAsia="华文楷体"/>
      <w:b/>
    </w:rPr>
  </w:style>
  <w:style w:type="paragraph" w:customStyle="1" w:styleId="2fff0">
    <w:name w:val="正文2文字缩进"/>
    <w:basedOn w:val="affffc"/>
    <w:uiPriority w:val="99"/>
    <w:pPr>
      <w:widowControl/>
      <w:ind w:right="210"/>
      <w:jc w:val="left"/>
    </w:pPr>
    <w:rPr>
      <w:kern w:val="0"/>
      <w:lang w:eastAsia="en-US" w:bidi="en-US"/>
    </w:rPr>
  </w:style>
  <w:style w:type="paragraph" w:customStyle="1" w:styleId="xl497">
    <w:name w:val="xl497"/>
    <w:basedOn w:val="affffc"/>
    <w:pPr>
      <w:widowControl/>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40" w:lineRule="auto"/>
      <w:ind w:firstLineChars="0" w:firstLine="0"/>
      <w:jc w:val="center"/>
      <w:textAlignment w:val="center"/>
    </w:pPr>
    <w:rPr>
      <w:rFonts w:ascii="宋体" w:hAnsi="宋体" w:cs="宋体"/>
      <w:b/>
      <w:bCs/>
      <w:kern w:val="0"/>
    </w:rPr>
  </w:style>
  <w:style w:type="paragraph" w:customStyle="1" w:styleId="affffffffffffffff2">
    <w:name w:val="图形文字"/>
    <w:uiPriority w:val="99"/>
    <w:pPr>
      <w:spacing w:after="200" w:line="276" w:lineRule="auto"/>
      <w:jc w:val="center"/>
    </w:pPr>
    <w:rPr>
      <w:kern w:val="2"/>
      <w:sz w:val="18"/>
      <w:szCs w:val="24"/>
    </w:rPr>
  </w:style>
  <w:style w:type="paragraph" w:customStyle="1" w:styleId="aff1">
    <w:name w:val="列项●（二级）"/>
    <w:uiPriority w:val="99"/>
    <w:qFormat/>
    <w:pPr>
      <w:numPr>
        <w:ilvl w:val="1"/>
        <w:numId w:val="43"/>
      </w:numPr>
      <w:tabs>
        <w:tab w:val="clear" w:pos="760"/>
        <w:tab w:val="left" w:pos="840"/>
      </w:tabs>
      <w:jc w:val="both"/>
    </w:pPr>
    <w:rPr>
      <w:rFonts w:ascii="宋体"/>
      <w:sz w:val="21"/>
    </w:rPr>
  </w:style>
  <w:style w:type="paragraph" w:customStyle="1" w:styleId="CharChar1CharCharCharCharCharChar">
    <w:name w:val="Char Char1 Char Char Char Char Char Char"/>
    <w:basedOn w:val="affffc"/>
    <w:uiPriority w:val="99"/>
    <w:pPr>
      <w:widowControl/>
      <w:spacing w:after="160" w:line="240" w:lineRule="atLeast"/>
      <w:ind w:firstLineChars="0" w:firstLine="0"/>
      <w:jc w:val="left"/>
    </w:pPr>
    <w:rPr>
      <w:rFonts w:ascii="Verdana" w:eastAsia="仿宋_GB2312" w:hAnsi="Verdana"/>
      <w:color w:val="000000"/>
      <w:kern w:val="0"/>
      <w:sz w:val="28"/>
      <w:szCs w:val="20"/>
      <w:lang w:eastAsia="en-US" w:bidi="en-US"/>
    </w:rPr>
  </w:style>
  <w:style w:type="paragraph" w:customStyle="1" w:styleId="xl106">
    <w:name w:val="xl106"/>
    <w:basedOn w:val="affffc"/>
    <w:qFormat/>
    <w:pPr>
      <w:widowControl/>
      <w:pBdr>
        <w:top w:val="single" w:sz="4" w:space="0" w:color="auto"/>
        <w:left w:val="single" w:sz="4" w:space="0" w:color="auto"/>
        <w:bottom w:val="single" w:sz="8" w:space="0" w:color="auto"/>
        <w:right w:val="single" w:sz="4" w:space="0" w:color="auto"/>
      </w:pBdr>
      <w:shd w:val="clear" w:color="000000" w:fill="F2F2F2"/>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Land">
    <w:name w:val="正文Land"/>
    <w:basedOn w:val="affffc"/>
    <w:qFormat/>
    <w:pPr>
      <w:spacing w:beforeLines="20"/>
    </w:pPr>
    <w:rPr>
      <w:rFonts w:ascii="宋体"/>
    </w:rPr>
  </w:style>
  <w:style w:type="paragraph" w:customStyle="1" w:styleId="2heading2IndentLeft025inHead2AH2PIM2Headi">
    <w:name w:val="样式 标题 2章目录heading 2+ Indent: Left 0.25 inHead2AH2PIM2Headi..."/>
    <w:basedOn w:val="22"/>
    <w:pPr>
      <w:pageBreakBefore/>
      <w:tabs>
        <w:tab w:val="clear" w:pos="840"/>
        <w:tab w:val="left" w:pos="480"/>
      </w:tabs>
      <w:spacing w:after="360"/>
      <w:ind w:left="420"/>
    </w:pPr>
    <w:rPr>
      <w:rFonts w:ascii="黑体" w:hAnsi="黑体" w:cs="宋体"/>
      <w:kern w:val="44"/>
      <w:sz w:val="32"/>
      <w:szCs w:val="20"/>
    </w:rPr>
  </w:style>
  <w:style w:type="paragraph" w:customStyle="1" w:styleId="14">
    <w:name w:val="_标题1"/>
    <w:basedOn w:val="12"/>
    <w:next w:val="affffffffffff3"/>
    <w:pPr>
      <w:keepNext w:val="0"/>
      <w:pageBreakBefore/>
      <w:numPr>
        <w:numId w:val="19"/>
      </w:numPr>
      <w:tabs>
        <w:tab w:val="clear" w:pos="840"/>
      </w:tabs>
    </w:pPr>
    <w:rPr>
      <w:rFonts w:ascii="Arial" w:eastAsia="黑体" w:hAnsi="Arial"/>
      <w:b w:val="0"/>
      <w:szCs w:val="44"/>
    </w:rPr>
  </w:style>
  <w:style w:type="paragraph" w:customStyle="1" w:styleId="2fff1">
    <w:name w:val="编号样式2"/>
    <w:basedOn w:val="afffffffff1"/>
    <w:qFormat/>
  </w:style>
  <w:style w:type="paragraph" w:customStyle="1" w:styleId="cont">
    <w:name w:val="cont"/>
    <w:basedOn w:val="affffc"/>
    <w:qFormat/>
    <w:pPr>
      <w:adjustRightInd w:val="0"/>
      <w:spacing w:before="100" w:after="100"/>
      <w:jc w:val="left"/>
      <w:textAlignment w:val="baseline"/>
    </w:pPr>
    <w:rPr>
      <w:rFonts w:ascii="Arial" w:hAnsi="Arial"/>
      <w:kern w:val="0"/>
      <w:szCs w:val="20"/>
    </w:rPr>
  </w:style>
  <w:style w:type="paragraph" w:customStyle="1" w:styleId="T">
    <w:name w:val="T图形题注"/>
    <w:basedOn w:val="affffc"/>
    <w:next w:val="affffc"/>
    <w:qFormat/>
    <w:pPr>
      <w:numPr>
        <w:numId w:val="44"/>
      </w:numPr>
      <w:ind w:firstLineChars="0" w:firstLine="0"/>
      <w:jc w:val="center"/>
    </w:pPr>
    <w:rPr>
      <w:rFonts w:ascii="Calibri" w:eastAsia="黑体" w:hAnsi="Calibri"/>
      <w:b/>
      <w:sz w:val="21"/>
      <w:szCs w:val="21"/>
    </w:rPr>
  </w:style>
  <w:style w:type="paragraph" w:customStyle="1" w:styleId="TableTitle">
    <w:name w:val="TableTitle"/>
    <w:basedOn w:val="affffc"/>
    <w:uiPriority w:val="99"/>
    <w:pPr>
      <w:widowControl/>
      <w:tabs>
        <w:tab w:val="left" w:pos="2100"/>
      </w:tabs>
      <w:autoSpaceDE w:val="0"/>
      <w:autoSpaceDN w:val="0"/>
      <w:adjustRightInd w:val="0"/>
      <w:spacing w:before="80" w:after="40" w:line="320" w:lineRule="exact"/>
      <w:ind w:left="170" w:right="17" w:firstLine="565"/>
      <w:jc w:val="center"/>
    </w:pPr>
    <w:rPr>
      <w:rFonts w:ascii="宋体"/>
      <w:kern w:val="0"/>
      <w:szCs w:val="20"/>
      <w:lang w:eastAsia="en-US" w:bidi="en-US"/>
    </w:rPr>
  </w:style>
  <w:style w:type="paragraph" w:customStyle="1" w:styleId="affffffffffffffff3">
    <w:name w:val="三级条文"/>
    <w:basedOn w:val="affffffffffffffff4"/>
    <w:next w:val="afffffffff"/>
    <w:uiPriority w:val="99"/>
    <w:pPr>
      <w:widowControl w:val="0"/>
      <w:tabs>
        <w:tab w:val="clear" w:pos="840"/>
      </w:tabs>
      <w:spacing w:line="300" w:lineRule="auto"/>
      <w:jc w:val="both"/>
      <w:outlineLvl w:val="9"/>
    </w:pPr>
    <w:rPr>
      <w:rFonts w:eastAsia="宋体" w:cs="宋体"/>
      <w:i w:val="0"/>
      <w:iCs w:val="0"/>
      <w:color w:val="auto"/>
      <w:kern w:val="21"/>
      <w:lang w:eastAsia="zh-CN" w:bidi="ar-SA"/>
    </w:rPr>
  </w:style>
  <w:style w:type="paragraph" w:customStyle="1" w:styleId="affffffffffffffff4">
    <w:name w:val="三级条标题"/>
    <w:basedOn w:val="affffffffffffffff1"/>
    <w:next w:val="affffffffff1"/>
    <w:qFormat/>
    <w:pPr>
      <w:outlineLvl w:val="4"/>
    </w:pPr>
  </w:style>
  <w:style w:type="paragraph" w:customStyle="1" w:styleId="NotSortedNumbering1">
    <w:name w:val="NotSortedNumbering1"/>
    <w:basedOn w:val="affffc"/>
    <w:uiPriority w:val="99"/>
    <w:qFormat/>
    <w:pPr>
      <w:spacing w:before="120" w:line="288" w:lineRule="auto"/>
      <w:ind w:left="1701" w:firstLineChars="0" w:hanging="453"/>
    </w:pPr>
    <w:rPr>
      <w:rFonts w:ascii="Arial" w:hAnsi="Arial"/>
      <w:kern w:val="44"/>
      <w:sz w:val="21"/>
      <w:szCs w:val="44"/>
    </w:rPr>
  </w:style>
  <w:style w:type="paragraph" w:customStyle="1" w:styleId="xl117">
    <w:name w:val="xl117"/>
    <w:basedOn w:val="affffc"/>
    <w:qFormat/>
    <w:pPr>
      <w:widowControl/>
      <w:pBdr>
        <w:top w:val="single" w:sz="4" w:space="0" w:color="auto"/>
        <w:left w:val="single" w:sz="4" w:space="0" w:color="auto"/>
        <w:bottom w:val="single" w:sz="8" w:space="0" w:color="auto"/>
        <w:right w:val="single" w:sz="4" w:space="0" w:color="auto"/>
      </w:pBdr>
      <w:shd w:val="clear" w:color="000000" w:fill="00B050"/>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154">
    <w:name w:val="样式 一级条标题 + 左 行距: 1.5 倍行距"/>
    <w:basedOn w:val="afffffffffff5"/>
    <w:uiPriority w:val="99"/>
    <w:pPr>
      <w:numPr>
        <w:ilvl w:val="0"/>
      </w:numPr>
      <w:spacing w:beforeLines="50" w:line="360" w:lineRule="auto"/>
      <w:ind w:left="840" w:hanging="420"/>
    </w:pPr>
    <w:rPr>
      <w:rFonts w:hAnsi="黑体" w:cs="宋体" w:hint="eastAsia"/>
      <w:i/>
      <w:iCs/>
      <w:sz w:val="21"/>
      <w:lang w:eastAsia="en-US" w:bidi="en-US"/>
    </w:rPr>
  </w:style>
  <w:style w:type="paragraph" w:customStyle="1" w:styleId="aff7">
    <w:name w:val="第一章图序"/>
    <w:basedOn w:val="affffc"/>
    <w:qFormat/>
    <w:pPr>
      <w:numPr>
        <w:numId w:val="45"/>
      </w:numPr>
      <w:spacing w:line="240" w:lineRule="auto"/>
      <w:ind w:firstLineChars="0" w:firstLine="0"/>
      <w:jc w:val="center"/>
    </w:pPr>
    <w:rPr>
      <w:sz w:val="21"/>
    </w:rPr>
  </w:style>
  <w:style w:type="paragraph" w:customStyle="1" w:styleId="xl166">
    <w:name w:val="xl166"/>
    <w:basedOn w:val="affffc"/>
    <w:pPr>
      <w:widowControl/>
      <w:pBdr>
        <w:top w:val="single" w:sz="4" w:space="0" w:color="auto"/>
        <w:bottom w:val="single" w:sz="4" w:space="0" w:color="auto"/>
      </w:pBdr>
      <w:spacing w:before="100" w:beforeAutospacing="1" w:after="100" w:afterAutospacing="1" w:line="240" w:lineRule="auto"/>
      <w:ind w:firstLineChars="0" w:firstLine="0"/>
      <w:jc w:val="left"/>
      <w:textAlignment w:val="center"/>
    </w:pPr>
    <w:rPr>
      <w:rFonts w:ascii="宋体" w:hAnsi="宋体" w:cs="宋体"/>
      <w:b/>
      <w:bCs/>
      <w:color w:val="000000"/>
      <w:kern w:val="0"/>
    </w:rPr>
  </w:style>
  <w:style w:type="paragraph" w:customStyle="1" w:styleId="xl135">
    <w:name w:val="xl135"/>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rPr>
  </w:style>
  <w:style w:type="paragraph" w:customStyle="1" w:styleId="xl500">
    <w:name w:val="xl500"/>
    <w:basedOn w:val="affffc"/>
    <w:pPr>
      <w:widowControl/>
      <w:pBdr>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FigureDescription">
    <w:name w:val="Figure Description"/>
    <w:next w:val="affffc"/>
    <w:qFormat/>
    <w:pPr>
      <w:snapToGrid w:val="0"/>
      <w:spacing w:before="80" w:after="320"/>
      <w:ind w:firstLine="1701"/>
      <w:jc w:val="center"/>
    </w:pPr>
    <w:rPr>
      <w:rFonts w:ascii="Arial" w:eastAsia="黑体" w:hAnsi="Arial" w:cs="Arial"/>
      <w:sz w:val="18"/>
      <w:szCs w:val="18"/>
    </w:rPr>
  </w:style>
  <w:style w:type="paragraph" w:customStyle="1" w:styleId="ab">
    <w:name w:val="第五章图序"/>
    <w:basedOn w:val="affffc"/>
    <w:qFormat/>
    <w:pPr>
      <w:numPr>
        <w:numId w:val="46"/>
      </w:numPr>
      <w:spacing w:before="120" w:after="240" w:line="240" w:lineRule="auto"/>
      <w:ind w:left="0" w:firstLineChars="0" w:firstLine="0"/>
      <w:jc w:val="center"/>
    </w:pPr>
    <w:rPr>
      <w:sz w:val="21"/>
    </w:rPr>
  </w:style>
  <w:style w:type="paragraph" w:customStyle="1" w:styleId="affffffffffffffff5">
    <w:name w:val="标准编号"/>
    <w:basedOn w:val="affffc"/>
    <w:next w:val="afffffffff"/>
    <w:uiPriority w:val="99"/>
    <w:pPr>
      <w:spacing w:line="240" w:lineRule="auto"/>
      <w:ind w:firstLineChars="0" w:firstLine="560"/>
      <w:jc w:val="right"/>
    </w:pPr>
    <w:rPr>
      <w:rFonts w:ascii="黑体" w:eastAsia="黑体" w:hAnsi="Arial" w:cs="宋体"/>
      <w:kern w:val="21"/>
      <w:sz w:val="28"/>
      <w:szCs w:val="20"/>
    </w:rPr>
  </w:style>
  <w:style w:type="paragraph" w:customStyle="1" w:styleId="font11">
    <w:name w:val="font11"/>
    <w:basedOn w:val="affffc"/>
    <w:qFormat/>
    <w:pPr>
      <w:widowControl/>
      <w:spacing w:before="100" w:beforeAutospacing="1" w:after="100" w:afterAutospacing="1" w:line="240" w:lineRule="auto"/>
      <w:ind w:firstLineChars="0" w:firstLine="0"/>
      <w:jc w:val="left"/>
    </w:pPr>
    <w:rPr>
      <w:b/>
      <w:bCs/>
      <w:color w:val="FF0000"/>
      <w:kern w:val="0"/>
      <w:sz w:val="21"/>
      <w:szCs w:val="21"/>
    </w:rPr>
  </w:style>
  <w:style w:type="paragraph" w:customStyle="1" w:styleId="affffffffffffffff6">
    <w:name w:val="[正文不缩]"/>
    <w:basedOn w:val="affffc"/>
    <w:uiPriority w:val="99"/>
    <w:pPr>
      <w:widowControl/>
      <w:snapToGrid w:val="0"/>
      <w:spacing w:before="80" w:after="80" w:line="240" w:lineRule="auto"/>
      <w:ind w:firstLineChars="0" w:firstLine="0"/>
      <w:jc w:val="left"/>
    </w:pPr>
    <w:rPr>
      <w:kern w:val="0"/>
      <w:lang w:eastAsia="en-US" w:bidi="en-US"/>
    </w:rPr>
  </w:style>
  <w:style w:type="paragraph" w:customStyle="1" w:styleId="affffffffffffffff7">
    <w:name w:val="四级条标题"/>
    <w:basedOn w:val="affffffffffffffff4"/>
    <w:next w:val="affffffffff1"/>
    <w:qFormat/>
    <w:pPr>
      <w:outlineLvl w:val="5"/>
    </w:pPr>
  </w:style>
  <w:style w:type="paragraph" w:customStyle="1" w:styleId="xl47">
    <w:name w:val="xl47"/>
    <w:basedOn w:val="affffc"/>
    <w:uiPriority w:val="99"/>
    <w:qFormat/>
    <w:pPr>
      <w:widowControl/>
      <w:pBdr>
        <w:top w:val="single" w:sz="4" w:space="0" w:color="auto"/>
        <w:left w:val="single" w:sz="4" w:space="0" w:color="auto"/>
        <w:bottom w:val="single" w:sz="4" w:space="0" w:color="auto"/>
        <w:right w:val="single" w:sz="4" w:space="0" w:color="auto"/>
      </w:pBdr>
      <w:shd w:val="clear" w:color="auto" w:fill="339966"/>
      <w:spacing w:before="100" w:beforeAutospacing="1" w:after="100" w:afterAutospacing="1" w:line="240" w:lineRule="auto"/>
      <w:ind w:firstLineChars="0" w:firstLine="0"/>
      <w:jc w:val="right"/>
    </w:pPr>
    <w:rPr>
      <w:rFonts w:ascii="宋体" w:hAnsi="宋体" w:cs="宋体"/>
      <w:b/>
      <w:bCs/>
      <w:color w:val="FF0000"/>
      <w:kern w:val="0"/>
      <w:sz w:val="20"/>
      <w:szCs w:val="20"/>
    </w:rPr>
  </w:style>
  <w:style w:type="paragraph" w:customStyle="1" w:styleId="1150">
    <w:name w:val="标题 1 + 宋体 三号 行距: 1.5 倍行距"/>
    <w:basedOn w:val="12"/>
    <w:uiPriority w:val="99"/>
    <w:pPr>
      <w:keepLines w:val="0"/>
      <w:pageBreakBefore/>
      <w:widowControl/>
      <w:numPr>
        <w:numId w:val="0"/>
      </w:numPr>
      <w:spacing w:before="240" w:after="60" w:line="360" w:lineRule="auto"/>
    </w:pPr>
    <w:rPr>
      <w:rFonts w:ascii="黑体" w:eastAsia="黑体" w:hAnsi="宋体"/>
      <w:color w:val="000000"/>
      <w:kern w:val="32"/>
      <w:szCs w:val="20"/>
      <w:lang w:eastAsia="en-US" w:bidi="en-US"/>
    </w:rPr>
  </w:style>
  <w:style w:type="paragraph" w:customStyle="1" w:styleId="xl100">
    <w:name w:val="xl100"/>
    <w:basedOn w:val="affffc"/>
    <w:qFormat/>
    <w:pPr>
      <w:widowControl/>
      <w:pBdr>
        <w:top w:val="single" w:sz="4" w:space="0" w:color="auto"/>
        <w:left w:val="single" w:sz="4" w:space="0" w:color="auto"/>
        <w:bottom w:val="single" w:sz="4" w:space="0" w:color="auto"/>
        <w:right w:val="single" w:sz="8" w:space="0" w:color="auto"/>
      </w:pBdr>
      <w:shd w:val="clear" w:color="000000" w:fill="F2F2F2"/>
      <w:spacing w:before="100" w:beforeAutospacing="1" w:after="100" w:afterAutospacing="1" w:line="240" w:lineRule="auto"/>
      <w:ind w:firstLineChars="0" w:firstLine="0"/>
      <w:jc w:val="center"/>
      <w:textAlignment w:val="center"/>
    </w:pPr>
    <w:rPr>
      <w:rFonts w:ascii="宋体" w:hAnsi="宋体" w:cs="宋体"/>
      <w:color w:val="FF0000"/>
      <w:kern w:val="0"/>
      <w:sz w:val="20"/>
      <w:szCs w:val="20"/>
    </w:rPr>
  </w:style>
  <w:style w:type="paragraph" w:customStyle="1" w:styleId="xl31">
    <w:name w:val="xl31"/>
    <w:basedOn w:val="affffc"/>
    <w:uiPriority w:val="99"/>
    <w:qFormat/>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ind w:firstLineChars="0" w:firstLine="0"/>
      <w:jc w:val="center"/>
    </w:pPr>
    <w:rPr>
      <w:rFonts w:ascii="宋体" w:hAnsi="宋体" w:cs="宋体"/>
      <w:b/>
      <w:bCs/>
      <w:color w:val="000000"/>
      <w:kern w:val="0"/>
      <w:sz w:val="20"/>
      <w:szCs w:val="20"/>
    </w:rPr>
  </w:style>
  <w:style w:type="paragraph" w:customStyle="1" w:styleId="V15">
    <w:name w:val="表格内容小五(V1)"/>
    <w:basedOn w:val="V12"/>
    <w:rPr>
      <w:sz w:val="18"/>
      <w:szCs w:val="18"/>
    </w:rPr>
  </w:style>
  <w:style w:type="paragraph" w:customStyle="1" w:styleId="affffffffffffffff8">
    <w:name w:val="[应答]"/>
    <w:basedOn w:val="affffc"/>
    <w:uiPriority w:val="99"/>
    <w:pPr>
      <w:widowControl/>
      <w:ind w:firstLineChars="0" w:firstLine="0"/>
      <w:jc w:val="left"/>
    </w:pPr>
    <w:rPr>
      <w:rFonts w:ascii="ˎ̥" w:hAnsi="ˎ̥"/>
      <w:b/>
      <w:color w:val="FF0000"/>
      <w:kern w:val="0"/>
      <w:u w:val="single"/>
      <w:lang w:eastAsia="en-US" w:bidi="en-US"/>
    </w:rPr>
  </w:style>
  <w:style w:type="paragraph" w:customStyle="1" w:styleId="75">
    <w:name w:val="正文7"/>
    <w:basedOn w:val="65"/>
    <w:uiPriority w:val="99"/>
    <w:pPr>
      <w:tabs>
        <w:tab w:val="left" w:pos="1708"/>
      </w:tabs>
      <w:ind w:leftChars="700" w:left="1120" w:hanging="432"/>
    </w:pPr>
  </w:style>
  <w:style w:type="paragraph" w:customStyle="1" w:styleId="65">
    <w:name w:val="正文6"/>
    <w:basedOn w:val="affffc"/>
    <w:uiPriority w:val="99"/>
    <w:pPr>
      <w:widowControl/>
      <w:spacing w:before="60" w:after="60"/>
      <w:ind w:leftChars="600" w:left="1020" w:firstLineChars="0" w:hanging="420"/>
      <w:jc w:val="left"/>
    </w:pPr>
    <w:rPr>
      <w:kern w:val="0"/>
      <w:lang w:eastAsia="en-US" w:bidi="en-US"/>
    </w:rPr>
  </w:style>
  <w:style w:type="paragraph" w:customStyle="1" w:styleId="LM2">
    <w:name w:val="LM首行缩进:  2 字符"/>
    <w:basedOn w:val="affffc"/>
    <w:uiPriority w:val="99"/>
    <w:pPr>
      <w:widowControl/>
      <w:ind w:firstLine="480"/>
      <w:jc w:val="left"/>
    </w:pPr>
    <w:rPr>
      <w:kern w:val="0"/>
      <w:szCs w:val="20"/>
      <w:lang w:eastAsia="en-US" w:bidi="en-US"/>
    </w:rPr>
  </w:style>
  <w:style w:type="paragraph" w:customStyle="1" w:styleId="116">
    <w:name w:val="样式11"/>
    <w:basedOn w:val="affffc"/>
    <w:uiPriority w:val="99"/>
    <w:pPr>
      <w:keepNext/>
      <w:keepLines/>
      <w:pageBreakBefore/>
      <w:spacing w:beforeLines="50"/>
      <w:ind w:firstLine="480"/>
      <w:outlineLvl w:val="0"/>
    </w:pPr>
    <w:rPr>
      <w:rFonts w:ascii="微软雅黑" w:eastAsia="微软雅黑" w:hAnsi="微软雅黑"/>
      <w:b/>
      <w:bCs/>
      <w:kern w:val="44"/>
      <w:sz w:val="32"/>
      <w:szCs w:val="44"/>
    </w:rPr>
  </w:style>
  <w:style w:type="paragraph" w:customStyle="1" w:styleId="32">
    <w:name w:val="正文3"/>
    <w:basedOn w:val="affffc"/>
    <w:uiPriority w:val="99"/>
    <w:pPr>
      <w:widowControl/>
      <w:numPr>
        <w:ilvl w:val="8"/>
        <w:numId w:val="47"/>
      </w:numPr>
      <w:tabs>
        <w:tab w:val="left" w:pos="3780"/>
      </w:tabs>
      <w:spacing w:before="60" w:after="60"/>
      <w:ind w:leftChars="300" w:left="697" w:firstLineChars="0" w:hanging="397"/>
      <w:jc w:val="left"/>
      <w:outlineLvl w:val="8"/>
    </w:pPr>
    <w:rPr>
      <w:kern w:val="0"/>
      <w:szCs w:val="21"/>
      <w:lang w:eastAsia="en-US" w:bidi="en-US"/>
    </w:rPr>
  </w:style>
  <w:style w:type="paragraph" w:customStyle="1" w:styleId="CharCharCharChar2">
    <w:name w:val="Char Char Char Char2"/>
    <w:basedOn w:val="affffc"/>
    <w:pPr>
      <w:widowControl/>
      <w:spacing w:after="160" w:line="240" w:lineRule="exact"/>
      <w:ind w:firstLine="480"/>
      <w:jc w:val="left"/>
    </w:pPr>
    <w:rPr>
      <w:rFonts w:ascii="Verdana" w:eastAsia="仿宋_GB2312" w:hAnsi="Verdana"/>
      <w:kern w:val="0"/>
      <w:szCs w:val="20"/>
      <w:lang w:eastAsia="en-US"/>
    </w:rPr>
  </w:style>
  <w:style w:type="paragraph" w:customStyle="1" w:styleId="afa">
    <w:name w:val="第三章表序"/>
    <w:basedOn w:val="affffc"/>
    <w:qFormat/>
    <w:pPr>
      <w:numPr>
        <w:numId w:val="48"/>
      </w:numPr>
      <w:spacing w:before="120" w:after="120" w:line="240" w:lineRule="auto"/>
      <w:ind w:firstLineChars="0" w:firstLine="0"/>
      <w:jc w:val="center"/>
    </w:pPr>
    <w:rPr>
      <w:sz w:val="21"/>
    </w:rPr>
  </w:style>
  <w:style w:type="paragraph" w:customStyle="1" w:styleId="-">
    <w:name w:val="并列项-点"/>
    <w:basedOn w:val="affffc"/>
    <w:uiPriority w:val="99"/>
    <w:pPr>
      <w:widowControl/>
      <w:numPr>
        <w:numId w:val="49"/>
      </w:numPr>
      <w:tabs>
        <w:tab w:val="clear" w:pos="840"/>
        <w:tab w:val="left" w:pos="820"/>
        <w:tab w:val="left" w:pos="1282"/>
      </w:tabs>
      <w:adjustRightInd w:val="0"/>
      <w:snapToGrid w:val="0"/>
      <w:spacing w:line="440" w:lineRule="exact"/>
      <w:ind w:firstLine="200"/>
    </w:pPr>
    <w:rPr>
      <w:rFonts w:ascii="宋体" w:hAnsi="宋体"/>
      <w:kern w:val="0"/>
    </w:rPr>
  </w:style>
  <w:style w:type="paragraph" w:customStyle="1" w:styleId="-3">
    <w:name w:val="签名 - 公司"/>
    <w:basedOn w:val="affffff5"/>
    <w:next w:val="affffffffffffffff9"/>
    <w:uiPriority w:val="99"/>
    <w:pPr>
      <w:keepNext/>
      <w:widowControl/>
      <w:tabs>
        <w:tab w:val="left" w:pos="600"/>
        <w:tab w:val="left" w:pos="960"/>
        <w:tab w:val="left" w:pos="1080"/>
      </w:tabs>
      <w:overflowPunct w:val="0"/>
      <w:ind w:leftChars="0" w:left="0" w:right="28" w:firstLineChars="0" w:firstLine="480"/>
      <w:jc w:val="right"/>
    </w:pPr>
    <w:rPr>
      <w:rFonts w:ascii="宋体" w:eastAsia="楷体_GB2312" w:hAnsi="宋体"/>
      <w:kern w:val="0"/>
      <w:szCs w:val="20"/>
      <w:lang w:bidi="en-US"/>
    </w:rPr>
  </w:style>
  <w:style w:type="paragraph" w:customStyle="1" w:styleId="affffffffffffffff9">
    <w:name w:val="关于"/>
    <w:basedOn w:val="affffc"/>
    <w:next w:val="affffc"/>
    <w:uiPriority w:val="99"/>
    <w:pPr>
      <w:keepNext/>
      <w:keepLines/>
      <w:widowControl/>
      <w:tabs>
        <w:tab w:val="left" w:pos="600"/>
        <w:tab w:val="left" w:pos="960"/>
        <w:tab w:val="left" w:pos="1080"/>
      </w:tabs>
      <w:overflowPunct w:val="0"/>
      <w:spacing w:before="220"/>
      <w:ind w:right="28" w:firstLineChars="0" w:firstLine="480"/>
      <w:jc w:val="left"/>
    </w:pPr>
    <w:rPr>
      <w:rFonts w:ascii="宋体" w:hAnsi="宋体"/>
      <w:kern w:val="0"/>
      <w:szCs w:val="20"/>
      <w:lang w:eastAsia="en-US" w:bidi="en-US"/>
    </w:rPr>
  </w:style>
  <w:style w:type="paragraph" w:customStyle="1" w:styleId="affffffffffffffffa">
    <w:name w:val="星"/>
    <w:basedOn w:val="affffffffffffffffb"/>
    <w:uiPriority w:val="99"/>
    <w:pPr>
      <w:tabs>
        <w:tab w:val="clear" w:pos="425"/>
        <w:tab w:val="left" w:pos="360"/>
        <w:tab w:val="left" w:pos="1708"/>
      </w:tabs>
      <w:ind w:left="1708" w:hanging="432"/>
    </w:pPr>
  </w:style>
  <w:style w:type="paragraph" w:customStyle="1" w:styleId="affffffffffffffffb">
    <w:name w:val="矩形"/>
    <w:basedOn w:val="affffc"/>
    <w:uiPriority w:val="99"/>
    <w:pPr>
      <w:widowControl/>
      <w:tabs>
        <w:tab w:val="left" w:pos="425"/>
        <w:tab w:val="left" w:pos="2100"/>
      </w:tabs>
      <w:autoSpaceDE w:val="0"/>
      <w:autoSpaceDN w:val="0"/>
      <w:spacing w:before="60" w:after="60" w:line="312" w:lineRule="auto"/>
      <w:ind w:left="425" w:right="17" w:firstLineChars="0" w:hanging="425"/>
      <w:jc w:val="left"/>
    </w:pPr>
    <w:rPr>
      <w:rFonts w:ascii="宋体"/>
      <w:kern w:val="0"/>
      <w:szCs w:val="20"/>
      <w:lang w:eastAsia="en-US" w:bidi="en-US"/>
    </w:rPr>
  </w:style>
  <w:style w:type="paragraph" w:customStyle="1" w:styleId="affffffffffffffffc">
    <w:name w:val="第三章图示"/>
    <w:basedOn w:val="affffc"/>
    <w:pPr>
      <w:tabs>
        <w:tab w:val="left" w:pos="5415"/>
      </w:tabs>
      <w:spacing w:beforeLines="50" w:afterLines="50"/>
      <w:ind w:left="3255" w:firstLineChars="0" w:firstLine="0"/>
      <w:jc w:val="center"/>
    </w:pPr>
    <w:rPr>
      <w:rFonts w:cs="宋体"/>
      <w:spacing w:val="4"/>
      <w:sz w:val="21"/>
      <w:szCs w:val="20"/>
    </w:rPr>
  </w:style>
  <w:style w:type="paragraph" w:customStyle="1" w:styleId="3fa">
    <w:name w:val="[封面标题3]"/>
    <w:uiPriority w:val="99"/>
    <w:pPr>
      <w:widowControl w:val="0"/>
      <w:spacing w:after="200" w:line="276" w:lineRule="auto"/>
      <w:jc w:val="center"/>
    </w:pPr>
    <w:rPr>
      <w:rFonts w:ascii="隶书" w:eastAsia="隶书" w:cs="宋体"/>
      <w:b/>
      <w:bCs/>
      <w:kern w:val="52"/>
      <w:sz w:val="52"/>
      <w:szCs w:val="52"/>
    </w:rPr>
  </w:style>
  <w:style w:type="paragraph" w:customStyle="1" w:styleId="aff0">
    <w:name w:val="列项——（一级）"/>
    <w:uiPriority w:val="99"/>
    <w:qFormat/>
    <w:pPr>
      <w:widowControl w:val="0"/>
      <w:numPr>
        <w:numId w:val="43"/>
      </w:numPr>
      <w:jc w:val="both"/>
    </w:pPr>
    <w:rPr>
      <w:rFonts w:ascii="宋体"/>
      <w:sz w:val="21"/>
    </w:rPr>
  </w:style>
  <w:style w:type="paragraph" w:customStyle="1" w:styleId="07413">
    <w:name w:val="首行缩进:  0.74 厘米 行距: 多倍行距 1.3 字行"/>
    <w:basedOn w:val="affffc"/>
    <w:uiPriority w:val="99"/>
    <w:pPr>
      <w:spacing w:line="312" w:lineRule="auto"/>
      <w:ind w:firstLineChars="0" w:firstLine="420"/>
    </w:pPr>
    <w:rPr>
      <w:rFonts w:cs="宋体"/>
      <w:sz w:val="21"/>
      <w:szCs w:val="20"/>
    </w:rPr>
  </w:style>
  <w:style w:type="paragraph" w:customStyle="1" w:styleId="Char110">
    <w:name w:val="Char11"/>
    <w:basedOn w:val="affffc"/>
    <w:uiPriority w:val="99"/>
    <w:pPr>
      <w:widowControl/>
      <w:spacing w:after="160" w:line="240" w:lineRule="exact"/>
      <w:jc w:val="left"/>
    </w:pPr>
    <w:rPr>
      <w:rFonts w:ascii="Verdana" w:eastAsia="仿宋_GB2312" w:hAnsi="Verdana"/>
      <w:kern w:val="0"/>
      <w:szCs w:val="20"/>
      <w:lang w:eastAsia="en-US" w:bidi="en-US"/>
    </w:rPr>
  </w:style>
  <w:style w:type="paragraph" w:customStyle="1" w:styleId="xl42">
    <w:name w:val="xl42"/>
    <w:basedOn w:val="affffc"/>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sz w:val="20"/>
      <w:szCs w:val="20"/>
    </w:rPr>
  </w:style>
  <w:style w:type="paragraph" w:customStyle="1" w:styleId="affffffffffffffffd">
    <w:name w:val="封面专用字"/>
    <w:basedOn w:val="affffc"/>
    <w:next w:val="afffffffff"/>
    <w:uiPriority w:val="99"/>
    <w:pPr>
      <w:spacing w:line="240" w:lineRule="auto"/>
      <w:ind w:firstLineChars="0" w:firstLine="0"/>
      <w:jc w:val="distribute"/>
    </w:pPr>
    <w:rPr>
      <w:rFonts w:ascii="黑体" w:eastAsia="黑体" w:hAnsi="Arial" w:cs="宋体"/>
      <w:kern w:val="21"/>
      <w:sz w:val="44"/>
      <w:szCs w:val="20"/>
    </w:rPr>
  </w:style>
  <w:style w:type="paragraph" w:customStyle="1" w:styleId="xl74">
    <w:name w:val="xl74"/>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affffffffffffffffe">
    <w:name w:val="封面标题"/>
    <w:basedOn w:val="affffc"/>
    <w:pPr>
      <w:spacing w:line="240" w:lineRule="auto"/>
      <w:ind w:firstLineChars="0" w:firstLine="0"/>
      <w:jc w:val="center"/>
    </w:pPr>
    <w:rPr>
      <w:rFonts w:ascii="黑体" w:eastAsia="黑体"/>
      <w:sz w:val="36"/>
      <w:szCs w:val="36"/>
    </w:rPr>
  </w:style>
  <w:style w:type="paragraph" w:customStyle="1" w:styleId="Numberedlist22">
    <w:name w:val="Numbered list 2.2"/>
    <w:basedOn w:val="22"/>
    <w:next w:val="affffc"/>
    <w:uiPriority w:val="99"/>
    <w:pPr>
      <w:keepLines w:val="0"/>
      <w:numPr>
        <w:numId w:val="50"/>
      </w:numPr>
      <w:tabs>
        <w:tab w:val="left" w:pos="720"/>
        <w:tab w:val="left" w:pos="1080"/>
      </w:tabs>
      <w:spacing w:before="240" w:after="60"/>
    </w:pPr>
    <w:rPr>
      <w:bCs w:val="0"/>
      <w:sz w:val="24"/>
      <w:szCs w:val="24"/>
    </w:rPr>
  </w:style>
  <w:style w:type="paragraph" w:customStyle="1" w:styleId="47">
    <w:name w:val="正文4"/>
    <w:basedOn w:val="affffc"/>
    <w:uiPriority w:val="99"/>
    <w:pPr>
      <w:widowControl/>
      <w:numPr>
        <w:numId w:val="51"/>
      </w:numPr>
      <w:tabs>
        <w:tab w:val="left" w:pos="425"/>
        <w:tab w:val="left" w:pos="520"/>
      </w:tabs>
      <w:spacing w:before="60" w:after="60"/>
      <w:ind w:leftChars="400" w:left="820" w:firstLineChars="0" w:hanging="425"/>
      <w:jc w:val="left"/>
    </w:pPr>
    <w:rPr>
      <w:kern w:val="0"/>
      <w:lang w:eastAsia="en-US" w:bidi="en-US"/>
    </w:rPr>
  </w:style>
  <w:style w:type="paragraph" w:customStyle="1" w:styleId="GB231210">
    <w:name w:val="样式 数字标题 + 仿宋_GB2312 小三1"/>
    <w:basedOn w:val="afffffffffd"/>
    <w:qFormat/>
    <w:pPr>
      <w:ind w:firstLineChars="250" w:firstLine="750"/>
    </w:pPr>
    <w:rPr>
      <w:rFonts w:ascii="仿宋_GB2312" w:hAnsi="宋体" w:cs="宋体"/>
      <w:szCs w:val="20"/>
    </w:rPr>
  </w:style>
  <w:style w:type="paragraph" w:customStyle="1" w:styleId="xl58">
    <w:name w:val="xl58"/>
    <w:basedOn w:val="affffc"/>
    <w:uiPriority w:val="99"/>
    <w:qFormat/>
    <w:pPr>
      <w:widowControl/>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line="240" w:lineRule="auto"/>
      <w:ind w:firstLineChars="0" w:firstLine="0"/>
      <w:jc w:val="center"/>
    </w:pPr>
    <w:rPr>
      <w:rFonts w:ascii="宋体" w:hAnsi="宋体" w:cs="宋体"/>
      <w:kern w:val="0"/>
    </w:rPr>
  </w:style>
  <w:style w:type="paragraph" w:customStyle="1" w:styleId="ymtext">
    <w:name w:val="ymtext"/>
    <w:basedOn w:val="affffc"/>
    <w:uiPriority w:val="99"/>
    <w:pPr>
      <w:widowControl/>
      <w:spacing w:after="100" w:line="500" w:lineRule="atLeast"/>
      <w:ind w:firstLineChars="0" w:firstLine="547"/>
      <w:jc w:val="left"/>
    </w:pPr>
    <w:rPr>
      <w:rFonts w:ascii="宋体"/>
      <w:spacing w:val="40"/>
      <w:kern w:val="0"/>
      <w:szCs w:val="20"/>
      <w:lang w:eastAsia="en-US" w:bidi="en-US"/>
    </w:rPr>
  </w:style>
  <w:style w:type="paragraph" w:customStyle="1" w:styleId="V1">
    <w:name w:val="正文一级项目列(V1)"/>
    <w:basedOn w:val="affffc"/>
    <w:qFormat/>
    <w:pPr>
      <w:numPr>
        <w:numId w:val="52"/>
      </w:numPr>
      <w:tabs>
        <w:tab w:val="clear" w:pos="840"/>
        <w:tab w:val="left" w:pos="0"/>
        <w:tab w:val="left" w:pos="709"/>
      </w:tabs>
      <w:ind w:firstLineChars="0" w:firstLine="0"/>
    </w:pPr>
    <w:rPr>
      <w:color w:val="000000"/>
    </w:rPr>
  </w:style>
  <w:style w:type="paragraph" w:customStyle="1" w:styleId="tc">
    <w:name w:val="tc"/>
    <w:uiPriority w:val="99"/>
    <w:pPr>
      <w:widowControl w:val="0"/>
      <w:autoSpaceDE w:val="0"/>
      <w:autoSpaceDN w:val="0"/>
      <w:adjustRightInd w:val="0"/>
      <w:spacing w:after="100" w:line="276" w:lineRule="auto"/>
    </w:pPr>
    <w:rPr>
      <w:rFonts w:ascii="宋体"/>
      <w:sz w:val="24"/>
      <w:szCs w:val="24"/>
    </w:rPr>
  </w:style>
  <w:style w:type="paragraph" w:customStyle="1" w:styleId="3fb">
    <w:name w:val="正文＋仿宋3号字体"/>
    <w:basedOn w:val="affffc"/>
    <w:uiPriority w:val="99"/>
    <w:pPr>
      <w:widowControl/>
      <w:ind w:firstLine="640"/>
      <w:jc w:val="left"/>
    </w:pPr>
    <w:rPr>
      <w:rFonts w:ascii="楷体_GB2312" w:eastAsia="仿宋_GB2312" w:hAnsi="宋体"/>
      <w:color w:val="000000"/>
      <w:kern w:val="0"/>
      <w:sz w:val="32"/>
      <w:szCs w:val="28"/>
      <w:lang w:eastAsia="en-US" w:bidi="en-US"/>
    </w:rPr>
  </w:style>
  <w:style w:type="paragraph" w:customStyle="1" w:styleId="xl51">
    <w:name w:val="xl51"/>
    <w:basedOn w:val="affffc"/>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rPr>
  </w:style>
  <w:style w:type="paragraph" w:customStyle="1" w:styleId="affff7">
    <w:name w:val="标题三自定义"/>
    <w:basedOn w:val="31"/>
    <w:next w:val="affffc"/>
    <w:uiPriority w:val="99"/>
    <w:qFormat/>
    <w:pPr>
      <w:numPr>
        <w:numId w:val="53"/>
      </w:numPr>
      <w:adjustRightInd w:val="0"/>
      <w:snapToGrid w:val="0"/>
      <w:spacing w:after="0" w:line="360" w:lineRule="auto"/>
    </w:pPr>
    <w:rPr>
      <w:rFonts w:ascii="Calibri" w:eastAsia="华文宋体" w:hAnsi="Calibri"/>
      <w:sz w:val="30"/>
    </w:rPr>
  </w:style>
  <w:style w:type="paragraph" w:customStyle="1" w:styleId="cogent3">
    <w:name w:val="cogent 3级"/>
    <w:basedOn w:val="affffc"/>
    <w:qFormat/>
    <w:pPr>
      <w:tabs>
        <w:tab w:val="left" w:pos="0"/>
        <w:tab w:val="left" w:pos="1740"/>
      </w:tabs>
      <w:spacing w:beforeLines="50"/>
      <w:ind w:left="1740" w:firstLineChars="0" w:firstLine="0"/>
      <w:outlineLvl w:val="2"/>
    </w:pPr>
    <w:rPr>
      <w:sz w:val="21"/>
    </w:rPr>
  </w:style>
  <w:style w:type="paragraph" w:customStyle="1" w:styleId="TableHeading0">
    <w:name w:val="Table Heading"/>
    <w:basedOn w:val="affffc"/>
    <w:uiPriority w:val="99"/>
    <w:pPr>
      <w:widowControl/>
      <w:spacing w:line="240" w:lineRule="auto"/>
      <w:ind w:firstLineChars="0" w:firstLine="0"/>
      <w:jc w:val="center"/>
    </w:pPr>
    <w:rPr>
      <w:rFonts w:ascii="Arial" w:hAnsi="Arial"/>
      <w:b/>
      <w:kern w:val="0"/>
      <w:sz w:val="18"/>
      <w:szCs w:val="20"/>
      <w:lang w:eastAsia="en-US" w:bidi="en-US"/>
    </w:rPr>
  </w:style>
  <w:style w:type="paragraph" w:customStyle="1" w:styleId="CharCharCharCharCharChar">
    <w:name w:val="Char Char Char Char Char Char"/>
    <w:basedOn w:val="affffc"/>
    <w:uiPriority w:val="99"/>
    <w:pPr>
      <w:keepNext/>
      <w:widowControl/>
      <w:spacing w:after="160" w:line="240" w:lineRule="exact"/>
      <w:ind w:left="1380" w:firstLineChars="0" w:firstLine="0"/>
      <w:jc w:val="left"/>
    </w:pPr>
    <w:rPr>
      <w:rFonts w:ascii="Verdana" w:eastAsia="仿宋_GB2312" w:hAnsi="Verdana"/>
      <w:kern w:val="0"/>
      <w:szCs w:val="20"/>
      <w:lang w:eastAsia="en-US" w:bidi="en-US"/>
    </w:rPr>
  </w:style>
  <w:style w:type="paragraph" w:customStyle="1" w:styleId="xl36">
    <w:name w:val="xl36"/>
    <w:basedOn w:val="affffc"/>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rPr>
  </w:style>
  <w:style w:type="paragraph" w:customStyle="1" w:styleId="CharCharCharCharChar">
    <w:name w:val="Char Char Char Char Char"/>
    <w:basedOn w:val="affffc"/>
    <w:pPr>
      <w:widowControl/>
      <w:spacing w:after="160" w:line="240" w:lineRule="exact"/>
      <w:ind w:firstLine="480"/>
      <w:jc w:val="right"/>
    </w:pPr>
    <w:rPr>
      <w:rFonts w:ascii="宋体" w:hAnsi="宋体"/>
      <w:kern w:val="0"/>
      <w:szCs w:val="20"/>
      <w:lang w:eastAsia="en-US"/>
    </w:rPr>
  </w:style>
  <w:style w:type="paragraph" w:customStyle="1" w:styleId="1fff5">
    <w:name w:val="正文首行缩进1"/>
    <w:basedOn w:val="affffc"/>
    <w:uiPriority w:val="99"/>
    <w:pPr>
      <w:widowControl/>
      <w:ind w:firstLine="512"/>
      <w:jc w:val="left"/>
    </w:pPr>
    <w:rPr>
      <w:rFonts w:ascii="Arial" w:hAnsi="Arial"/>
      <w:spacing w:val="8"/>
      <w:kern w:val="0"/>
      <w:lang w:eastAsia="en-US" w:bidi="en-US"/>
    </w:rPr>
  </w:style>
  <w:style w:type="paragraph" w:customStyle="1" w:styleId="T1">
    <w:name w:val="T标题1"/>
    <w:basedOn w:val="12"/>
    <w:pPr>
      <w:pageBreakBefore/>
      <w:numPr>
        <w:ilvl w:val="1"/>
        <w:numId w:val="54"/>
      </w:numPr>
      <w:tabs>
        <w:tab w:val="clear" w:pos="840"/>
        <w:tab w:val="clear" w:pos="1865"/>
        <w:tab w:val="left" w:pos="720"/>
      </w:tabs>
      <w:spacing w:before="120" w:after="120" w:line="578" w:lineRule="auto"/>
      <w:ind w:left="425" w:hanging="425"/>
      <w:jc w:val="both"/>
    </w:pPr>
    <w:rPr>
      <w:sz w:val="36"/>
    </w:rPr>
  </w:style>
  <w:style w:type="paragraph" w:customStyle="1" w:styleId="INStep">
    <w:name w:val="IN Step"/>
    <w:basedOn w:val="affffc"/>
    <w:qFormat/>
    <w:pPr>
      <w:keepLines/>
      <w:widowControl/>
      <w:tabs>
        <w:tab w:val="left" w:pos="1701"/>
      </w:tabs>
      <w:spacing w:before="80" w:after="80" w:line="300" w:lineRule="auto"/>
      <w:ind w:left="1701" w:firstLineChars="0" w:hanging="850"/>
      <w:outlineLvl w:val="8"/>
    </w:pPr>
    <w:rPr>
      <w:rFonts w:ascii="Arial" w:hAnsi="Arial" w:cs="Arial"/>
      <w:kern w:val="0"/>
      <w:sz w:val="21"/>
      <w:szCs w:val="21"/>
    </w:rPr>
  </w:style>
  <w:style w:type="paragraph" w:customStyle="1" w:styleId="1fff6">
    <w:name w:val="格式1"/>
    <w:basedOn w:val="affffc"/>
    <w:uiPriority w:val="99"/>
    <w:pPr>
      <w:widowControl/>
      <w:tabs>
        <w:tab w:val="left" w:pos="420"/>
      </w:tabs>
      <w:ind w:left="420" w:firstLineChars="0" w:hanging="420"/>
      <w:jc w:val="left"/>
    </w:pPr>
    <w:rPr>
      <w:kern w:val="0"/>
      <w:sz w:val="28"/>
      <w:lang w:eastAsia="en-US" w:bidi="en-US"/>
    </w:rPr>
  </w:style>
  <w:style w:type="paragraph" w:customStyle="1" w:styleId="INFeature">
    <w:name w:val="IN Feature"/>
    <w:next w:val="INStep"/>
    <w:qFormat/>
    <w:pPr>
      <w:keepNext/>
      <w:keepLines/>
      <w:spacing w:before="240" w:after="240"/>
      <w:outlineLvl w:val="7"/>
    </w:pPr>
    <w:rPr>
      <w:rFonts w:ascii="Arial" w:eastAsia="黑体" w:hAnsi="Arial" w:cs="Arial"/>
      <w:sz w:val="21"/>
      <w:szCs w:val="21"/>
    </w:rPr>
  </w:style>
  <w:style w:type="paragraph" w:customStyle="1" w:styleId="afffb">
    <w:name w:val="图索引"/>
    <w:basedOn w:val="affffffc"/>
    <w:pPr>
      <w:widowControl/>
      <w:numPr>
        <w:numId w:val="55"/>
      </w:numPr>
      <w:tabs>
        <w:tab w:val="left" w:pos="0"/>
      </w:tabs>
      <w:spacing w:beforeLines="50" w:line="480" w:lineRule="exact"/>
      <w:ind w:leftChars="0" w:left="0" w:rightChars="100" w:right="210" w:firstLineChars="0" w:firstLine="0"/>
      <w:jc w:val="center"/>
    </w:pPr>
    <w:rPr>
      <w:smallCaps/>
      <w:sz w:val="28"/>
      <w:szCs w:val="28"/>
      <w:lang w:val="sq-AL"/>
    </w:rPr>
  </w:style>
  <w:style w:type="paragraph" w:customStyle="1" w:styleId="affe">
    <w:name w:val="横线"/>
    <w:basedOn w:val="affffc"/>
    <w:uiPriority w:val="99"/>
    <w:pPr>
      <w:widowControl/>
      <w:numPr>
        <w:numId w:val="56"/>
      </w:numPr>
      <w:tabs>
        <w:tab w:val="left" w:pos="425"/>
      </w:tabs>
      <w:spacing w:line="400" w:lineRule="exact"/>
      <w:ind w:firstLineChars="0" w:firstLine="0"/>
      <w:jc w:val="left"/>
    </w:pPr>
    <w:rPr>
      <w:kern w:val="0"/>
      <w:szCs w:val="20"/>
      <w:lang w:eastAsia="en-US" w:bidi="en-US"/>
    </w:rPr>
  </w:style>
  <w:style w:type="paragraph" w:customStyle="1" w:styleId="xl63">
    <w:name w:val="xl63"/>
    <w:basedOn w:val="affffc"/>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color w:val="000000"/>
      <w:kern w:val="0"/>
    </w:rPr>
  </w:style>
  <w:style w:type="paragraph" w:customStyle="1" w:styleId="aff">
    <w:name w:val="表编号"/>
    <w:basedOn w:val="affffc"/>
    <w:qFormat/>
    <w:pPr>
      <w:numPr>
        <w:numId w:val="57"/>
      </w:numPr>
      <w:tabs>
        <w:tab w:val="left" w:pos="240"/>
        <w:tab w:val="left" w:pos="960"/>
      </w:tabs>
      <w:ind w:firstLineChars="0" w:firstLine="0"/>
      <w:jc w:val="center"/>
    </w:pPr>
    <w:rPr>
      <w:rFonts w:eastAsia="黑体"/>
    </w:rPr>
  </w:style>
  <w:style w:type="paragraph" w:customStyle="1" w:styleId="Jove">
    <w:name w:val="Jove正文"/>
    <w:basedOn w:val="affffc"/>
    <w:pPr>
      <w:ind w:firstLine="420"/>
      <w:jc w:val="left"/>
    </w:pPr>
    <w:rPr>
      <w:rFonts w:ascii="Arial" w:hAnsi="Arial" w:cs="宋体"/>
      <w:szCs w:val="20"/>
      <w:lang w:eastAsia="zh-TW"/>
    </w:rPr>
  </w:style>
  <w:style w:type="paragraph" w:customStyle="1" w:styleId="afffffffffffffffff">
    <w:name w:val="样式"/>
    <w:basedOn w:val="affffc"/>
    <w:uiPriority w:val="99"/>
    <w:qFormat/>
    <w:pPr>
      <w:ind w:firstLineChars="0" w:firstLine="0"/>
    </w:pPr>
    <w:rPr>
      <w:sz w:val="21"/>
    </w:rPr>
  </w:style>
  <w:style w:type="paragraph" w:customStyle="1" w:styleId="a3">
    <w:name w:val="第三章图序"/>
    <w:basedOn w:val="affffffff3"/>
    <w:qFormat/>
    <w:pPr>
      <w:numPr>
        <w:numId w:val="58"/>
      </w:numPr>
      <w:spacing w:before="120" w:after="240" w:line="240" w:lineRule="auto"/>
      <w:ind w:left="0" w:firstLineChars="0" w:firstLine="0"/>
      <w:jc w:val="center"/>
    </w:pPr>
    <w:rPr>
      <w:sz w:val="21"/>
      <w:szCs w:val="24"/>
    </w:rPr>
  </w:style>
  <w:style w:type="paragraph" w:customStyle="1" w:styleId="GB231211">
    <w:name w:val="样式 仿宋_GB2312 小三1"/>
    <w:basedOn w:val="affffc"/>
    <w:qFormat/>
    <w:pPr>
      <w:spacing w:line="240" w:lineRule="auto"/>
      <w:ind w:firstLineChars="250" w:firstLine="750"/>
    </w:pPr>
    <w:rPr>
      <w:rFonts w:ascii="仿宋_GB2312" w:hAnsi="宋体" w:cs="宋体"/>
      <w:szCs w:val="20"/>
    </w:rPr>
  </w:style>
  <w:style w:type="paragraph" w:customStyle="1" w:styleId="afffffffffffffffff0">
    <w:name w:val="封面标准文稿类别"/>
    <w:pPr>
      <w:spacing w:before="440" w:line="400" w:lineRule="exact"/>
      <w:ind w:left="1800" w:hanging="1800"/>
      <w:jc w:val="center"/>
    </w:pPr>
    <w:rPr>
      <w:rFonts w:ascii="宋体" w:cs="Calibri"/>
      <w:sz w:val="24"/>
    </w:rPr>
  </w:style>
  <w:style w:type="paragraph" w:customStyle="1" w:styleId="ParaCharChar">
    <w:name w:val="默认段落字体 Para Char Char"/>
    <w:basedOn w:val="affffc"/>
    <w:qFormat/>
    <w:pPr>
      <w:spacing w:line="240" w:lineRule="auto"/>
      <w:ind w:firstLineChars="0" w:firstLine="0"/>
    </w:pPr>
    <w:rPr>
      <w:sz w:val="21"/>
    </w:rPr>
  </w:style>
  <w:style w:type="paragraph" w:customStyle="1" w:styleId="BalloonText1">
    <w:name w:val="Balloon Text1"/>
    <w:basedOn w:val="affffc"/>
    <w:uiPriority w:val="99"/>
    <w:semiHidden/>
    <w:pPr>
      <w:widowControl/>
      <w:spacing w:line="280" w:lineRule="exact"/>
      <w:ind w:right="-360" w:firstLineChars="0" w:firstLine="0"/>
      <w:jc w:val="left"/>
    </w:pPr>
    <w:rPr>
      <w:rFonts w:ascii="Tahoma" w:hAnsi="Tahoma" w:cs="Tahoma"/>
      <w:kern w:val="0"/>
      <w:sz w:val="16"/>
      <w:szCs w:val="16"/>
      <w:lang w:eastAsia="en-US" w:bidi="en-US"/>
    </w:rPr>
  </w:style>
  <w:style w:type="paragraph" w:customStyle="1" w:styleId="SortedNumbering4">
    <w:name w:val="SortedNumbering4"/>
    <w:basedOn w:val="affffc"/>
    <w:uiPriority w:val="1"/>
    <w:qFormat/>
    <w:pPr>
      <w:spacing w:before="120" w:line="288" w:lineRule="auto"/>
      <w:ind w:left="3231" w:firstLineChars="0" w:hanging="453"/>
    </w:pPr>
    <w:rPr>
      <w:rFonts w:ascii="Arial" w:hAnsi="Arial"/>
      <w:kern w:val="44"/>
      <w:sz w:val="21"/>
      <w:szCs w:val="44"/>
    </w:rPr>
  </w:style>
  <w:style w:type="paragraph" w:customStyle="1" w:styleId="ALT2">
    <w:name w:val="ALT+2点符"/>
    <w:basedOn w:val="affffc"/>
    <w:uiPriority w:val="99"/>
    <w:pPr>
      <w:widowControl/>
      <w:tabs>
        <w:tab w:val="left" w:pos="425"/>
      </w:tabs>
      <w:ind w:left="425" w:firstLineChars="0" w:firstLine="0"/>
      <w:jc w:val="left"/>
    </w:pPr>
    <w:rPr>
      <w:kern w:val="0"/>
      <w:szCs w:val="20"/>
      <w:lang w:eastAsia="en-US" w:bidi="en-US"/>
    </w:rPr>
  </w:style>
  <w:style w:type="paragraph" w:customStyle="1" w:styleId="afffffffffffffffff1">
    <w:name w:val="哈哈图"/>
    <w:basedOn w:val="affffc"/>
    <w:uiPriority w:val="99"/>
    <w:pPr>
      <w:ind w:firstLineChars="0" w:firstLine="0"/>
      <w:jc w:val="center"/>
    </w:pPr>
  </w:style>
  <w:style w:type="paragraph" w:customStyle="1" w:styleId="CharCharCharCharCharCharCharCharCharCharCharCharCharCharCharChar">
    <w:name w:val="Char Char Char Char Char Char Char Char Char Char Char Char Char Char Char Char"/>
    <w:basedOn w:val="affffc"/>
    <w:uiPriority w:val="99"/>
    <w:pPr>
      <w:tabs>
        <w:tab w:val="left" w:pos="360"/>
      </w:tabs>
      <w:spacing w:line="240" w:lineRule="auto"/>
      <w:ind w:firstLineChars="0" w:firstLine="0"/>
    </w:pPr>
  </w:style>
  <w:style w:type="paragraph" w:customStyle="1" w:styleId="2fff2">
    <w:name w:val="样式 正文缩进 + 首行缩进:  2 字符"/>
    <w:basedOn w:val="afffff3"/>
    <w:pPr>
      <w:widowControl w:val="0"/>
      <w:ind w:firstLineChars="200" w:firstLine="200"/>
      <w:jc w:val="both"/>
    </w:pPr>
    <w:rPr>
      <w:rFonts w:cs="宋体"/>
    </w:rPr>
  </w:style>
  <w:style w:type="paragraph" w:customStyle="1" w:styleId="Charffffd">
    <w:name w:val="缩紧正文 Char"/>
    <w:basedOn w:val="affffc"/>
    <w:pPr>
      <w:spacing w:before="120" w:after="120" w:line="400" w:lineRule="exact"/>
      <w:ind w:firstLine="480"/>
    </w:pPr>
    <w:rPr>
      <w:rFonts w:ascii="宋体" w:hAnsi="宋体" w:cs="宋体"/>
      <w:szCs w:val="20"/>
    </w:rPr>
  </w:style>
  <w:style w:type="paragraph" w:customStyle="1" w:styleId="af8">
    <w:name w:val="参考文献编号"/>
    <w:basedOn w:val="afffffffff"/>
    <w:uiPriority w:val="99"/>
    <w:pPr>
      <w:numPr>
        <w:numId w:val="59"/>
      </w:numPr>
      <w:tabs>
        <w:tab w:val="clear" w:pos="482"/>
        <w:tab w:val="left" w:pos="360"/>
        <w:tab w:val="left" w:pos="425"/>
      </w:tabs>
      <w:ind w:left="425" w:firstLineChars="0" w:hanging="425"/>
    </w:pPr>
  </w:style>
  <w:style w:type="paragraph" w:customStyle="1" w:styleId="xl92">
    <w:name w:val="xl92"/>
    <w:basedOn w:val="affffc"/>
    <w:qFormat/>
    <w:pPr>
      <w:widowControl/>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afffffffffffffffff2">
    <w:name w:val="序号标题"/>
    <w:basedOn w:val="affffc"/>
    <w:next w:val="affffc"/>
    <w:uiPriority w:val="99"/>
    <w:pPr>
      <w:widowControl/>
      <w:ind w:leftChars="200" w:left="200" w:firstLineChars="0" w:firstLine="0"/>
      <w:jc w:val="left"/>
    </w:pPr>
    <w:rPr>
      <w:b/>
      <w:kern w:val="0"/>
      <w:szCs w:val="28"/>
      <w:lang w:eastAsia="en-US" w:bidi="en-US"/>
    </w:rPr>
  </w:style>
  <w:style w:type="paragraph" w:customStyle="1" w:styleId="afffffffffffffffff3">
    <w:name w:val="文档名称"/>
    <w:basedOn w:val="affffc"/>
    <w:next w:val="affffc"/>
    <w:uiPriority w:val="99"/>
    <w:pPr>
      <w:spacing w:before="120" w:after="120" w:line="360" w:lineRule="atLeast"/>
      <w:ind w:firstLineChars="0" w:firstLine="0"/>
      <w:jc w:val="center"/>
    </w:pPr>
    <w:rPr>
      <w:rFonts w:eastAsia="黑体" w:cs="Arial"/>
      <w:b/>
      <w:sz w:val="48"/>
      <w:szCs w:val="20"/>
    </w:rPr>
  </w:style>
  <w:style w:type="paragraph" w:customStyle="1" w:styleId="af">
    <w:name w:val="第六章表序"/>
    <w:basedOn w:val="affffc"/>
    <w:qFormat/>
    <w:pPr>
      <w:numPr>
        <w:numId w:val="60"/>
      </w:numPr>
      <w:spacing w:before="120" w:after="120" w:line="240" w:lineRule="auto"/>
      <w:ind w:left="0" w:firstLineChars="0" w:firstLine="0"/>
      <w:jc w:val="center"/>
    </w:pPr>
    <w:rPr>
      <w:sz w:val="21"/>
      <w:szCs w:val="21"/>
    </w:rPr>
  </w:style>
  <w:style w:type="paragraph" w:customStyle="1" w:styleId="afffffffffffffffff4">
    <w:name w:val="编号密级"/>
    <w:basedOn w:val="affffc"/>
    <w:uiPriority w:val="99"/>
    <w:pPr>
      <w:widowControl/>
      <w:adjustRightInd w:val="0"/>
      <w:snapToGrid w:val="0"/>
      <w:spacing w:before="200" w:after="240" w:line="480" w:lineRule="auto"/>
      <w:ind w:firstLine="480"/>
      <w:jc w:val="center"/>
    </w:pPr>
    <w:rPr>
      <w:rFonts w:ascii="黑体" w:eastAsia="黑体" w:hAnsi="宋体"/>
      <w:spacing w:val="6"/>
      <w:kern w:val="0"/>
      <w:sz w:val="28"/>
    </w:rPr>
  </w:style>
  <w:style w:type="paragraph" w:customStyle="1" w:styleId="T3">
    <w:name w:val="T3"/>
    <w:basedOn w:val="T2"/>
    <w:pPr>
      <w:tabs>
        <w:tab w:val="left" w:pos="840"/>
        <w:tab w:val="left" w:pos="992"/>
        <w:tab w:val="left" w:pos="1418"/>
        <w:tab w:val="left" w:pos="1843"/>
        <w:tab w:val="left" w:pos="2268"/>
        <w:tab w:val="left" w:pos="2693"/>
        <w:tab w:val="left" w:pos="3119"/>
        <w:tab w:val="left" w:pos="3544"/>
      </w:tabs>
      <w:adjustRightInd w:val="0"/>
      <w:snapToGrid w:val="0"/>
      <w:ind w:left="23" w:firstLineChars="0" w:firstLine="479"/>
    </w:pPr>
  </w:style>
  <w:style w:type="paragraph" w:customStyle="1" w:styleId="T2">
    <w:name w:val="T2"/>
    <w:basedOn w:val="affffc"/>
    <w:qFormat/>
    <w:pPr>
      <w:tabs>
        <w:tab w:val="clear" w:pos="840"/>
        <w:tab w:val="left" w:pos="709"/>
        <w:tab w:val="left" w:pos="1134"/>
        <w:tab w:val="left" w:pos="1559"/>
        <w:tab w:val="left" w:pos="1985"/>
        <w:tab w:val="left" w:pos="2410"/>
        <w:tab w:val="left" w:pos="2835"/>
        <w:tab w:val="left" w:pos="3260"/>
        <w:tab w:val="left" w:pos="3686"/>
      </w:tabs>
      <w:spacing w:after="120" w:line="300" w:lineRule="auto"/>
      <w:ind w:left="284" w:firstLine="458"/>
    </w:pPr>
    <w:rPr>
      <w:rFonts w:ascii="Microsoft Sans Serif" w:hAnsi="Microsoft Sans Serif"/>
      <w:kern w:val="0"/>
      <w:szCs w:val="20"/>
    </w:rPr>
  </w:style>
  <w:style w:type="paragraph" w:customStyle="1" w:styleId="1fff7">
    <w:name w:val="列表段落1"/>
    <w:basedOn w:val="affffc"/>
    <w:uiPriority w:val="34"/>
    <w:qFormat/>
    <w:pPr>
      <w:ind w:firstLineChars="0" w:firstLine="0"/>
    </w:pPr>
  </w:style>
  <w:style w:type="paragraph" w:customStyle="1" w:styleId="afffffffffffffffff5">
    <w:name w:val="二级条文"/>
    <w:basedOn w:val="affffffffffffffff1"/>
    <w:next w:val="afffffffff"/>
    <w:uiPriority w:val="99"/>
    <w:pPr>
      <w:widowControl w:val="0"/>
      <w:tabs>
        <w:tab w:val="clear" w:pos="840"/>
      </w:tabs>
      <w:spacing w:line="300" w:lineRule="auto"/>
      <w:jc w:val="both"/>
      <w:outlineLvl w:val="9"/>
    </w:pPr>
    <w:rPr>
      <w:rFonts w:eastAsia="宋体" w:cs="宋体"/>
      <w:i w:val="0"/>
      <w:iCs w:val="0"/>
      <w:color w:val="auto"/>
      <w:kern w:val="21"/>
      <w:lang w:eastAsia="zh-CN" w:bidi="ar-SA"/>
    </w:rPr>
  </w:style>
  <w:style w:type="paragraph" w:customStyle="1" w:styleId="xl134">
    <w:name w:val="xl134"/>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hAnsi="宋体" w:cs="宋体"/>
      <w:kern w:val="0"/>
    </w:rPr>
  </w:style>
  <w:style w:type="paragraph" w:customStyle="1" w:styleId="215">
    <w:name w:val="列出段落21"/>
    <w:basedOn w:val="affffc"/>
    <w:qFormat/>
    <w:pPr>
      <w:widowControl/>
      <w:spacing w:line="240" w:lineRule="auto"/>
      <w:ind w:left="720" w:firstLineChars="0" w:firstLine="0"/>
      <w:jc w:val="left"/>
    </w:pPr>
    <w:rPr>
      <w:rFonts w:ascii="Cambria" w:eastAsia="MS Mincho" w:hAnsi="Cambria"/>
      <w:kern w:val="0"/>
      <w:lang w:eastAsia="en-US"/>
    </w:rPr>
  </w:style>
  <w:style w:type="paragraph" w:customStyle="1" w:styleId="xl140">
    <w:name w:val="xl140"/>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hAnsi="宋体" w:cs="宋体"/>
      <w:b/>
      <w:bCs/>
      <w:kern w:val="0"/>
    </w:rPr>
  </w:style>
  <w:style w:type="paragraph" w:customStyle="1" w:styleId="xl107">
    <w:name w:val="xl107"/>
    <w:basedOn w:val="affffc"/>
    <w:qFormat/>
    <w:pPr>
      <w:widowControl/>
      <w:pBdr>
        <w:top w:val="single" w:sz="4" w:space="0" w:color="auto"/>
        <w:left w:val="single" w:sz="4" w:space="0" w:color="auto"/>
        <w:bottom w:val="single" w:sz="8" w:space="0" w:color="auto"/>
        <w:right w:val="single" w:sz="8" w:space="0" w:color="auto"/>
      </w:pBdr>
      <w:shd w:val="clear" w:color="000000" w:fill="F2F2F2"/>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05050">
    <w:name w:val="样式 一级条标题 + 段前: 0.5 行 段后: 0.5 行"/>
    <w:basedOn w:val="afffffffffff5"/>
    <w:uiPriority w:val="99"/>
    <w:pPr>
      <w:numPr>
        <w:ilvl w:val="0"/>
      </w:numPr>
      <w:spacing w:beforeLines="50" w:line="360" w:lineRule="auto"/>
      <w:ind w:left="840" w:hanging="420"/>
    </w:pPr>
    <w:rPr>
      <w:rFonts w:hAnsi="黑体" w:cs="宋体" w:hint="eastAsia"/>
      <w:i/>
      <w:iCs/>
      <w:sz w:val="21"/>
      <w:lang w:eastAsia="en-US" w:bidi="en-US"/>
    </w:rPr>
  </w:style>
  <w:style w:type="paragraph" w:customStyle="1" w:styleId="GB231215">
    <w:name w:val="样式 仿宋_GB2312 小三 黑色 行距: 1.5 倍行距"/>
    <w:basedOn w:val="affffc"/>
    <w:qFormat/>
    <w:pPr>
      <w:ind w:firstLine="600"/>
    </w:pPr>
    <w:rPr>
      <w:rFonts w:ascii="仿宋_GB2312" w:cs="宋体"/>
      <w:color w:val="000000"/>
      <w:szCs w:val="20"/>
    </w:rPr>
  </w:style>
  <w:style w:type="paragraph" w:customStyle="1" w:styleId="xl158">
    <w:name w:val="xl158"/>
    <w:basedOn w:val="affff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Chars="0" w:firstLine="0"/>
      <w:jc w:val="center"/>
      <w:textAlignment w:val="center"/>
    </w:pPr>
    <w:rPr>
      <w:rFonts w:ascii="宋体" w:hAnsi="宋体" w:cs="宋体"/>
      <w:b/>
      <w:bCs/>
      <w:color w:val="000000"/>
      <w:kern w:val="0"/>
    </w:rPr>
  </w:style>
  <w:style w:type="paragraph" w:customStyle="1" w:styleId="p1">
    <w:name w:val="p1"/>
    <w:basedOn w:val="affffc"/>
    <w:pPr>
      <w:widowControl/>
      <w:spacing w:line="240" w:lineRule="auto"/>
      <w:jc w:val="left"/>
    </w:pPr>
    <w:rPr>
      <w:rFonts w:ascii="Monaco" w:hAnsi="Monaco"/>
      <w:kern w:val="0"/>
      <w:sz w:val="17"/>
      <w:szCs w:val="17"/>
    </w:rPr>
  </w:style>
  <w:style w:type="paragraph" w:customStyle="1" w:styleId="afffffffffffffffff6">
    <w:name w:val="第六章表头"/>
    <w:basedOn w:val="affffc"/>
    <w:qFormat/>
    <w:pPr>
      <w:ind w:left="619" w:firstLineChars="0" w:firstLine="0"/>
    </w:pPr>
    <w:rPr>
      <w:sz w:val="21"/>
    </w:rPr>
  </w:style>
  <w:style w:type="paragraph" w:customStyle="1" w:styleId="xl146">
    <w:name w:val="xl146"/>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top"/>
    </w:pPr>
    <w:rPr>
      <w:rFonts w:ascii="宋体" w:hAnsi="宋体" w:cs="宋体"/>
      <w:b/>
      <w:bCs/>
      <w:color w:val="000000"/>
      <w:kern w:val="0"/>
    </w:rPr>
  </w:style>
  <w:style w:type="paragraph" w:customStyle="1" w:styleId="ac">
    <w:name w:val="第十一章图序"/>
    <w:basedOn w:val="affffc"/>
    <w:qFormat/>
    <w:pPr>
      <w:numPr>
        <w:numId w:val="61"/>
      </w:numPr>
      <w:spacing w:before="120" w:after="240" w:line="240" w:lineRule="auto"/>
      <w:ind w:left="0" w:firstLineChars="0" w:firstLine="0"/>
      <w:jc w:val="center"/>
    </w:pPr>
    <w:rPr>
      <w:sz w:val="21"/>
    </w:rPr>
  </w:style>
  <w:style w:type="paragraph" w:customStyle="1" w:styleId="1fff8">
    <w:name w:val="样式 正文首行缩进 + 首行缩进:  1 字符"/>
    <w:basedOn w:val="afffffff2"/>
    <w:uiPriority w:val="99"/>
    <w:qFormat/>
    <w:pPr>
      <w:spacing w:after="120"/>
      <w:ind w:firstLineChars="100" w:firstLine="210"/>
    </w:pPr>
    <w:rPr>
      <w:rFonts w:ascii="宋体" w:hAnsi="宋体" w:cs="宋体"/>
      <w:kern w:val="0"/>
      <w:sz w:val="28"/>
      <w:szCs w:val="20"/>
    </w:rPr>
  </w:style>
  <w:style w:type="paragraph" w:customStyle="1" w:styleId="cogent2">
    <w:name w:val="cogent 2级"/>
    <w:basedOn w:val="affffc"/>
    <w:qFormat/>
    <w:pPr>
      <w:tabs>
        <w:tab w:val="left" w:pos="397"/>
        <w:tab w:val="left" w:pos="1320"/>
      </w:tabs>
      <w:spacing w:beforeLines="50" w:afterLines="50"/>
      <w:ind w:left="1320" w:firstLineChars="0" w:firstLine="0"/>
      <w:outlineLvl w:val="1"/>
    </w:pPr>
    <w:rPr>
      <w:b/>
      <w:bCs/>
      <w:sz w:val="21"/>
    </w:rPr>
  </w:style>
  <w:style w:type="paragraph" w:customStyle="1" w:styleId="1fff9">
    <w:name w:val="文章标题 1"/>
    <w:basedOn w:val="12"/>
    <w:next w:val="affffc"/>
    <w:qFormat/>
    <w:pPr>
      <w:pageBreakBefore/>
      <w:textAlignment w:val="top"/>
    </w:pPr>
    <w:rPr>
      <w:bCs w:val="0"/>
      <w:kern w:val="2"/>
      <w:szCs w:val="24"/>
      <w:lang w:val="zh-CN"/>
    </w:rPr>
  </w:style>
  <w:style w:type="paragraph" w:customStyle="1" w:styleId="afffffffffffffffff7">
    <w:name w:val="表头"/>
    <w:qFormat/>
    <w:pPr>
      <w:adjustRightInd w:val="0"/>
      <w:snapToGrid w:val="0"/>
      <w:ind w:left="24"/>
      <w:jc w:val="center"/>
    </w:pPr>
    <w:rPr>
      <w:rFonts w:ascii="仿宋_GB2312" w:eastAsia="仿宋_GB2312" w:hAnsi="宋体"/>
      <w:b/>
      <w:kern w:val="2"/>
      <w:sz w:val="24"/>
      <w:szCs w:val="24"/>
    </w:rPr>
  </w:style>
  <w:style w:type="paragraph" w:customStyle="1" w:styleId="ItemList">
    <w:name w:val="Item List"/>
    <w:uiPriority w:val="99"/>
    <w:qFormat/>
    <w:pPr>
      <w:tabs>
        <w:tab w:val="left" w:pos="0"/>
        <w:tab w:val="left" w:pos="2211"/>
      </w:tabs>
      <w:spacing w:line="300" w:lineRule="auto"/>
      <w:ind w:firstLine="482"/>
      <w:jc w:val="both"/>
    </w:pPr>
    <w:rPr>
      <w:rFonts w:ascii="Arial" w:hAnsi="Arial" w:cs="Arial"/>
      <w:sz w:val="21"/>
      <w:szCs w:val="21"/>
    </w:rPr>
  </w:style>
  <w:style w:type="paragraph" w:customStyle="1" w:styleId="xl492">
    <w:name w:val="xl492"/>
    <w:basedOn w:val="affffc"/>
    <w:pPr>
      <w:widowControl/>
      <w:pBdr>
        <w:left w:val="single" w:sz="4" w:space="0" w:color="auto"/>
        <w:right w:val="single" w:sz="4" w:space="0" w:color="auto"/>
      </w:pBdr>
      <w:spacing w:before="100" w:beforeAutospacing="1" w:after="100" w:afterAutospacing="1" w:line="240" w:lineRule="auto"/>
      <w:ind w:firstLineChars="0" w:firstLine="0"/>
      <w:textAlignment w:val="center"/>
    </w:pPr>
    <w:rPr>
      <w:rFonts w:ascii="宋体" w:hAnsi="宋体" w:cs="宋体"/>
      <w:kern w:val="0"/>
    </w:rPr>
  </w:style>
  <w:style w:type="paragraph" w:customStyle="1" w:styleId="xl120">
    <w:name w:val="xl120"/>
    <w:basedOn w:val="affffc"/>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ind w:firstLineChars="0" w:firstLine="0"/>
      <w:jc w:val="center"/>
    </w:pPr>
    <w:rPr>
      <w:rFonts w:ascii="宋体" w:hAnsi="宋体" w:cs="宋体"/>
      <w:kern w:val="0"/>
    </w:rPr>
  </w:style>
  <w:style w:type="paragraph" w:customStyle="1" w:styleId="ParaCharCharCharCharCharCharCharCharCharChar">
    <w:name w:val="默认段落字体 Para Char Char Char Char Char Char Char Char Char Char"/>
    <w:basedOn w:val="affffc"/>
    <w:pPr>
      <w:tabs>
        <w:tab w:val="left" w:pos="4267"/>
      </w:tabs>
      <w:adjustRightInd w:val="0"/>
      <w:snapToGrid w:val="0"/>
      <w:ind w:left="4267" w:hanging="907"/>
      <w:jc w:val="left"/>
    </w:pPr>
    <w:rPr>
      <w:rFonts w:ascii="Tahoma" w:hAnsi="Tahoma"/>
      <w:szCs w:val="20"/>
    </w:rPr>
  </w:style>
  <w:style w:type="paragraph" w:customStyle="1" w:styleId="a6">
    <w:name w:val="三级无标题条"/>
    <w:basedOn w:val="affffc"/>
    <w:uiPriority w:val="99"/>
    <w:pPr>
      <w:widowControl/>
      <w:numPr>
        <w:ilvl w:val="4"/>
        <w:numId w:val="36"/>
      </w:numPr>
      <w:spacing w:line="240" w:lineRule="auto"/>
      <w:ind w:firstLineChars="0"/>
      <w:jc w:val="left"/>
    </w:pPr>
    <w:rPr>
      <w:kern w:val="0"/>
      <w:szCs w:val="20"/>
      <w:lang w:eastAsia="en-US" w:bidi="en-US"/>
    </w:rPr>
  </w:style>
  <w:style w:type="paragraph" w:customStyle="1" w:styleId="afffffffffffffffff8">
    <w:name w:val="谢洪正文"/>
    <w:basedOn w:val="affffc"/>
    <w:qFormat/>
    <w:pPr>
      <w:adjustRightInd w:val="0"/>
      <w:snapToGrid w:val="0"/>
      <w:jc w:val="left"/>
    </w:pPr>
    <w:rPr>
      <w:szCs w:val="22"/>
    </w:rPr>
  </w:style>
  <w:style w:type="paragraph" w:customStyle="1" w:styleId="CharChar1CharChar1">
    <w:name w:val="Char Char1 Char Char1"/>
    <w:basedOn w:val="affffc"/>
    <w:pPr>
      <w:tabs>
        <w:tab w:val="left" w:pos="363"/>
      </w:tabs>
      <w:spacing w:line="240" w:lineRule="auto"/>
      <w:ind w:left="363" w:firstLineChars="0" w:hanging="360"/>
    </w:pPr>
  </w:style>
  <w:style w:type="paragraph" w:customStyle="1" w:styleId="afffffffffffffffff9">
    <w:name w:val="签署页"/>
    <w:basedOn w:val="affffc"/>
    <w:uiPriority w:val="99"/>
    <w:pPr>
      <w:widowControl/>
      <w:adjustRightInd w:val="0"/>
      <w:snapToGrid w:val="0"/>
      <w:spacing w:line="480" w:lineRule="auto"/>
      <w:ind w:left="2438" w:hanging="1701"/>
    </w:pPr>
    <w:rPr>
      <w:rFonts w:ascii="宋体" w:hAnsi="宋体"/>
      <w:spacing w:val="6"/>
      <w:kern w:val="0"/>
      <w:sz w:val="32"/>
    </w:rPr>
  </w:style>
  <w:style w:type="paragraph" w:customStyle="1" w:styleId="5d">
    <w:name w:val="表内5号宋体"/>
    <w:basedOn w:val="affffc"/>
    <w:qFormat/>
    <w:pPr>
      <w:spacing w:line="240" w:lineRule="auto"/>
      <w:ind w:firstLineChars="0" w:firstLine="0"/>
      <w:jc w:val="center"/>
    </w:pPr>
    <w:rPr>
      <w:bCs/>
      <w:color w:val="000000"/>
      <w:sz w:val="21"/>
      <w:szCs w:val="22"/>
    </w:rPr>
  </w:style>
  <w:style w:type="paragraph" w:customStyle="1" w:styleId="afffffffffffffffffa">
    <w:name w:val="样式目录三"/>
    <w:basedOn w:val="TOC3"/>
    <w:uiPriority w:val="99"/>
    <w:pPr>
      <w:tabs>
        <w:tab w:val="right" w:leader="dot" w:pos="9356"/>
      </w:tabs>
      <w:ind w:leftChars="200" w:left="200"/>
      <w:jc w:val="both"/>
    </w:pPr>
    <w:rPr>
      <w:i/>
      <w:szCs w:val="22"/>
    </w:rPr>
  </w:style>
  <w:style w:type="paragraph" w:customStyle="1" w:styleId="xl93">
    <w:name w:val="xl93"/>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xl109">
    <w:name w:val="xl109"/>
    <w:basedOn w:val="affffc"/>
    <w:qFormat/>
    <w:pPr>
      <w:widowControl/>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afffffffffffffffffb">
    <w:name w:val="目次和前言标题"/>
    <w:basedOn w:val="affffc"/>
    <w:next w:val="afffffffff"/>
    <w:uiPriority w:val="99"/>
    <w:pPr>
      <w:spacing w:beforeLines="100" w:line="300" w:lineRule="auto"/>
      <w:ind w:firstLine="640"/>
      <w:jc w:val="center"/>
    </w:pPr>
    <w:rPr>
      <w:rFonts w:ascii="黑体" w:eastAsia="黑体" w:hAnsi="黑体" w:cs="宋体"/>
      <w:kern w:val="21"/>
      <w:sz w:val="32"/>
      <w:szCs w:val="20"/>
    </w:rPr>
  </w:style>
  <w:style w:type="paragraph" w:customStyle="1" w:styleId="afffffffffffffffffc">
    <w:name w:val="图编号"/>
    <w:basedOn w:val="affffc"/>
    <w:next w:val="affffc"/>
    <w:qFormat/>
    <w:pPr>
      <w:ind w:left="420" w:firstLineChars="0" w:firstLine="0"/>
      <w:jc w:val="center"/>
    </w:pPr>
    <w:rPr>
      <w:rFonts w:ascii="宋体" w:hAnsi="宋体"/>
      <w:kern w:val="0"/>
      <w:szCs w:val="21"/>
    </w:rPr>
  </w:style>
  <w:style w:type="paragraph" w:customStyle="1" w:styleId="afffffffffffffffffd">
    <w:name w:val="手册 举例"/>
    <w:basedOn w:val="affffffffff7"/>
    <w:next w:val="affffffffff7"/>
    <w:qFormat/>
    <w:rPr>
      <w:rFonts w:ascii="楷体_GB2312" w:eastAsia="楷体_GB2312"/>
    </w:rPr>
  </w:style>
  <w:style w:type="paragraph" w:customStyle="1" w:styleId="2fff3">
    <w:name w:val="首行缩进:  2 字符"/>
    <w:basedOn w:val="affffc"/>
    <w:pPr>
      <w:widowControl/>
      <w:ind w:firstLine="480"/>
      <w:jc w:val="left"/>
    </w:pPr>
    <w:rPr>
      <w:rFonts w:cs="宋体"/>
      <w:kern w:val="0"/>
      <w:szCs w:val="20"/>
      <w:lang w:bidi="en-US"/>
    </w:rPr>
  </w:style>
  <w:style w:type="paragraph" w:customStyle="1" w:styleId="TOC10">
    <w:name w:val="TOC 标题1"/>
    <w:basedOn w:val="12"/>
    <w:next w:val="affffc"/>
    <w:uiPriority w:val="39"/>
    <w:unhideWhenUsed/>
    <w:qFormat/>
    <w:pPr>
      <w:widowControl/>
      <w:tabs>
        <w:tab w:val="clear" w:pos="840"/>
      </w:tabs>
      <w:spacing w:before="240" w:after="0" w:line="259" w:lineRule="auto"/>
      <w:jc w:val="left"/>
      <w:outlineLvl w:val="9"/>
    </w:pPr>
    <w:rPr>
      <w:rFonts w:ascii="Cambria" w:hAnsi="Cambria"/>
      <w:b w:val="0"/>
      <w:bCs w:val="0"/>
      <w:color w:val="365F91"/>
      <w:kern w:val="0"/>
      <w:szCs w:val="32"/>
    </w:rPr>
  </w:style>
  <w:style w:type="paragraph" w:customStyle="1" w:styleId="afff4">
    <w:name w:val="一级列项"/>
    <w:basedOn w:val="afffffffff"/>
    <w:next w:val="afffffffff"/>
    <w:uiPriority w:val="99"/>
    <w:pPr>
      <w:numPr>
        <w:numId w:val="62"/>
      </w:numPr>
      <w:tabs>
        <w:tab w:val="left" w:pos="360"/>
        <w:tab w:val="left" w:pos="520"/>
      </w:tabs>
      <w:ind w:left="520" w:firstLineChars="0" w:firstLine="0"/>
    </w:pPr>
  </w:style>
  <w:style w:type="paragraph" w:customStyle="1" w:styleId="xl105">
    <w:name w:val="xl105"/>
    <w:basedOn w:val="affffc"/>
    <w:qFormat/>
    <w:pPr>
      <w:widowControl/>
      <w:pBdr>
        <w:top w:val="single" w:sz="4" w:space="0" w:color="auto"/>
        <w:left w:val="single" w:sz="4" w:space="0" w:color="auto"/>
        <w:bottom w:val="single" w:sz="8" w:space="0" w:color="auto"/>
        <w:right w:val="single" w:sz="4" w:space="0" w:color="auto"/>
      </w:pBdr>
      <w:shd w:val="clear" w:color="000000" w:fill="C5D9F1"/>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xl25">
    <w:name w:val="xl25"/>
    <w:basedOn w:val="affffc"/>
    <w:uiPriority w:val="99"/>
    <w:qFormat/>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ind w:firstLineChars="0" w:firstLine="0"/>
      <w:jc w:val="left"/>
    </w:pPr>
    <w:rPr>
      <w:rFonts w:ascii="宋体" w:hAnsi="宋体" w:cs="宋体"/>
      <w:color w:val="000000"/>
      <w:kern w:val="0"/>
      <w:sz w:val="20"/>
      <w:szCs w:val="20"/>
    </w:rPr>
  </w:style>
  <w:style w:type="paragraph" w:customStyle="1" w:styleId="xl35">
    <w:name w:val="xl35"/>
    <w:basedOn w:val="affffc"/>
    <w:uiPriority w:val="99"/>
    <w:qFormat/>
    <w:pPr>
      <w:widowControl/>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line="240" w:lineRule="auto"/>
      <w:ind w:firstLineChars="0" w:firstLine="0"/>
      <w:jc w:val="center"/>
    </w:pPr>
    <w:rPr>
      <w:rFonts w:ascii="宋体" w:hAnsi="宋体" w:cs="宋体"/>
      <w:b/>
      <w:bCs/>
      <w:color w:val="000000"/>
      <w:kern w:val="0"/>
      <w:sz w:val="20"/>
      <w:szCs w:val="20"/>
    </w:rPr>
  </w:style>
  <w:style w:type="paragraph" w:customStyle="1" w:styleId="HD1PI">
    <w:name w:val="样式 正文文本缩进正文文字首行缩进HD正文1特点标题上海中望标准PI正文普通文字正文小标题正文文字缩进 + 首行..."/>
    <w:basedOn w:val="afffffb"/>
    <w:uiPriority w:val="99"/>
    <w:pPr>
      <w:widowControl/>
      <w:ind w:leftChars="0" w:left="0"/>
      <w:jc w:val="left"/>
    </w:pPr>
    <w:rPr>
      <w:rFonts w:cs="宋体"/>
      <w:kern w:val="0"/>
      <w:sz w:val="21"/>
      <w:szCs w:val="20"/>
      <w:lang w:bidi="en-US"/>
    </w:rPr>
  </w:style>
  <w:style w:type="paragraph" w:customStyle="1" w:styleId="cnfont">
    <w:name w:val="cnfont"/>
    <w:basedOn w:val="affffc"/>
    <w:uiPriority w:val="99"/>
    <w:pPr>
      <w:widowControl/>
      <w:spacing w:before="100" w:beforeAutospacing="1" w:after="100" w:afterAutospacing="1" w:line="240" w:lineRule="auto"/>
      <w:ind w:firstLineChars="0" w:firstLine="0"/>
      <w:jc w:val="left"/>
    </w:pPr>
    <w:rPr>
      <w:rFonts w:ascii="宋体" w:hAnsi="宋体"/>
      <w:color w:val="000000"/>
      <w:kern w:val="0"/>
      <w:lang w:eastAsia="en-US" w:bidi="en-US"/>
    </w:rPr>
  </w:style>
  <w:style w:type="paragraph" w:customStyle="1" w:styleId="xl131">
    <w:name w:val="xl131"/>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top"/>
    </w:pPr>
    <w:rPr>
      <w:rFonts w:ascii="宋体" w:hAnsi="宋体" w:cs="宋体"/>
      <w:color w:val="FF0000"/>
      <w:kern w:val="0"/>
    </w:rPr>
  </w:style>
  <w:style w:type="paragraph" w:customStyle="1" w:styleId="5e">
    <w:name w:val="标题5"/>
    <w:basedOn w:val="affffc"/>
    <w:uiPriority w:val="99"/>
    <w:pPr>
      <w:widowControl/>
      <w:spacing w:before="120" w:after="120" w:line="240" w:lineRule="auto"/>
      <w:ind w:firstLineChars="0" w:firstLine="0"/>
      <w:jc w:val="left"/>
    </w:pPr>
    <w:rPr>
      <w:rFonts w:ascii="宋体"/>
      <w:b/>
      <w:kern w:val="0"/>
      <w:sz w:val="28"/>
      <w:lang w:eastAsia="en-US" w:bidi="en-US"/>
    </w:rPr>
  </w:style>
  <w:style w:type="paragraph" w:customStyle="1" w:styleId="msonormal0">
    <w:name w:val="msonormal"/>
    <w:basedOn w:val="affffc"/>
    <w:qFormat/>
    <w:pPr>
      <w:widowControl/>
      <w:spacing w:before="100" w:beforeAutospacing="1" w:after="100" w:afterAutospacing="1" w:line="240" w:lineRule="auto"/>
      <w:ind w:firstLineChars="0" w:firstLine="0"/>
      <w:jc w:val="left"/>
    </w:pPr>
    <w:rPr>
      <w:rFonts w:ascii="宋体" w:hAnsi="宋体" w:cs="宋体"/>
      <w:kern w:val="0"/>
    </w:rPr>
  </w:style>
  <w:style w:type="paragraph" w:customStyle="1" w:styleId="xl141">
    <w:name w:val="xl141"/>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1fffa">
    <w:name w:val="图名1"/>
    <w:basedOn w:val="affffc"/>
    <w:uiPriority w:val="99"/>
    <w:pPr>
      <w:widowControl/>
      <w:tabs>
        <w:tab w:val="left" w:leader="dot" w:pos="1701"/>
        <w:tab w:val="left" w:pos="9072"/>
      </w:tabs>
      <w:snapToGrid w:val="0"/>
      <w:spacing w:before="120" w:after="360" w:line="360" w:lineRule="atLeast"/>
      <w:ind w:firstLineChars="0" w:firstLine="0"/>
      <w:jc w:val="center"/>
    </w:pPr>
    <w:rPr>
      <w:kern w:val="21"/>
      <w:sz w:val="18"/>
      <w:szCs w:val="20"/>
    </w:rPr>
  </w:style>
  <w:style w:type="paragraph" w:customStyle="1" w:styleId="TABLEHEAD">
    <w:name w:val="TABLE_HEAD"/>
    <w:basedOn w:val="affffc"/>
    <w:uiPriority w:val="99"/>
    <w:pPr>
      <w:widowControl/>
      <w:autoSpaceDE w:val="0"/>
      <w:autoSpaceDN w:val="0"/>
      <w:adjustRightInd w:val="0"/>
      <w:spacing w:line="240" w:lineRule="auto"/>
      <w:ind w:firstLineChars="0" w:firstLine="0"/>
      <w:jc w:val="center"/>
    </w:pPr>
    <w:rPr>
      <w:rFonts w:ascii="宋体" w:cs="宋体"/>
      <w:b/>
      <w:bCs/>
      <w:color w:val="000000"/>
      <w:kern w:val="0"/>
      <w:sz w:val="18"/>
      <w:szCs w:val="18"/>
      <w:lang w:val="zh-CN"/>
    </w:rPr>
  </w:style>
  <w:style w:type="paragraph" w:customStyle="1" w:styleId="afffffffffffffffffe">
    <w:name w:val="第九章表头"/>
    <w:basedOn w:val="afffffffffffffffff6"/>
    <w:qFormat/>
    <w:pPr>
      <w:ind w:left="1039" w:hanging="420"/>
      <w:jc w:val="center"/>
    </w:pPr>
    <w:rPr>
      <w:color w:val="000000"/>
      <w:szCs w:val="21"/>
    </w:rPr>
  </w:style>
  <w:style w:type="paragraph" w:customStyle="1" w:styleId="xl513">
    <w:name w:val="xl513"/>
    <w:basedOn w:val="affffc"/>
    <w:pPr>
      <w:widowControl/>
      <w:spacing w:before="100" w:beforeAutospacing="1" w:after="100" w:afterAutospacing="1" w:line="240" w:lineRule="auto"/>
      <w:ind w:firstLineChars="0" w:firstLine="0"/>
      <w:jc w:val="center"/>
    </w:pPr>
    <w:rPr>
      <w:rFonts w:ascii="宋体" w:hAnsi="宋体" w:cs="宋体"/>
      <w:color w:val="FF0000"/>
      <w:kern w:val="0"/>
    </w:rPr>
  </w:style>
  <w:style w:type="paragraph" w:customStyle="1" w:styleId="xl64">
    <w:name w:val="xl64"/>
    <w:basedOn w:val="affffc"/>
    <w:qFormat/>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color w:val="000000"/>
      <w:kern w:val="0"/>
    </w:rPr>
  </w:style>
  <w:style w:type="paragraph" w:customStyle="1" w:styleId="221">
    <w:name w:val="正文文本 22"/>
    <w:basedOn w:val="affffc"/>
    <w:pPr>
      <w:adjustRightInd w:val="0"/>
      <w:ind w:firstLineChars="0" w:firstLine="420"/>
      <w:textAlignment w:val="baseline"/>
    </w:pPr>
    <w:rPr>
      <w:kern w:val="0"/>
      <w:sz w:val="21"/>
      <w:szCs w:val="20"/>
    </w:rPr>
  </w:style>
  <w:style w:type="paragraph" w:customStyle="1" w:styleId="-5">
    <w:name w:val="[正文居中-小五]"/>
    <w:uiPriority w:val="99"/>
    <w:pPr>
      <w:widowControl w:val="0"/>
      <w:autoSpaceDE w:val="0"/>
      <w:autoSpaceDN w:val="0"/>
      <w:adjustRightInd w:val="0"/>
      <w:spacing w:after="200" w:line="276" w:lineRule="auto"/>
      <w:jc w:val="center"/>
    </w:pPr>
    <w:rPr>
      <w:rFonts w:ascii="宋体"/>
      <w:color w:val="000000"/>
      <w:kern w:val="18"/>
      <w:sz w:val="18"/>
      <w:szCs w:val="18"/>
      <w:lang w:val="zh-CN"/>
    </w:rPr>
  </w:style>
  <w:style w:type="paragraph" w:customStyle="1" w:styleId="affffffffffffffffff">
    <w:name w:val="表格文字标题"/>
    <w:basedOn w:val="afffffffffb"/>
    <w:pPr>
      <w:widowControl/>
      <w:spacing w:before="0" w:after="0"/>
      <w:jc w:val="center"/>
    </w:pPr>
    <w:rPr>
      <w:b/>
      <w:bCs w:val="0"/>
      <w:spacing w:val="0"/>
      <w:kern w:val="2"/>
      <w:szCs w:val="24"/>
    </w:rPr>
  </w:style>
  <w:style w:type="paragraph" w:customStyle="1" w:styleId="1fffb">
    <w:name w:val="修订1"/>
    <w:qFormat/>
    <w:rPr>
      <w:kern w:val="2"/>
      <w:sz w:val="21"/>
      <w:szCs w:val="24"/>
    </w:rPr>
  </w:style>
  <w:style w:type="paragraph" w:customStyle="1" w:styleId="affffffffffffffffff0">
    <w:name w:val="普通正文"/>
    <w:basedOn w:val="affffc"/>
    <w:qFormat/>
    <w:pPr>
      <w:adjustRightInd w:val="0"/>
      <w:spacing w:before="120" w:after="120"/>
      <w:ind w:firstLineChars="0" w:firstLine="480"/>
      <w:jc w:val="left"/>
      <w:textAlignment w:val="baseline"/>
    </w:pPr>
    <w:rPr>
      <w:rFonts w:ascii="Arial" w:hAnsi="Arial"/>
      <w:kern w:val="0"/>
    </w:rPr>
  </w:style>
  <w:style w:type="paragraph" w:customStyle="1" w:styleId="affffffffffffffffff1">
    <w:name w:val="前言"/>
    <w:basedOn w:val="afffffffffffffff2"/>
    <w:next w:val="afffffffff"/>
    <w:uiPriority w:val="99"/>
    <w:pPr>
      <w:outlineLvl w:val="0"/>
    </w:pPr>
  </w:style>
  <w:style w:type="paragraph" w:customStyle="1" w:styleId="222">
    <w:name w:val="正文22"/>
    <w:basedOn w:val="affffc"/>
    <w:uiPriority w:val="99"/>
    <w:pPr>
      <w:widowControl/>
      <w:tabs>
        <w:tab w:val="left" w:pos="0"/>
      </w:tabs>
      <w:topLinePunct/>
      <w:autoSpaceDE w:val="0"/>
      <w:autoSpaceDN w:val="0"/>
      <w:adjustRightInd w:val="0"/>
      <w:spacing w:before="100" w:after="100" w:line="317" w:lineRule="atLeast"/>
      <w:ind w:right="62" w:firstLineChars="0" w:firstLine="505"/>
      <w:jc w:val="left"/>
    </w:pPr>
    <w:rPr>
      <w:rFonts w:ascii="宋体"/>
      <w:color w:val="000000"/>
      <w:kern w:val="0"/>
      <w:szCs w:val="20"/>
      <w:lang w:eastAsia="en-US" w:bidi="en-US"/>
    </w:rPr>
  </w:style>
  <w:style w:type="paragraph" w:customStyle="1" w:styleId="23">
    <w:name w:val="项目编号2"/>
    <w:basedOn w:val="affffc"/>
    <w:next w:val="affffc"/>
    <w:uiPriority w:val="99"/>
    <w:qFormat/>
    <w:pPr>
      <w:widowControl/>
      <w:numPr>
        <w:numId w:val="63"/>
      </w:numPr>
      <w:ind w:left="0" w:firstLineChars="0" w:firstLine="482"/>
      <w:jc w:val="left"/>
    </w:pPr>
    <w:rPr>
      <w:rFonts w:ascii="宋体"/>
      <w:kern w:val="0"/>
    </w:rPr>
  </w:style>
  <w:style w:type="paragraph" w:customStyle="1" w:styleId="SuggestionFormHeading">
    <w:name w:val="Suggestion Form Heading"/>
    <w:next w:val="affffc"/>
    <w:uiPriority w:val="99"/>
    <w:rPr>
      <w:rFonts w:ascii="Arial" w:hAnsi="Arial"/>
      <w:sz w:val="40"/>
      <w:lang w:eastAsia="en-US"/>
    </w:rPr>
  </w:style>
  <w:style w:type="paragraph" w:customStyle="1" w:styleId="xl54">
    <w:name w:val="xl54"/>
    <w:basedOn w:val="affffc"/>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b/>
      <w:bCs/>
      <w:kern w:val="0"/>
    </w:rPr>
  </w:style>
  <w:style w:type="paragraph" w:customStyle="1" w:styleId="140">
    <w:name w:val="样式 行距: 固定值 14 磅"/>
    <w:basedOn w:val="affffc"/>
    <w:uiPriority w:val="99"/>
    <w:pPr>
      <w:spacing w:line="500" w:lineRule="exact"/>
      <w:ind w:firstLine="560"/>
    </w:pPr>
    <w:rPr>
      <w:sz w:val="28"/>
      <w:szCs w:val="20"/>
    </w:rPr>
  </w:style>
  <w:style w:type="paragraph" w:customStyle="1" w:styleId="0741505">
    <w:name w:val="样式 样式 首行缩进:  0.74 厘米 行距: 1.5 倍行距 + 段后: 0.5 行"/>
    <w:basedOn w:val="affffc"/>
    <w:uiPriority w:val="99"/>
    <w:pPr>
      <w:widowControl/>
      <w:ind w:firstLineChars="0" w:firstLine="420"/>
      <w:jc w:val="left"/>
    </w:pPr>
    <w:rPr>
      <w:rFonts w:eastAsia="楷体_GB2312"/>
      <w:color w:val="000000"/>
      <w:kern w:val="0"/>
      <w:szCs w:val="20"/>
      <w:lang w:eastAsia="en-US" w:bidi="en-US"/>
    </w:rPr>
  </w:style>
  <w:style w:type="paragraph" w:customStyle="1" w:styleId="xl138">
    <w:name w:val="xl138"/>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hAnsi="宋体" w:cs="宋体"/>
      <w:color w:val="FF0000"/>
      <w:kern w:val="0"/>
    </w:rPr>
  </w:style>
  <w:style w:type="paragraph" w:customStyle="1" w:styleId="SolidBullet">
    <w:name w:val="Solid Bullet"/>
    <w:basedOn w:val="afffffb"/>
    <w:uiPriority w:val="99"/>
    <w:pPr>
      <w:widowControl/>
      <w:tabs>
        <w:tab w:val="clear" w:pos="840"/>
        <w:tab w:val="left" w:pos="833"/>
        <w:tab w:val="left" w:pos="900"/>
      </w:tabs>
      <w:adjustRightInd w:val="0"/>
      <w:snapToGrid w:val="0"/>
      <w:spacing w:line="240" w:lineRule="auto"/>
      <w:ind w:leftChars="0" w:left="833" w:hanging="413"/>
      <w:jc w:val="left"/>
    </w:pPr>
    <w:rPr>
      <w:rFonts w:eastAsia="仿宋_GB2312"/>
      <w:kern w:val="0"/>
      <w:szCs w:val="20"/>
      <w:lang w:bidi="en-US"/>
    </w:rPr>
  </w:style>
  <w:style w:type="paragraph" w:customStyle="1" w:styleId="B">
    <w:name w:val="B表头样式"/>
    <w:next w:val="affffc"/>
    <w:qFormat/>
    <w:pPr>
      <w:jc w:val="center"/>
    </w:pPr>
    <w:rPr>
      <w:rFonts w:eastAsia="黑体"/>
      <w:b/>
      <w:kern w:val="2"/>
      <w:sz w:val="21"/>
      <w:szCs w:val="21"/>
    </w:rPr>
  </w:style>
  <w:style w:type="paragraph" w:customStyle="1" w:styleId="xl73">
    <w:name w:val="xl73"/>
    <w:basedOn w:val="affffc"/>
    <w:qFormat/>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styleId="TOC">
    <w:name w:val="TOC Heading"/>
    <w:basedOn w:val="12"/>
    <w:next w:val="affffc"/>
    <w:uiPriority w:val="39"/>
    <w:qFormat/>
    <w:pPr>
      <w:widowControl/>
      <w:numPr>
        <w:numId w:val="0"/>
      </w:numPr>
      <w:tabs>
        <w:tab w:val="clear" w:pos="840"/>
      </w:tabs>
      <w:spacing w:before="240" w:after="0" w:line="259" w:lineRule="auto"/>
      <w:jc w:val="left"/>
      <w:outlineLvl w:val="9"/>
    </w:pPr>
    <w:rPr>
      <w:rFonts w:ascii="等线 Light" w:eastAsia="等线 Light" w:hAnsi="等线 Light"/>
      <w:b w:val="0"/>
      <w:bCs w:val="0"/>
      <w:color w:val="2E74B5"/>
      <w:kern w:val="0"/>
      <w:szCs w:val="32"/>
    </w:rPr>
  </w:style>
  <w:style w:type="paragraph" w:customStyle="1" w:styleId="B1">
    <w:name w:val="B1"/>
    <w:basedOn w:val="affffc"/>
    <w:pPr>
      <w:widowControl/>
      <w:numPr>
        <w:numId w:val="64"/>
      </w:numPr>
      <w:tabs>
        <w:tab w:val="left" w:pos="425"/>
      </w:tabs>
      <w:adjustRightInd w:val="0"/>
      <w:snapToGrid w:val="0"/>
      <w:spacing w:line="280" w:lineRule="atLeast"/>
      <w:ind w:firstLineChars="0" w:firstLine="0"/>
      <w:jc w:val="left"/>
    </w:pPr>
    <w:rPr>
      <w:rFonts w:eastAsia="华文仿宋"/>
      <w:b/>
      <w:kern w:val="0"/>
      <w:szCs w:val="21"/>
      <w:lang w:val="en-AU" w:eastAsia="en-US"/>
    </w:rPr>
  </w:style>
  <w:style w:type="paragraph" w:customStyle="1" w:styleId="2Charc">
    <w:name w:val="正文缩进2 Char"/>
    <w:basedOn w:val="affffc"/>
    <w:pPr>
      <w:widowControl/>
      <w:spacing w:beforeLines="50" w:line="240" w:lineRule="auto"/>
      <w:ind w:firstLine="480"/>
      <w:jc w:val="left"/>
    </w:pPr>
    <w:rPr>
      <w:rFonts w:ascii="Tahoma" w:hAnsi="Tahoma"/>
    </w:rPr>
  </w:style>
  <w:style w:type="paragraph" w:customStyle="1" w:styleId="xl86">
    <w:name w:val="xl86"/>
    <w:basedOn w:val="affffc"/>
    <w:qFormat/>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HD1">
    <w:name w:val="HD正文1"/>
    <w:basedOn w:val="affffc"/>
    <w:next w:val="2a"/>
    <w:qFormat/>
    <w:pPr>
      <w:spacing w:before="120" w:after="120" w:line="480" w:lineRule="auto"/>
      <w:ind w:leftChars="200" w:left="420" w:firstLineChars="0" w:firstLine="0"/>
      <w:textAlignment w:val="top"/>
    </w:pPr>
  </w:style>
  <w:style w:type="paragraph" w:customStyle="1" w:styleId="affffffffffffffffff2">
    <w:name w:val="摘要内容"/>
    <w:basedOn w:val="affffc"/>
    <w:next w:val="2a"/>
    <w:uiPriority w:val="99"/>
    <w:pPr>
      <w:spacing w:before="120" w:after="120" w:line="360" w:lineRule="atLeast"/>
      <w:ind w:left="851" w:firstLineChars="0" w:firstLine="0"/>
    </w:pPr>
    <w:rPr>
      <w:rFonts w:eastAsia="楷体_GB2312"/>
      <w:sz w:val="21"/>
      <w:szCs w:val="20"/>
    </w:rPr>
  </w:style>
  <w:style w:type="paragraph" w:customStyle="1" w:styleId="GB231220">
    <w:name w:val="样式 样式 四号正文 + 仿宋_GB2312 小三 + 首行缩进:  2 字符"/>
    <w:basedOn w:val="GB23123"/>
    <w:qFormat/>
    <w:pPr>
      <w:ind w:firstLine="480"/>
    </w:pPr>
    <w:rPr>
      <w:rFonts w:cs="宋体"/>
      <w:sz w:val="28"/>
      <w:szCs w:val="20"/>
    </w:rPr>
  </w:style>
  <w:style w:type="paragraph" w:customStyle="1" w:styleId="Charffffe">
    <w:name w:val="金宏发行正文 Char"/>
    <w:basedOn w:val="affffc"/>
    <w:qFormat/>
    <w:pPr>
      <w:spacing w:line="500" w:lineRule="atLeast"/>
      <w:ind w:firstLine="560"/>
    </w:pPr>
    <w:rPr>
      <w:rFonts w:eastAsia="仿宋_GB2312"/>
      <w:sz w:val="28"/>
      <w:szCs w:val="20"/>
    </w:rPr>
  </w:style>
  <w:style w:type="paragraph" w:customStyle="1" w:styleId="Text">
    <w:name w:val="Text"/>
    <w:qFormat/>
    <w:pPr>
      <w:tabs>
        <w:tab w:val="left" w:pos="420"/>
        <w:tab w:val="left" w:pos="840"/>
        <w:tab w:val="left" w:pos="1260"/>
      </w:tabs>
      <w:adjustRightInd w:val="0"/>
      <w:snapToGrid w:val="0"/>
      <w:spacing w:afterLines="50" w:after="50" w:line="300" w:lineRule="auto"/>
      <w:ind w:firstLineChars="200" w:firstLine="200"/>
      <w:jc w:val="both"/>
    </w:pPr>
    <w:rPr>
      <w:rFonts w:ascii="Palatino Linotype" w:hAnsi="Palatino Linotype"/>
      <w:sz w:val="22"/>
      <w:szCs w:val="21"/>
    </w:rPr>
  </w:style>
  <w:style w:type="paragraph" w:customStyle="1" w:styleId="xl50">
    <w:name w:val="xl50"/>
    <w:basedOn w:val="affffc"/>
    <w:uiPriority w:val="99"/>
    <w:qFormat/>
    <w:pPr>
      <w:widowControl/>
      <w:pBdr>
        <w:top w:val="single" w:sz="4" w:space="0" w:color="auto"/>
        <w:left w:val="single" w:sz="4" w:space="0" w:color="auto"/>
        <w:bottom w:val="single" w:sz="4" w:space="0" w:color="auto"/>
        <w:right w:val="single" w:sz="4" w:space="0" w:color="auto"/>
      </w:pBdr>
      <w:shd w:val="clear" w:color="auto" w:fill="008000"/>
      <w:spacing w:before="100" w:beforeAutospacing="1" w:after="100" w:afterAutospacing="1" w:line="240" w:lineRule="auto"/>
      <w:ind w:firstLineChars="0" w:firstLine="0"/>
      <w:jc w:val="left"/>
    </w:pPr>
    <w:rPr>
      <w:rFonts w:ascii="宋体" w:hAnsi="宋体" w:cs="宋体"/>
      <w:b/>
      <w:bCs/>
      <w:color w:val="000000"/>
      <w:kern w:val="0"/>
      <w:sz w:val="20"/>
      <w:szCs w:val="20"/>
    </w:rPr>
  </w:style>
  <w:style w:type="paragraph" w:customStyle="1" w:styleId="Char1CharCharChar1">
    <w:name w:val="Char1 Char Char Char1"/>
    <w:basedOn w:val="affffc"/>
    <w:pPr>
      <w:ind w:firstLine="480"/>
      <w:jc w:val="left"/>
    </w:pPr>
    <w:rPr>
      <w:rFonts w:ascii="Tahoma" w:hAnsi="Tahoma"/>
      <w:szCs w:val="20"/>
    </w:rPr>
  </w:style>
  <w:style w:type="paragraph" w:customStyle="1" w:styleId="122">
    <w:name w:val="12"/>
    <w:uiPriority w:val="61"/>
  </w:style>
  <w:style w:type="paragraph" w:customStyle="1" w:styleId="affffffffffffffffff3">
    <w:name w:val="三号居中黑体"/>
    <w:basedOn w:val="affffc"/>
    <w:next w:val="affffc"/>
    <w:qFormat/>
    <w:pPr>
      <w:ind w:firstLineChars="0" w:firstLine="0"/>
      <w:jc w:val="center"/>
    </w:pPr>
    <w:rPr>
      <w:rFonts w:ascii="黑体" w:eastAsia="黑体" w:hAnsi="黑体"/>
      <w:b/>
      <w:bCs/>
      <w:sz w:val="32"/>
    </w:rPr>
  </w:style>
  <w:style w:type="paragraph" w:customStyle="1" w:styleId="xl79">
    <w:name w:val="xl79"/>
    <w:basedOn w:val="affffc"/>
    <w:qFormat/>
    <w:pPr>
      <w:widowControl/>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affff2">
    <w:name w:val="第十四章图序"/>
    <w:basedOn w:val="affffc"/>
    <w:qFormat/>
    <w:pPr>
      <w:numPr>
        <w:numId w:val="65"/>
      </w:numPr>
      <w:spacing w:before="120" w:after="240" w:line="240" w:lineRule="auto"/>
      <w:ind w:left="0" w:firstLineChars="0" w:firstLine="0"/>
      <w:jc w:val="center"/>
    </w:pPr>
    <w:rPr>
      <w:sz w:val="21"/>
    </w:rPr>
  </w:style>
  <w:style w:type="paragraph" w:customStyle="1" w:styleId="Copyright0">
    <w:name w:val="样式 Copyright + (西文) 宋体 五号 两端对齐"/>
    <w:basedOn w:val="Copyright"/>
    <w:uiPriority w:val="99"/>
    <w:pPr>
      <w:tabs>
        <w:tab w:val="left" w:pos="840"/>
      </w:tabs>
      <w:spacing w:line="288" w:lineRule="auto"/>
      <w:jc w:val="both"/>
    </w:pPr>
    <w:rPr>
      <w:rFonts w:ascii="宋体" w:hAnsi="宋体" w:cs="宋体"/>
      <w:sz w:val="21"/>
      <w:szCs w:val="20"/>
    </w:rPr>
  </w:style>
  <w:style w:type="paragraph" w:customStyle="1" w:styleId="1500">
    <w:name w:val="样式 左侧:  1.5 厘米 首行缩进:  0 厘米"/>
    <w:basedOn w:val="affffc"/>
    <w:uiPriority w:val="99"/>
    <w:pPr>
      <w:widowControl/>
      <w:ind w:firstLineChars="0" w:firstLine="0"/>
      <w:jc w:val="left"/>
    </w:pPr>
    <w:rPr>
      <w:rFonts w:eastAsia="楷体_GB2312"/>
      <w:color w:val="000000"/>
      <w:kern w:val="0"/>
      <w:sz w:val="28"/>
      <w:szCs w:val="20"/>
      <w:lang w:eastAsia="en-US" w:bidi="en-US"/>
    </w:rPr>
  </w:style>
  <w:style w:type="paragraph" w:customStyle="1" w:styleId="xl113">
    <w:name w:val="xl113"/>
    <w:basedOn w:val="affffc"/>
    <w:qFormat/>
    <w:pPr>
      <w:widowControl/>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ind w:firstLineChars="0" w:firstLine="0"/>
      <w:jc w:val="center"/>
      <w:textAlignment w:val="center"/>
    </w:pPr>
    <w:rPr>
      <w:rFonts w:ascii="宋体" w:hAnsi="宋体" w:cs="宋体"/>
      <w:b/>
      <w:bCs/>
      <w:kern w:val="0"/>
    </w:rPr>
  </w:style>
  <w:style w:type="paragraph" w:customStyle="1" w:styleId="af3">
    <w:name w:val="附录四级标题"/>
    <w:basedOn w:val="affffc"/>
    <w:next w:val="afffffffff"/>
    <w:uiPriority w:val="99"/>
    <w:pPr>
      <w:numPr>
        <w:ilvl w:val="5"/>
        <w:numId w:val="25"/>
      </w:numPr>
      <w:spacing w:line="300" w:lineRule="auto"/>
      <w:ind w:firstLineChars="0"/>
      <w:outlineLvl w:val="5"/>
    </w:pPr>
    <w:rPr>
      <w:rFonts w:ascii="黑体" w:eastAsia="黑体" w:hAnsi="黑体"/>
      <w:kern w:val="21"/>
      <w:sz w:val="21"/>
    </w:rPr>
  </w:style>
  <w:style w:type="paragraph" w:customStyle="1" w:styleId="46">
    <w:name w:val="我的标题4"/>
    <w:basedOn w:val="43"/>
    <w:next w:val="153"/>
    <w:qFormat/>
    <w:pPr>
      <w:widowControl w:val="0"/>
      <w:numPr>
        <w:ilvl w:val="0"/>
        <w:numId w:val="66"/>
      </w:numPr>
      <w:tabs>
        <w:tab w:val="clear" w:pos="840"/>
        <w:tab w:val="left" w:pos="864"/>
      </w:tabs>
      <w:spacing w:before="0" w:after="0" w:line="360" w:lineRule="auto"/>
    </w:pPr>
    <w:rPr>
      <w:rFonts w:ascii="Cambria" w:eastAsia="仿宋" w:hAnsi="Cambria"/>
      <w:b w:val="0"/>
      <w:kern w:val="2"/>
      <w:sz w:val="30"/>
    </w:rPr>
  </w:style>
  <w:style w:type="paragraph" w:customStyle="1" w:styleId="xl46">
    <w:name w:val="xl46"/>
    <w:basedOn w:val="affffc"/>
    <w:uiPriority w:val="99"/>
    <w:qFormat/>
    <w:pPr>
      <w:widowControl/>
      <w:pBdr>
        <w:right w:val="single" w:sz="8" w:space="0" w:color="auto"/>
      </w:pBdr>
      <w:shd w:val="clear" w:color="auto" w:fill="C0C0C0"/>
      <w:spacing w:before="100" w:beforeAutospacing="1" w:after="100" w:afterAutospacing="1" w:line="240" w:lineRule="auto"/>
      <w:ind w:firstLineChars="0" w:firstLine="0"/>
      <w:jc w:val="center"/>
    </w:pPr>
    <w:rPr>
      <w:rFonts w:ascii="宋体" w:hAnsi="宋体" w:cs="宋体"/>
      <w:b/>
      <w:bCs/>
      <w:color w:val="000000"/>
      <w:kern w:val="0"/>
    </w:rPr>
  </w:style>
  <w:style w:type="paragraph" w:customStyle="1" w:styleId="xl136">
    <w:name w:val="xl136"/>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hAnsi="宋体" w:cs="宋体"/>
      <w:b/>
      <w:bCs/>
      <w:color w:val="000000"/>
      <w:kern w:val="0"/>
    </w:rPr>
  </w:style>
  <w:style w:type="paragraph" w:customStyle="1" w:styleId="p16">
    <w:name w:val="p16"/>
    <w:basedOn w:val="affffc"/>
    <w:pPr>
      <w:widowControl/>
      <w:spacing w:before="100" w:after="100"/>
      <w:ind w:firstLineChars="0" w:firstLine="0"/>
      <w:jc w:val="left"/>
    </w:pPr>
    <w:rPr>
      <w:rFonts w:ascii="宋体" w:hAnsi="宋体" w:cs="宋体"/>
      <w:kern w:val="0"/>
    </w:rPr>
  </w:style>
  <w:style w:type="paragraph" w:customStyle="1" w:styleId="affffffffffffffffff4">
    <w:name w:val="目录标题"/>
    <w:basedOn w:val="affffc"/>
    <w:pPr>
      <w:keepNext/>
      <w:keepLines/>
      <w:widowControl/>
      <w:spacing w:beforeLines="100" w:afterLines="100" w:line="240" w:lineRule="auto"/>
      <w:ind w:firstLineChars="0" w:firstLine="0"/>
      <w:jc w:val="center"/>
    </w:pPr>
    <w:rPr>
      <w:rFonts w:eastAsia="黑体" w:cs="宋体"/>
      <w:color w:val="000000"/>
      <w:spacing w:val="200"/>
      <w:kern w:val="0"/>
      <w:sz w:val="32"/>
      <w:szCs w:val="32"/>
    </w:rPr>
  </w:style>
  <w:style w:type="paragraph" w:customStyle="1" w:styleId="affffffffffffffffff5">
    <w:name w:val="第三章表头"/>
    <w:basedOn w:val="afb"/>
    <w:next w:val="afffffffffffffffff7"/>
    <w:pPr>
      <w:numPr>
        <w:ilvl w:val="0"/>
        <w:numId w:val="0"/>
      </w:numPr>
      <w:spacing w:before="120" w:after="120"/>
      <w:ind w:left="420" w:hanging="420"/>
    </w:pPr>
    <w:rPr>
      <w:sz w:val="21"/>
      <w:szCs w:val="20"/>
    </w:rPr>
  </w:style>
  <w:style w:type="paragraph" w:customStyle="1" w:styleId="affffffffffffffffff6">
    <w:name w:val="星点正文"/>
    <w:basedOn w:val="affffffff3"/>
    <w:qFormat/>
    <w:pPr>
      <w:widowControl w:val="0"/>
      <w:tabs>
        <w:tab w:val="left" w:pos="1134"/>
      </w:tabs>
      <w:ind w:leftChars="250" w:left="1133" w:hangingChars="217" w:hanging="608"/>
      <w:jc w:val="both"/>
    </w:pPr>
    <w:rPr>
      <w:kern w:val="2"/>
    </w:rPr>
  </w:style>
  <w:style w:type="paragraph" w:customStyle="1" w:styleId="affffffffffffffffff7">
    <w:name w:val="一级条文"/>
    <w:basedOn w:val="afffffffffff5"/>
    <w:next w:val="afffffffff"/>
    <w:uiPriority w:val="99"/>
    <w:pPr>
      <w:widowControl w:val="0"/>
      <w:numPr>
        <w:ilvl w:val="0"/>
      </w:numPr>
      <w:spacing w:line="300" w:lineRule="auto"/>
      <w:ind w:left="840" w:hanging="420"/>
      <w:jc w:val="both"/>
      <w:outlineLvl w:val="9"/>
    </w:pPr>
    <w:rPr>
      <w:rFonts w:eastAsia="宋体" w:hAnsi="黑体" w:cs="宋体" w:hint="eastAsia"/>
      <w:kern w:val="21"/>
      <w:sz w:val="21"/>
    </w:rPr>
  </w:style>
  <w:style w:type="paragraph" w:customStyle="1" w:styleId="affffffffffffffffff8">
    <w:name w:val="标题正文"/>
    <w:basedOn w:val="affffc"/>
    <w:next w:val="affffc"/>
    <w:uiPriority w:val="99"/>
    <w:pPr>
      <w:widowControl/>
      <w:tabs>
        <w:tab w:val="left" w:pos="425"/>
      </w:tabs>
      <w:spacing w:line="240" w:lineRule="auto"/>
      <w:ind w:left="425" w:firstLineChars="0" w:hanging="425"/>
      <w:jc w:val="left"/>
    </w:pPr>
    <w:rPr>
      <w:rFonts w:ascii="Book Antiqua" w:hAnsi="Book Antiqua"/>
      <w:b/>
      <w:kern w:val="0"/>
      <w:szCs w:val="21"/>
      <w:lang w:eastAsia="en-US" w:bidi="en-US"/>
    </w:rPr>
  </w:style>
  <w:style w:type="paragraph" w:customStyle="1" w:styleId="GP">
    <w:name w:val="GP正文(首行缩进)"/>
    <w:basedOn w:val="affffc"/>
    <w:uiPriority w:val="99"/>
    <w:qFormat/>
    <w:pPr>
      <w:ind w:firstLine="480"/>
      <w:jc w:val="left"/>
    </w:pPr>
    <w:rPr>
      <w:rFonts w:hAnsi="宋体"/>
    </w:rPr>
  </w:style>
  <w:style w:type="paragraph" w:customStyle="1" w:styleId="2110">
    <w:name w:val="正文文本 211"/>
    <w:basedOn w:val="affffc"/>
    <w:qFormat/>
    <w:pPr>
      <w:adjustRightInd w:val="0"/>
      <w:ind w:firstLineChars="0" w:firstLine="420"/>
      <w:textAlignment w:val="baseline"/>
    </w:pPr>
    <w:rPr>
      <w:kern w:val="0"/>
      <w:sz w:val="21"/>
      <w:szCs w:val="20"/>
    </w:rPr>
  </w:style>
  <w:style w:type="paragraph" w:customStyle="1" w:styleId="1fffc">
    <w:name w:val="第三章表头1"/>
    <w:basedOn w:val="affffffffffffffffff5"/>
    <w:qFormat/>
  </w:style>
  <w:style w:type="paragraph" w:customStyle="1" w:styleId="Char1CharCharChar">
    <w:name w:val="Char1 Char Char Char"/>
    <w:basedOn w:val="affffc"/>
    <w:uiPriority w:val="99"/>
    <w:pPr>
      <w:spacing w:line="240" w:lineRule="auto"/>
      <w:ind w:firstLineChars="0" w:firstLine="0"/>
    </w:pPr>
  </w:style>
  <w:style w:type="paragraph" w:customStyle="1" w:styleId="affffffffffffffffff9">
    <w:name w:val="目录名称"/>
    <w:uiPriority w:val="99"/>
    <w:pPr>
      <w:spacing w:after="200" w:line="276" w:lineRule="auto"/>
      <w:jc w:val="center"/>
    </w:pPr>
    <w:rPr>
      <w:rFonts w:eastAsia="黑体"/>
      <w:sz w:val="30"/>
      <w:szCs w:val="22"/>
    </w:rPr>
  </w:style>
  <w:style w:type="paragraph" w:customStyle="1" w:styleId="xl121">
    <w:name w:val="xl121"/>
    <w:basedOn w:val="afff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pPr>
    <w:rPr>
      <w:rFonts w:ascii="宋体" w:hAnsi="宋体" w:cs="宋体"/>
      <w:kern w:val="0"/>
      <w:sz w:val="20"/>
      <w:szCs w:val="20"/>
    </w:rPr>
  </w:style>
  <w:style w:type="paragraph" w:customStyle="1" w:styleId="xl149">
    <w:name w:val="xl149"/>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b/>
      <w:bCs/>
      <w:kern w:val="0"/>
    </w:rPr>
  </w:style>
  <w:style w:type="paragraph" w:customStyle="1" w:styleId="affffffffffffffffffa">
    <w:name w:val="封面标准文稿编辑信息"/>
    <w:uiPriority w:val="99"/>
    <w:pPr>
      <w:spacing w:before="180" w:after="200" w:line="180" w:lineRule="atLeast"/>
      <w:jc w:val="center"/>
    </w:pPr>
    <w:rPr>
      <w:rFonts w:ascii="宋体"/>
      <w:sz w:val="21"/>
      <w:szCs w:val="22"/>
    </w:rPr>
  </w:style>
  <w:style w:type="paragraph" w:customStyle="1" w:styleId="xl508">
    <w:name w:val="xl508"/>
    <w:basedOn w:val="affffc"/>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affffffffffffffffffb">
    <w:name w:val="单位名称"/>
    <w:basedOn w:val="affffc"/>
    <w:uiPriority w:val="99"/>
    <w:pPr>
      <w:widowControl/>
      <w:adjustRightInd w:val="0"/>
      <w:snapToGrid w:val="0"/>
      <w:spacing w:before="240" w:after="40"/>
      <w:ind w:firstLine="480"/>
      <w:jc w:val="center"/>
    </w:pPr>
    <w:rPr>
      <w:rFonts w:ascii="宋体" w:hAnsi="宋体"/>
      <w:spacing w:val="10"/>
      <w:kern w:val="0"/>
      <w:sz w:val="32"/>
    </w:rPr>
  </w:style>
  <w:style w:type="paragraph" w:customStyle="1" w:styleId="affffffffffffffffffc">
    <w:name w:val="图标题"/>
    <w:basedOn w:val="afffffb"/>
    <w:uiPriority w:val="99"/>
    <w:pPr>
      <w:widowControl/>
      <w:ind w:leftChars="0" w:left="0"/>
      <w:jc w:val="center"/>
    </w:pPr>
    <w:rPr>
      <w:b/>
      <w:kern w:val="0"/>
      <w:lang w:bidi="en-US"/>
    </w:rPr>
  </w:style>
  <w:style w:type="paragraph" w:customStyle="1" w:styleId="affffffffffffffffffd">
    <w:name w:val="摘要"/>
    <w:basedOn w:val="affffc"/>
    <w:next w:val="affffffffffffffffff2"/>
    <w:uiPriority w:val="99"/>
    <w:pPr>
      <w:spacing w:before="480" w:after="120" w:line="240" w:lineRule="atLeast"/>
      <w:ind w:firstLineChars="0" w:firstLine="0"/>
    </w:pPr>
    <w:rPr>
      <w:rFonts w:eastAsia="黑体"/>
      <w:b/>
      <w:sz w:val="28"/>
      <w:szCs w:val="20"/>
    </w:rPr>
  </w:style>
  <w:style w:type="paragraph" w:customStyle="1" w:styleId="B0">
    <w:name w:val="B表格正文"/>
    <w:next w:val="B"/>
    <w:qFormat/>
    <w:rPr>
      <w:rFonts w:eastAsia="黑体"/>
      <w:kern w:val="2"/>
      <w:sz w:val="21"/>
      <w:szCs w:val="21"/>
    </w:rPr>
  </w:style>
  <w:style w:type="paragraph" w:customStyle="1" w:styleId="Bullet1">
    <w:name w:val="Bullet 1"/>
    <w:basedOn w:val="affffc"/>
    <w:uiPriority w:val="99"/>
    <w:pPr>
      <w:widowControl/>
      <w:numPr>
        <w:numId w:val="67"/>
      </w:numPr>
      <w:tabs>
        <w:tab w:val="left" w:pos="360"/>
        <w:tab w:val="left" w:pos="7920"/>
      </w:tabs>
      <w:spacing w:line="240" w:lineRule="auto"/>
      <w:ind w:firstLineChars="0" w:firstLine="0"/>
      <w:jc w:val="left"/>
    </w:pPr>
    <w:rPr>
      <w:kern w:val="0"/>
      <w:sz w:val="19"/>
      <w:szCs w:val="20"/>
      <w:lang w:eastAsia="en-US" w:bidi="en-US"/>
    </w:rPr>
  </w:style>
  <w:style w:type="paragraph" w:customStyle="1" w:styleId="V10">
    <w:name w:val="正文三级项目列(V1)"/>
    <w:basedOn w:val="affffc"/>
    <w:qFormat/>
    <w:pPr>
      <w:numPr>
        <w:numId w:val="68"/>
      </w:numPr>
      <w:tabs>
        <w:tab w:val="clear" w:pos="0"/>
      </w:tabs>
      <w:ind w:firstLine="480"/>
    </w:pPr>
  </w:style>
  <w:style w:type="paragraph" w:customStyle="1" w:styleId="affff">
    <w:name w:val="图片序号"/>
    <w:pPr>
      <w:numPr>
        <w:numId w:val="69"/>
      </w:numPr>
      <w:tabs>
        <w:tab w:val="left" w:pos="420"/>
      </w:tabs>
      <w:spacing w:line="360" w:lineRule="auto"/>
    </w:pPr>
    <w:rPr>
      <w:sz w:val="21"/>
      <w:szCs w:val="21"/>
      <w:lang w:val="en-AU"/>
    </w:rPr>
  </w:style>
  <w:style w:type="paragraph" w:customStyle="1" w:styleId="66">
    <w:name w:val="标题 6（有编号）（绿盟科技）"/>
    <w:basedOn w:val="affffc"/>
    <w:next w:val="affffc"/>
    <w:qFormat/>
    <w:pPr>
      <w:keepNext/>
      <w:keepLines/>
      <w:spacing w:before="240" w:after="64" w:line="319" w:lineRule="auto"/>
      <w:ind w:left="1247" w:firstLineChars="0" w:hanging="1247"/>
      <w:jc w:val="left"/>
      <w:outlineLvl w:val="5"/>
    </w:pPr>
    <w:rPr>
      <w:rFonts w:ascii="Arial" w:eastAsia="黑体" w:hAnsi="Arial"/>
      <w:b/>
      <w:kern w:val="0"/>
      <w:sz w:val="21"/>
    </w:rPr>
  </w:style>
  <w:style w:type="paragraph" w:customStyle="1" w:styleId="1120">
    <w:name w:val="样式 样式 样式 正文首行缩进 + 首行缩进:  1 字符 + 首行缩进:  1 字符 + 首行缩进:  2 字符"/>
    <w:basedOn w:val="114"/>
    <w:uiPriority w:val="99"/>
    <w:pPr>
      <w:ind w:firstLine="480"/>
    </w:pPr>
    <w:rPr>
      <w:rFonts w:cs="宋体"/>
    </w:rPr>
  </w:style>
  <w:style w:type="paragraph" w:customStyle="1" w:styleId="xl145">
    <w:name w:val="xl145"/>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xl82">
    <w:name w:val="xl82"/>
    <w:basedOn w:val="affffc"/>
    <w:qFormat/>
    <w:pPr>
      <w:widowControl/>
      <w:spacing w:before="100" w:beforeAutospacing="1" w:after="100" w:afterAutospacing="1" w:line="240" w:lineRule="auto"/>
      <w:ind w:firstLineChars="0" w:firstLine="0"/>
    </w:pPr>
    <w:rPr>
      <w:rFonts w:ascii="宋体" w:hAnsi="宋体" w:cs="宋体"/>
      <w:kern w:val="0"/>
      <w:sz w:val="20"/>
      <w:szCs w:val="20"/>
    </w:rPr>
  </w:style>
  <w:style w:type="paragraph" w:customStyle="1" w:styleId="Charfffff">
    <w:name w:val="Char"/>
    <w:basedOn w:val="affffc"/>
    <w:qFormat/>
    <w:pPr>
      <w:widowControl/>
      <w:spacing w:after="160" w:line="240" w:lineRule="exact"/>
      <w:ind w:firstLineChars="0" w:firstLine="0"/>
      <w:jc w:val="left"/>
    </w:pPr>
    <w:rPr>
      <w:rFonts w:ascii="Verdana" w:eastAsia="仿宋_GB2312" w:hAnsi="Verdana"/>
      <w:kern w:val="0"/>
      <w:szCs w:val="20"/>
      <w:lang w:eastAsia="en-US"/>
    </w:rPr>
  </w:style>
  <w:style w:type="paragraph" w:customStyle="1" w:styleId="xl87">
    <w:name w:val="xl87"/>
    <w:basedOn w:val="affffc"/>
    <w:qFormat/>
    <w:pPr>
      <w:widowControl/>
      <w:pBdr>
        <w:top w:val="single" w:sz="4" w:space="0" w:color="auto"/>
        <w:left w:val="single" w:sz="4" w:space="0" w:color="auto"/>
        <w:bottom w:val="single" w:sz="4" w:space="0" w:color="auto"/>
        <w:right w:val="single" w:sz="8" w:space="0" w:color="auto"/>
      </w:pBdr>
      <w:shd w:val="clear" w:color="000000" w:fill="F2F2F2"/>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xl124">
    <w:name w:val="xl124"/>
    <w:basedOn w:val="affffc"/>
    <w:qFormat/>
    <w:pPr>
      <w:widowControl/>
      <w:pBdr>
        <w:top w:val="single" w:sz="8" w:space="0" w:color="auto"/>
        <w:left w:val="single" w:sz="8"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b/>
      <w:bCs/>
      <w:kern w:val="0"/>
      <w:sz w:val="20"/>
      <w:szCs w:val="20"/>
    </w:rPr>
  </w:style>
  <w:style w:type="paragraph" w:customStyle="1" w:styleId="xl101">
    <w:name w:val="xl101"/>
    <w:basedOn w:val="affffc"/>
    <w:qFormat/>
    <w:pPr>
      <w:widowControl/>
      <w:pBdr>
        <w:top w:val="single" w:sz="4" w:space="0" w:color="auto"/>
        <w:left w:val="single" w:sz="8" w:space="0" w:color="auto"/>
        <w:bottom w:val="single" w:sz="8"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xl128">
    <w:name w:val="xl128"/>
    <w:basedOn w:val="affffc"/>
    <w:pPr>
      <w:widowControl/>
      <w:pBdr>
        <w:top w:val="single" w:sz="8" w:space="0" w:color="auto"/>
        <w:left w:val="single" w:sz="4" w:space="0" w:color="auto"/>
        <w:bottom w:val="single" w:sz="4" w:space="0" w:color="auto"/>
        <w:right w:val="single" w:sz="8" w:space="0" w:color="auto"/>
      </w:pBdr>
      <w:shd w:val="clear" w:color="000000" w:fill="F2F2F2"/>
      <w:spacing w:before="100" w:beforeAutospacing="1" w:after="100" w:afterAutospacing="1" w:line="240" w:lineRule="auto"/>
      <w:ind w:firstLineChars="0" w:firstLine="0"/>
      <w:jc w:val="center"/>
      <w:textAlignment w:val="center"/>
    </w:pPr>
    <w:rPr>
      <w:rFonts w:ascii="宋体" w:hAnsi="宋体" w:cs="宋体"/>
      <w:b/>
      <w:bCs/>
      <w:kern w:val="0"/>
      <w:sz w:val="20"/>
      <w:szCs w:val="20"/>
    </w:rPr>
  </w:style>
  <w:style w:type="paragraph" w:customStyle="1" w:styleId="xl498">
    <w:name w:val="xl498"/>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textAlignment w:val="center"/>
    </w:pPr>
    <w:rPr>
      <w:rFonts w:ascii="宋体" w:hAnsi="宋体" w:cs="宋体"/>
      <w:color w:val="FF0000"/>
      <w:kern w:val="0"/>
    </w:rPr>
  </w:style>
  <w:style w:type="paragraph" w:customStyle="1" w:styleId="affffffffffffffffffe">
    <w:name w:val="缺省文本"/>
    <w:basedOn w:val="affffc"/>
    <w:uiPriority w:val="99"/>
    <w:pPr>
      <w:widowControl/>
      <w:autoSpaceDE w:val="0"/>
      <w:autoSpaceDN w:val="0"/>
      <w:adjustRightInd w:val="0"/>
      <w:spacing w:before="100"/>
      <w:jc w:val="left"/>
    </w:pPr>
    <w:rPr>
      <w:kern w:val="0"/>
      <w:szCs w:val="20"/>
      <w:lang w:eastAsia="en-US" w:bidi="en-US"/>
    </w:rPr>
  </w:style>
  <w:style w:type="paragraph" w:customStyle="1" w:styleId="CoverText">
    <w:name w:val="Cover Text"/>
    <w:uiPriority w:val="99"/>
    <w:pPr>
      <w:adjustRightInd w:val="0"/>
      <w:snapToGrid w:val="0"/>
      <w:spacing w:before="80" w:after="80" w:line="240" w:lineRule="atLeast"/>
      <w:jc w:val="both"/>
    </w:pPr>
    <w:rPr>
      <w:rFonts w:ascii="Arial" w:eastAsia="黑体" w:hAnsi="Arial" w:cs="Arial"/>
    </w:rPr>
  </w:style>
  <w:style w:type="paragraph" w:customStyle="1" w:styleId="xl89">
    <w:name w:val="xl89"/>
    <w:basedOn w:val="affffc"/>
    <w:qFormat/>
    <w:pPr>
      <w:widowControl/>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afffffffffffffffffff">
    <w:name w:val="数据表字典说明"/>
    <w:basedOn w:val="affffc"/>
    <w:qFormat/>
    <w:pPr>
      <w:adjustRightInd w:val="0"/>
      <w:spacing w:line="312" w:lineRule="atLeast"/>
      <w:ind w:firstLineChars="0" w:firstLine="374"/>
      <w:textAlignment w:val="baseline"/>
    </w:pPr>
    <w:rPr>
      <w:kern w:val="0"/>
      <w:sz w:val="21"/>
      <w:szCs w:val="20"/>
    </w:rPr>
  </w:style>
  <w:style w:type="paragraph" w:customStyle="1" w:styleId="2GB231200">
    <w:name w:val="样式 样式 2节标题 + 楷体_GB2312 小三 加粗 自动设置 + 左侧:  0 厘米 首行缩进:  0 厘米"/>
    <w:basedOn w:val="2GB2312"/>
    <w:uiPriority w:val="99"/>
    <w:rPr>
      <w:szCs w:val="20"/>
    </w:rPr>
  </w:style>
  <w:style w:type="paragraph" w:customStyle="1" w:styleId="zcl">
    <w:name w:val="zcl"/>
    <w:basedOn w:val="affffc"/>
    <w:uiPriority w:val="99"/>
    <w:pPr>
      <w:widowControl/>
      <w:spacing w:before="100" w:beforeAutospacing="1" w:after="100" w:afterAutospacing="1" w:line="270" w:lineRule="atLeast"/>
      <w:ind w:firstLineChars="0" w:firstLine="0"/>
      <w:jc w:val="left"/>
    </w:pPr>
    <w:rPr>
      <w:rFonts w:ascii="楷体_GB2312" w:eastAsia="楷体_GB2312" w:hAnsi="宋体"/>
      <w:color w:val="000000"/>
      <w:kern w:val="0"/>
      <w:sz w:val="18"/>
      <w:szCs w:val="18"/>
      <w:lang w:eastAsia="en-US" w:bidi="en-US"/>
    </w:rPr>
  </w:style>
  <w:style w:type="paragraph" w:customStyle="1" w:styleId="msocommentsubject0">
    <w:name w:val="msocommentsubject"/>
    <w:basedOn w:val="afffff7"/>
    <w:next w:val="afffff7"/>
    <w:uiPriority w:val="99"/>
    <w:pPr>
      <w:widowControl/>
      <w:jc w:val="left"/>
    </w:pPr>
    <w:rPr>
      <w:rFonts w:eastAsia="楷体_GB2312"/>
      <w:b/>
      <w:bCs/>
      <w:color w:val="000000"/>
      <w:kern w:val="0"/>
      <w:sz w:val="24"/>
      <w:szCs w:val="28"/>
      <w:lang w:bidi="en-US"/>
    </w:rPr>
  </w:style>
  <w:style w:type="paragraph" w:customStyle="1" w:styleId="xl122">
    <w:name w:val="xl122"/>
    <w:basedOn w:val="affffc"/>
    <w:qFormat/>
    <w:pPr>
      <w:widowControl/>
      <w:pBdr>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xl509">
    <w:name w:val="xl509"/>
    <w:basedOn w:val="affffc"/>
    <w:pPr>
      <w:widowControl/>
      <w:pBdr>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afffffffffffffffffff0">
    <w:name w:val="样式 正文（首行缩进两字）"/>
    <w:basedOn w:val="afffff3"/>
    <w:uiPriority w:val="99"/>
    <w:pPr>
      <w:spacing w:line="300" w:lineRule="auto"/>
      <w:ind w:firstLine="0"/>
    </w:pPr>
    <w:rPr>
      <w:lang w:eastAsia="en-US" w:bidi="en-US"/>
    </w:rPr>
  </w:style>
  <w:style w:type="paragraph" w:customStyle="1" w:styleId="xl163">
    <w:name w:val="xl163"/>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right"/>
      <w:textAlignment w:val="center"/>
    </w:pPr>
    <w:rPr>
      <w:rFonts w:ascii="宋体" w:hAnsi="宋体" w:cs="宋体"/>
      <w:kern w:val="0"/>
    </w:rPr>
  </w:style>
  <w:style w:type="paragraph" w:customStyle="1" w:styleId="CharChar1CharChar">
    <w:name w:val="Char Char1 Char Char"/>
    <w:basedOn w:val="affffc"/>
    <w:pPr>
      <w:tabs>
        <w:tab w:val="left" w:pos="363"/>
      </w:tabs>
      <w:spacing w:line="240" w:lineRule="auto"/>
      <w:ind w:left="363" w:firstLineChars="0" w:hanging="360"/>
    </w:pPr>
  </w:style>
  <w:style w:type="paragraph" w:customStyle="1" w:styleId="CharCharChar1CharCharCharCharCharCharChar">
    <w:name w:val="Char Char Char1 Char Char Char Char Char Char Char"/>
    <w:basedOn w:val="affffc"/>
    <w:uiPriority w:val="99"/>
    <w:pPr>
      <w:widowControl/>
      <w:spacing w:after="160" w:line="240" w:lineRule="exact"/>
      <w:ind w:firstLineChars="0" w:firstLine="0"/>
      <w:jc w:val="left"/>
    </w:pPr>
    <w:rPr>
      <w:rFonts w:ascii="Arial" w:eastAsia="Times New Roman" w:hAnsi="Arial" w:cs="Verdana"/>
      <w:b/>
      <w:kern w:val="0"/>
      <w:lang w:eastAsia="en-US"/>
    </w:rPr>
  </w:style>
  <w:style w:type="paragraph" w:customStyle="1" w:styleId="3H3l3CTh33rdlevelLevel3HeadHeading3-oldISO2">
    <w:name w:val="样式 标题 3H3l3CTh33rd levelLevel 3 HeadHeading 3 - oldISO2..."/>
    <w:basedOn w:val="22"/>
    <w:uiPriority w:val="99"/>
    <w:pPr>
      <w:numPr>
        <w:ilvl w:val="0"/>
        <w:numId w:val="0"/>
      </w:numPr>
      <w:spacing w:before="260" w:after="260" w:line="360" w:lineRule="auto"/>
    </w:pPr>
    <w:rPr>
      <w:rFonts w:ascii="宋体" w:hAnsi="宋体" w:cs="宋体"/>
      <w:sz w:val="24"/>
      <w:szCs w:val="20"/>
    </w:rPr>
  </w:style>
  <w:style w:type="paragraph" w:customStyle="1" w:styleId="cogent0">
    <w:name w:val="cogent 列举"/>
    <w:basedOn w:val="affffc"/>
    <w:qFormat/>
    <w:pPr>
      <w:tabs>
        <w:tab w:val="left" w:pos="1260"/>
      </w:tabs>
      <w:ind w:left="840" w:firstLineChars="0" w:firstLine="0"/>
      <w:jc w:val="left"/>
    </w:pPr>
    <w:rPr>
      <w:sz w:val="21"/>
    </w:rPr>
  </w:style>
  <w:style w:type="paragraph" w:customStyle="1" w:styleId="afffffffffffffffffff1">
    <w:name w:val="项目列表"/>
    <w:basedOn w:val="affffc"/>
    <w:uiPriority w:val="99"/>
    <w:pPr>
      <w:widowControl/>
      <w:tabs>
        <w:tab w:val="left" w:pos="1270"/>
      </w:tabs>
      <w:autoSpaceDE w:val="0"/>
      <w:autoSpaceDN w:val="0"/>
      <w:adjustRightInd w:val="0"/>
      <w:spacing w:before="100"/>
      <w:ind w:left="1270" w:hanging="420"/>
      <w:jc w:val="left"/>
    </w:pPr>
    <w:rPr>
      <w:kern w:val="0"/>
      <w:szCs w:val="20"/>
      <w:lang w:eastAsia="en-US" w:bidi="en-US"/>
    </w:rPr>
  </w:style>
  <w:style w:type="paragraph" w:customStyle="1" w:styleId="StyleTableDataPatternClearBlackBorderDoublesolid">
    <w:name w:val="Style Table Data + Pattern: Clear (Black) Border: : (Double solid ..."/>
    <w:basedOn w:val="TableData"/>
    <w:uiPriority w:val="99"/>
    <w:pPr>
      <w:pBdr>
        <w:top w:val="double" w:sz="4" w:space="0" w:color="auto"/>
        <w:left w:val="double" w:sz="4" w:space="0" w:color="auto"/>
        <w:bottom w:val="double" w:sz="4" w:space="0" w:color="auto"/>
        <w:right w:val="double" w:sz="4" w:space="0" w:color="auto"/>
      </w:pBdr>
      <w:shd w:val="clear" w:color="auto" w:fill="000000"/>
      <w:tabs>
        <w:tab w:val="left" w:pos="840"/>
      </w:tabs>
      <w:spacing w:before="80"/>
    </w:pPr>
  </w:style>
  <w:style w:type="paragraph" w:customStyle="1" w:styleId="2fff4">
    <w:name w:val="样式 五号 首行缩进:  2 字符"/>
    <w:basedOn w:val="affffc"/>
    <w:uiPriority w:val="99"/>
    <w:pPr>
      <w:widowControl/>
      <w:spacing w:before="100" w:beforeAutospacing="1" w:after="100" w:afterAutospacing="1"/>
      <w:ind w:firstLine="420"/>
      <w:jc w:val="left"/>
    </w:pPr>
    <w:rPr>
      <w:rFonts w:cs="宋体"/>
      <w:kern w:val="0"/>
      <w:lang w:eastAsia="en-US" w:bidi="en-US"/>
    </w:rPr>
  </w:style>
  <w:style w:type="paragraph" w:customStyle="1" w:styleId="60505">
    <w:name w:val="样式 标题 6 + 段前: 0.5 行 段后: 0.5 行"/>
    <w:basedOn w:val="6"/>
    <w:uiPriority w:val="99"/>
    <w:qFormat/>
    <w:pPr>
      <w:widowControl/>
      <w:numPr>
        <w:ilvl w:val="0"/>
        <w:numId w:val="0"/>
      </w:numPr>
      <w:spacing w:before="240" w:after="120"/>
      <w:ind w:left="1152" w:hanging="1152"/>
      <w:jc w:val="left"/>
    </w:pPr>
    <w:rPr>
      <w:rFonts w:cs="宋体"/>
      <w:color w:val="0000FF"/>
      <w:kern w:val="0"/>
      <w:szCs w:val="20"/>
    </w:rPr>
  </w:style>
  <w:style w:type="paragraph" w:customStyle="1" w:styleId="tytytyty">
    <w:name w:val="tytytyty"/>
    <w:basedOn w:val="affffc"/>
    <w:uiPriority w:val="99"/>
    <w:pPr>
      <w:ind w:leftChars="171" w:left="359" w:firstLine="480"/>
    </w:pPr>
  </w:style>
  <w:style w:type="paragraph" w:customStyle="1" w:styleId="font8">
    <w:name w:val="font8"/>
    <w:basedOn w:val="affffc"/>
    <w:uiPriority w:val="99"/>
    <w:qFormat/>
    <w:pPr>
      <w:widowControl/>
      <w:spacing w:before="100" w:beforeAutospacing="1" w:after="100" w:afterAutospacing="1" w:line="240" w:lineRule="auto"/>
      <w:ind w:firstLineChars="0" w:firstLine="0"/>
    </w:pPr>
    <w:rPr>
      <w:rFonts w:ascii="宋体" w:hAnsi="宋体" w:cs="宋体"/>
      <w:b/>
      <w:bCs/>
      <w:color w:val="000000"/>
      <w:kern w:val="0"/>
      <w:sz w:val="18"/>
      <w:szCs w:val="18"/>
    </w:rPr>
  </w:style>
  <w:style w:type="paragraph" w:customStyle="1" w:styleId="TableDescription">
    <w:name w:val="Table Description"/>
    <w:next w:val="affffc"/>
    <w:qFormat/>
    <w:pPr>
      <w:keepNext/>
      <w:snapToGrid w:val="0"/>
      <w:spacing w:before="160" w:after="80"/>
      <w:ind w:firstLine="1701"/>
      <w:jc w:val="center"/>
    </w:pPr>
    <w:rPr>
      <w:rFonts w:ascii="Arial" w:eastAsia="黑体" w:hAnsi="Arial" w:cs="Arial"/>
      <w:sz w:val="18"/>
      <w:szCs w:val="18"/>
    </w:rPr>
  </w:style>
  <w:style w:type="paragraph" w:customStyle="1" w:styleId="Numberedlist24">
    <w:name w:val="Numbered list 2.4"/>
    <w:basedOn w:val="43"/>
    <w:next w:val="affffc"/>
    <w:uiPriority w:val="99"/>
    <w:pPr>
      <w:keepLines w:val="0"/>
      <w:numPr>
        <w:numId w:val="50"/>
      </w:numPr>
      <w:tabs>
        <w:tab w:val="left" w:pos="1080"/>
        <w:tab w:val="left" w:pos="1440"/>
        <w:tab w:val="left" w:pos="1800"/>
        <w:tab w:val="left" w:pos="2160"/>
      </w:tabs>
      <w:spacing w:after="60"/>
      <w:ind w:left="0" w:firstLine="0"/>
    </w:pPr>
    <w:rPr>
      <w:rFonts w:eastAsia="黑体"/>
      <w:bCs w:val="0"/>
      <w:sz w:val="28"/>
      <w:szCs w:val="24"/>
    </w:rPr>
  </w:style>
  <w:style w:type="paragraph" w:customStyle="1" w:styleId="afffffffffffffffffff2">
    <w:name w:val="框内文字"/>
    <w:basedOn w:val="affffc"/>
    <w:uiPriority w:val="99"/>
    <w:pPr>
      <w:widowControl/>
      <w:tabs>
        <w:tab w:val="left" w:pos="2100"/>
      </w:tabs>
      <w:autoSpaceDE w:val="0"/>
      <w:autoSpaceDN w:val="0"/>
      <w:adjustRightInd w:val="0"/>
      <w:snapToGrid w:val="0"/>
      <w:spacing w:before="60" w:after="80"/>
      <w:ind w:right="17" w:firstLine="960"/>
      <w:jc w:val="center"/>
    </w:pPr>
    <w:rPr>
      <w:rFonts w:ascii="宋体"/>
      <w:kern w:val="0"/>
      <w:szCs w:val="20"/>
      <w:lang w:eastAsia="en-US" w:bidi="en-US"/>
    </w:rPr>
  </w:style>
  <w:style w:type="paragraph" w:customStyle="1" w:styleId="afffffffffffffffffff3">
    <w:name w:val="封面主标题"/>
    <w:basedOn w:val="affffc"/>
    <w:qFormat/>
    <w:pPr>
      <w:spacing w:beforeLines="200"/>
      <w:ind w:firstLineChars="0" w:firstLine="0"/>
      <w:jc w:val="center"/>
    </w:pPr>
    <w:rPr>
      <w:rFonts w:eastAsia="黑体"/>
      <w:b/>
      <w:bCs/>
      <w:sz w:val="72"/>
    </w:rPr>
  </w:style>
  <w:style w:type="paragraph" w:customStyle="1" w:styleId="reddot">
    <w:name w:val="表格内的red dot"/>
    <w:pPr>
      <w:spacing w:line="288" w:lineRule="auto"/>
      <w:ind w:left="420" w:hanging="420"/>
    </w:pPr>
    <w:rPr>
      <w:rFonts w:eastAsia="新宋体"/>
      <w:kern w:val="2"/>
      <w:sz w:val="21"/>
      <w:szCs w:val="21"/>
    </w:rPr>
  </w:style>
  <w:style w:type="paragraph" w:customStyle="1" w:styleId="xl171">
    <w:name w:val="xl171"/>
    <w:basedOn w:val="affffc"/>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right"/>
      <w:textAlignment w:val="center"/>
    </w:pPr>
    <w:rPr>
      <w:rFonts w:ascii="宋体" w:hAnsi="宋体" w:cs="宋体"/>
      <w:kern w:val="0"/>
    </w:rPr>
  </w:style>
  <w:style w:type="paragraph" w:customStyle="1" w:styleId="afffffffffffffffffff4">
    <w:name w:val="表格标题"/>
    <w:basedOn w:val="51"/>
    <w:pPr>
      <w:numPr>
        <w:ilvl w:val="0"/>
        <w:numId w:val="0"/>
      </w:numPr>
      <w:spacing w:line="240" w:lineRule="auto"/>
      <w:jc w:val="center"/>
      <w:outlineLvl w:val="8"/>
    </w:pPr>
    <w:rPr>
      <w:sz w:val="21"/>
      <w:lang w:val="zh-CN"/>
    </w:rPr>
  </w:style>
  <w:style w:type="paragraph" w:customStyle="1" w:styleId="afffffffffffffffffff5">
    <w:name w:val="方案正文"/>
    <w:basedOn w:val="affffc"/>
    <w:qFormat/>
    <w:pPr>
      <w:ind w:firstLineChars="0" w:firstLine="0"/>
    </w:pPr>
    <w:rPr>
      <w:rFonts w:ascii="宋体" w:eastAsia="仿宋_GB2312"/>
    </w:rPr>
  </w:style>
  <w:style w:type="paragraph" w:customStyle="1" w:styleId="xl43">
    <w:name w:val="xl43"/>
    <w:basedOn w:val="affffc"/>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sz w:val="20"/>
      <w:szCs w:val="20"/>
    </w:rPr>
  </w:style>
  <w:style w:type="paragraph" w:customStyle="1" w:styleId="xl95">
    <w:name w:val="xl95"/>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color w:val="FF0000"/>
      <w:kern w:val="0"/>
      <w:sz w:val="20"/>
      <w:szCs w:val="20"/>
    </w:rPr>
  </w:style>
  <w:style w:type="paragraph" w:customStyle="1" w:styleId="xl108">
    <w:name w:val="xl108"/>
    <w:basedOn w:val="affffc"/>
    <w:qFormat/>
    <w:pPr>
      <w:widowControl/>
      <w:spacing w:before="100" w:beforeAutospacing="1" w:after="100" w:afterAutospacing="1" w:line="240" w:lineRule="auto"/>
      <w:ind w:firstLineChars="0" w:firstLine="0"/>
    </w:pPr>
    <w:rPr>
      <w:rFonts w:ascii="宋体" w:hAnsi="宋体" w:cs="宋体"/>
      <w:kern w:val="0"/>
      <w:sz w:val="20"/>
      <w:szCs w:val="20"/>
    </w:rPr>
  </w:style>
  <w:style w:type="paragraph" w:customStyle="1" w:styleId="afffffffffffffffffff6">
    <w:name w:val="正 文"/>
    <w:uiPriority w:val="99"/>
    <w:pPr>
      <w:spacing w:after="200" w:line="360" w:lineRule="auto"/>
      <w:ind w:firstLine="420"/>
      <w:outlineLvl w:val="0"/>
    </w:pPr>
    <w:rPr>
      <w:rFonts w:ascii="Arial" w:hAnsi="Arial" w:cs="Arial"/>
      <w:bCs/>
      <w:sz w:val="24"/>
      <w:szCs w:val="21"/>
    </w:rPr>
  </w:style>
  <w:style w:type="paragraph" w:customStyle="1" w:styleId="3H311Heading3-oldHeading3-oldC">
    <w:name w:val="样式 标题 3H3标题1.1节标题，三级节名二级节名Heading 3 - oldHeading 3 - old C... + ..."/>
    <w:basedOn w:val="affffc"/>
    <w:uiPriority w:val="99"/>
    <w:pPr>
      <w:keepNext/>
      <w:keepLines/>
      <w:widowControl/>
      <w:spacing w:before="240" w:after="260" w:line="410" w:lineRule="auto"/>
      <w:ind w:firstLineChars="0" w:firstLine="0"/>
      <w:jc w:val="left"/>
      <w:outlineLvl w:val="2"/>
    </w:pPr>
    <w:rPr>
      <w:rFonts w:ascii="黑体"/>
      <w:b/>
      <w:bCs/>
      <w:kern w:val="0"/>
      <w:sz w:val="32"/>
      <w:szCs w:val="20"/>
      <w:lang w:eastAsia="en-US" w:bidi="en-US"/>
    </w:rPr>
  </w:style>
  <w:style w:type="paragraph" w:customStyle="1" w:styleId="xl155">
    <w:name w:val="xl155"/>
    <w:basedOn w:val="affffc"/>
    <w:pPr>
      <w:widowControl/>
      <w:pBdr>
        <w:top w:val="single" w:sz="4" w:space="0" w:color="auto"/>
        <w:bottom w:val="single" w:sz="4" w:space="0" w:color="auto"/>
      </w:pBdr>
      <w:spacing w:before="100" w:beforeAutospacing="1" w:after="100" w:afterAutospacing="1" w:line="240" w:lineRule="auto"/>
      <w:ind w:firstLineChars="0" w:firstLine="0"/>
      <w:jc w:val="center"/>
      <w:textAlignment w:val="center"/>
    </w:pPr>
    <w:rPr>
      <w:rFonts w:ascii="宋体" w:hAnsi="宋体" w:cs="宋体"/>
      <w:b/>
      <w:bCs/>
      <w:kern w:val="0"/>
    </w:rPr>
  </w:style>
  <w:style w:type="paragraph" w:customStyle="1" w:styleId="aff8">
    <w:name w:val="符号"/>
    <w:basedOn w:val="affffc"/>
    <w:qFormat/>
    <w:pPr>
      <w:widowControl/>
      <w:numPr>
        <w:numId w:val="70"/>
      </w:numPr>
      <w:ind w:firstLineChars="0" w:firstLine="0"/>
      <w:jc w:val="left"/>
    </w:pPr>
    <w:rPr>
      <w:rFonts w:ascii="Calibri" w:hAnsi="Calibri"/>
      <w:kern w:val="0"/>
      <w:szCs w:val="22"/>
    </w:rPr>
  </w:style>
  <w:style w:type="paragraph" w:customStyle="1" w:styleId="afffffffffffffffffff7">
    <w:name w:val="五级条标题"/>
    <w:basedOn w:val="affffc"/>
    <w:qFormat/>
    <w:pPr>
      <w:tabs>
        <w:tab w:val="left" w:pos="3500"/>
        <w:tab w:val="left" w:pos="3827"/>
      </w:tabs>
      <w:spacing w:line="240" w:lineRule="auto"/>
      <w:ind w:left="3827" w:firstLineChars="0" w:firstLine="0"/>
    </w:pPr>
    <w:rPr>
      <w:sz w:val="21"/>
      <w:szCs w:val="20"/>
    </w:rPr>
  </w:style>
  <w:style w:type="paragraph" w:customStyle="1" w:styleId="xl151">
    <w:name w:val="xl151"/>
    <w:basedOn w:val="affffc"/>
    <w:pPr>
      <w:widowControl/>
      <w:pBdr>
        <w:bottom w:val="single" w:sz="4" w:space="0" w:color="auto"/>
      </w:pBdr>
      <w:spacing w:before="100" w:beforeAutospacing="1" w:after="100" w:afterAutospacing="1" w:line="240" w:lineRule="auto"/>
      <w:ind w:firstLineChars="0" w:firstLine="0"/>
      <w:jc w:val="center"/>
    </w:pPr>
    <w:rPr>
      <w:rFonts w:ascii="宋体" w:hAnsi="宋体" w:cs="宋体"/>
      <w:b/>
      <w:bCs/>
      <w:color w:val="000000"/>
      <w:kern w:val="0"/>
      <w:sz w:val="36"/>
      <w:szCs w:val="36"/>
    </w:rPr>
  </w:style>
  <w:style w:type="paragraph" w:customStyle="1" w:styleId="TableParagraph">
    <w:name w:val="Table Paragraph"/>
    <w:basedOn w:val="affffc"/>
    <w:uiPriority w:val="1"/>
    <w:qFormat/>
    <w:pPr>
      <w:spacing w:line="240" w:lineRule="auto"/>
      <w:ind w:firstLineChars="0" w:firstLine="0"/>
      <w:jc w:val="left"/>
    </w:pPr>
    <w:rPr>
      <w:rFonts w:ascii="Calibri" w:hAnsi="Calibri"/>
      <w:kern w:val="0"/>
      <w:sz w:val="22"/>
      <w:szCs w:val="22"/>
      <w:lang w:eastAsia="en-US"/>
    </w:rPr>
  </w:style>
  <w:style w:type="paragraph" w:customStyle="1" w:styleId="xl38">
    <w:name w:val="xl38"/>
    <w:basedOn w:val="affffc"/>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b/>
      <w:bCs/>
      <w:color w:val="000000"/>
      <w:kern w:val="0"/>
      <w:sz w:val="20"/>
      <w:szCs w:val="20"/>
    </w:rPr>
  </w:style>
  <w:style w:type="paragraph" w:customStyle="1" w:styleId="2fff5">
    <w:name w:val="标题 2 + 宋体 小三"/>
    <w:basedOn w:val="22"/>
    <w:uiPriority w:val="99"/>
    <w:pPr>
      <w:keepLines w:val="0"/>
      <w:numPr>
        <w:ilvl w:val="0"/>
        <w:numId w:val="0"/>
      </w:numPr>
      <w:spacing w:before="240" w:after="60" w:line="412" w:lineRule="auto"/>
    </w:pPr>
    <w:rPr>
      <w:rFonts w:ascii="楷体_GB2312" w:eastAsia="楷体_GB2312" w:hAnsi="宋体"/>
      <w:i/>
      <w:iCs/>
      <w:color w:val="000000"/>
      <w:kern w:val="0"/>
      <w:sz w:val="32"/>
      <w:szCs w:val="28"/>
      <w:lang w:eastAsia="en-US" w:bidi="en-US"/>
    </w:rPr>
  </w:style>
  <w:style w:type="paragraph" w:customStyle="1" w:styleId="xl499">
    <w:name w:val="xl499"/>
    <w:basedOn w:val="affffc"/>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21">
    <w:name w:val="表格编号样式2"/>
    <w:basedOn w:val="afffffffffff4"/>
    <w:qFormat/>
    <w:pPr>
      <w:numPr>
        <w:numId w:val="71"/>
      </w:numPr>
      <w:tabs>
        <w:tab w:val="left" w:pos="0"/>
      </w:tabs>
      <w:ind w:firstLine="0"/>
    </w:pPr>
  </w:style>
  <w:style w:type="paragraph" w:customStyle="1" w:styleId="aff6">
    <w:name w:val="第十二章表序"/>
    <w:basedOn w:val="affffc"/>
    <w:qFormat/>
    <w:pPr>
      <w:numPr>
        <w:numId w:val="72"/>
      </w:numPr>
      <w:spacing w:before="120" w:after="120" w:line="240" w:lineRule="auto"/>
      <w:ind w:firstLineChars="0" w:firstLine="0"/>
      <w:jc w:val="center"/>
    </w:pPr>
    <w:rPr>
      <w:rFonts w:ascii="宋体" w:hAnsi="宋体" w:cs="楷体"/>
      <w:sz w:val="21"/>
    </w:rPr>
  </w:style>
  <w:style w:type="paragraph" w:customStyle="1" w:styleId="xl102">
    <w:name w:val="xl102"/>
    <w:basedOn w:val="affffc"/>
    <w:qFormat/>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21sect12H21sect121H22sect122H211">
    <w:name w:val="样式 标题 2第一层条第二层论文标题 1sect 1.2H21sect 1.21H22sect 1.22H21...1"/>
    <w:basedOn w:val="22"/>
    <w:uiPriority w:val="99"/>
    <w:pPr>
      <w:keepNext w:val="0"/>
      <w:keepLines w:val="0"/>
      <w:numPr>
        <w:numId w:val="0"/>
      </w:numPr>
      <w:adjustRightInd w:val="0"/>
      <w:snapToGrid w:val="0"/>
      <w:spacing w:beforeLines="50" w:line="440" w:lineRule="exact"/>
      <w:ind w:left="993"/>
    </w:pPr>
    <w:rPr>
      <w:rFonts w:ascii="黑体" w:cs="宋体"/>
      <w:b w:val="0"/>
      <w:bCs w:val="0"/>
      <w:color w:val="000080"/>
      <w:kern w:val="0"/>
      <w:sz w:val="24"/>
      <w:szCs w:val="24"/>
    </w:rPr>
  </w:style>
  <w:style w:type="paragraph" w:customStyle="1" w:styleId="125">
    <w:name w:val="样式 封面专用字 + 行距: 多倍行距 1.25 字行"/>
    <w:basedOn w:val="affffffffffffffffd"/>
    <w:uiPriority w:val="99"/>
    <w:pPr>
      <w:spacing w:line="300" w:lineRule="auto"/>
      <w:jc w:val="both"/>
    </w:pPr>
  </w:style>
  <w:style w:type="paragraph" w:customStyle="1" w:styleId="afffffffffffffffffff8">
    <w:name w:val="基准标题"/>
    <w:basedOn w:val="affffc"/>
    <w:next w:val="affffc"/>
    <w:uiPriority w:val="99"/>
    <w:pPr>
      <w:keepNext/>
      <w:keepLines/>
      <w:widowControl/>
      <w:spacing w:line="240" w:lineRule="atLeast"/>
      <w:jc w:val="left"/>
    </w:pPr>
    <w:rPr>
      <w:rFonts w:ascii="Garamond" w:hAnsi="Garamond"/>
      <w:kern w:val="20"/>
      <w:sz w:val="21"/>
      <w:szCs w:val="21"/>
    </w:rPr>
  </w:style>
  <w:style w:type="paragraph" w:customStyle="1" w:styleId="xl129">
    <w:name w:val="xl129"/>
    <w:basedOn w:val="affffc"/>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xl84">
    <w:name w:val="xl84"/>
    <w:basedOn w:val="affffc"/>
    <w:qFormat/>
    <w:pPr>
      <w:widowControl/>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ind w:firstLineChars="0" w:firstLine="0"/>
      <w:jc w:val="center"/>
      <w:textAlignment w:val="center"/>
    </w:pPr>
    <w:rPr>
      <w:rFonts w:ascii="宋体" w:hAnsi="宋体" w:cs="宋体"/>
      <w:b/>
      <w:bCs/>
      <w:kern w:val="0"/>
      <w:sz w:val="20"/>
      <w:szCs w:val="20"/>
    </w:rPr>
  </w:style>
  <w:style w:type="paragraph" w:customStyle="1" w:styleId="TEXT0">
    <w:name w:val="TEXT"/>
    <w:basedOn w:val="affffc"/>
    <w:uiPriority w:val="99"/>
    <w:pPr>
      <w:widowControl/>
      <w:autoSpaceDE w:val="0"/>
      <w:autoSpaceDN w:val="0"/>
      <w:adjustRightInd w:val="0"/>
      <w:spacing w:line="453" w:lineRule="auto"/>
      <w:ind w:firstLineChars="0" w:firstLine="0"/>
      <w:jc w:val="left"/>
    </w:pPr>
    <w:rPr>
      <w:rFonts w:ascii="宋体" w:cs="宋体"/>
      <w:color w:val="000000"/>
      <w:kern w:val="0"/>
      <w:sz w:val="22"/>
      <w:lang w:val="zh-CN"/>
    </w:rPr>
  </w:style>
  <w:style w:type="paragraph" w:customStyle="1" w:styleId="TOCHeading1">
    <w:name w:val="TOC Heading1"/>
    <w:basedOn w:val="12"/>
    <w:next w:val="affffc"/>
    <w:pPr>
      <w:widowControl/>
      <w:numPr>
        <w:numId w:val="73"/>
      </w:numPr>
      <w:tabs>
        <w:tab w:val="clear" w:pos="840"/>
      </w:tabs>
      <w:spacing w:before="0" w:after="0" w:line="276" w:lineRule="auto"/>
      <w:ind w:left="574" w:hanging="432"/>
      <w:jc w:val="left"/>
      <w:outlineLvl w:val="9"/>
    </w:pPr>
    <w:rPr>
      <w:rFonts w:ascii="Cambria" w:hAnsi="Cambria"/>
      <w:color w:val="365F91"/>
      <w:kern w:val="0"/>
      <w:sz w:val="28"/>
    </w:rPr>
  </w:style>
  <w:style w:type="paragraph" w:customStyle="1" w:styleId="xl69">
    <w:name w:val="xl69"/>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ascii="宋体" w:hAnsi="宋体" w:cs="宋体"/>
      <w:color w:val="000000"/>
      <w:kern w:val="0"/>
    </w:rPr>
  </w:style>
  <w:style w:type="paragraph" w:customStyle="1" w:styleId="afffffffffffffffffff9">
    <w:name w:val="封面副标题"/>
    <w:basedOn w:val="affffc"/>
    <w:qFormat/>
    <w:pPr>
      <w:spacing w:beforeLines="500"/>
      <w:ind w:firstLineChars="0" w:firstLine="0"/>
      <w:jc w:val="center"/>
    </w:pPr>
    <w:rPr>
      <w:rFonts w:eastAsia="黑体"/>
      <w:sz w:val="48"/>
    </w:rPr>
  </w:style>
  <w:style w:type="paragraph" w:customStyle="1" w:styleId="reader-word-layer">
    <w:name w:val="reader-word-layer"/>
    <w:basedOn w:val="affffc"/>
    <w:uiPriority w:val="99"/>
    <w:pPr>
      <w:widowControl/>
      <w:spacing w:before="100" w:beforeAutospacing="1" w:after="100" w:afterAutospacing="1" w:line="240" w:lineRule="auto"/>
      <w:ind w:firstLineChars="0" w:firstLine="0"/>
      <w:jc w:val="left"/>
    </w:pPr>
    <w:rPr>
      <w:rFonts w:ascii="宋体" w:hAnsi="宋体" w:cs="宋体"/>
      <w:kern w:val="0"/>
    </w:rPr>
  </w:style>
  <w:style w:type="paragraph" w:customStyle="1" w:styleId="100">
    <w:name w:val="10"/>
    <w:uiPriority w:val="61"/>
  </w:style>
  <w:style w:type="paragraph" w:customStyle="1" w:styleId="xl59">
    <w:name w:val="xl59"/>
    <w:basedOn w:val="affffc"/>
    <w:uiPriority w:val="99"/>
    <w:qFormat/>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ind w:firstLineChars="0" w:firstLine="0"/>
      <w:jc w:val="center"/>
    </w:pPr>
    <w:rPr>
      <w:rFonts w:ascii="宋体" w:hAnsi="宋体" w:cs="宋体"/>
      <w:b/>
      <w:bCs/>
      <w:kern w:val="0"/>
    </w:rPr>
  </w:style>
  <w:style w:type="paragraph" w:customStyle="1" w:styleId="xl72">
    <w:name w:val="xl72"/>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V11">
    <w:name w:val="正文二级项目列(V1)"/>
    <w:basedOn w:val="affffc"/>
    <w:pPr>
      <w:numPr>
        <w:numId w:val="74"/>
      </w:numPr>
      <w:tabs>
        <w:tab w:val="left" w:pos="0"/>
      </w:tabs>
      <w:ind w:firstLineChars="0" w:firstLine="0"/>
    </w:pPr>
  </w:style>
  <w:style w:type="paragraph" w:customStyle="1" w:styleId="StyleNormalIndentFirstline2ch">
    <w:name w:val="Style Normal Indent + First line:  2 ch"/>
    <w:basedOn w:val="afffff3"/>
    <w:uiPriority w:val="99"/>
    <w:pPr>
      <w:ind w:firstLine="200"/>
    </w:pPr>
    <w:rPr>
      <w:rFonts w:ascii="Arial" w:hAnsi="Arial" w:cs="宋体"/>
      <w:lang w:val="zh-CN" w:eastAsia="en-US" w:bidi="en-US"/>
    </w:rPr>
  </w:style>
  <w:style w:type="paragraph" w:customStyle="1" w:styleId="SortedNumbering2">
    <w:name w:val="SortedNumbering2"/>
    <w:basedOn w:val="affffc"/>
    <w:uiPriority w:val="1"/>
    <w:qFormat/>
    <w:pPr>
      <w:spacing w:before="120" w:line="288" w:lineRule="auto"/>
      <w:ind w:left="2268" w:firstLineChars="0" w:hanging="680"/>
    </w:pPr>
    <w:rPr>
      <w:rFonts w:ascii="Arial" w:hAnsi="Arial"/>
      <w:kern w:val="44"/>
      <w:sz w:val="21"/>
      <w:szCs w:val="44"/>
    </w:rPr>
  </w:style>
  <w:style w:type="paragraph" w:customStyle="1" w:styleId="Numberedlist23">
    <w:name w:val="Numbered list 2.3"/>
    <w:basedOn w:val="31"/>
    <w:next w:val="affffc"/>
    <w:uiPriority w:val="99"/>
    <w:pPr>
      <w:keepLines w:val="0"/>
      <w:numPr>
        <w:numId w:val="50"/>
      </w:numPr>
      <w:tabs>
        <w:tab w:val="left" w:pos="1080"/>
        <w:tab w:val="left" w:pos="1440"/>
      </w:tabs>
      <w:adjustRightInd w:val="0"/>
      <w:snapToGrid w:val="0"/>
      <w:spacing w:after="60"/>
    </w:pPr>
    <w:rPr>
      <w:rFonts w:eastAsia="黑体"/>
      <w:bCs w:val="0"/>
      <w:sz w:val="22"/>
      <w:szCs w:val="24"/>
    </w:rPr>
  </w:style>
  <w:style w:type="paragraph" w:customStyle="1" w:styleId="p15">
    <w:name w:val="p15"/>
    <w:basedOn w:val="affffc"/>
    <w:uiPriority w:val="99"/>
    <w:pPr>
      <w:widowControl/>
      <w:spacing w:line="240" w:lineRule="auto"/>
      <w:ind w:firstLineChars="0" w:firstLine="420"/>
    </w:pPr>
    <w:rPr>
      <w:rFonts w:cs="宋体"/>
      <w:kern w:val="0"/>
      <w:sz w:val="21"/>
      <w:szCs w:val="21"/>
    </w:rPr>
  </w:style>
  <w:style w:type="paragraph" w:customStyle="1" w:styleId="2041">
    <w:name w:val="样式 正文文字缩进 2 + 首行缩进:  0 厘米 左  4 字符1"/>
    <w:basedOn w:val="2a"/>
    <w:uiPriority w:val="99"/>
    <w:pPr>
      <w:widowControl/>
      <w:spacing w:after="0" w:line="240" w:lineRule="auto"/>
      <w:ind w:leftChars="400" w:left="400" w:firstLineChars="0" w:firstLine="0"/>
      <w:jc w:val="left"/>
    </w:pPr>
    <w:rPr>
      <w:rFonts w:ascii="Times New Roman" w:hAnsi="Times New Roman" w:cs="宋体"/>
      <w:kern w:val="0"/>
      <w:szCs w:val="20"/>
      <w:lang w:bidi="en-US"/>
    </w:rPr>
  </w:style>
  <w:style w:type="paragraph" w:customStyle="1" w:styleId="2fff6">
    <w:name w:val="列表(2)"/>
    <w:next w:val="affffc"/>
    <w:qFormat/>
    <w:pPr>
      <w:tabs>
        <w:tab w:val="left" w:pos="980"/>
      </w:tabs>
      <w:spacing w:line="360" w:lineRule="auto"/>
      <w:ind w:left="420" w:hanging="420"/>
    </w:pPr>
    <w:rPr>
      <w:rFonts w:ascii="仿宋_GB2312" w:eastAsia="仿宋_GB2312"/>
      <w:kern w:val="2"/>
      <w:sz w:val="24"/>
      <w:szCs w:val="24"/>
    </w:rPr>
  </w:style>
  <w:style w:type="paragraph" w:customStyle="1" w:styleId="-7">
    <w:name w:val="[正文居中-五号]"/>
    <w:uiPriority w:val="99"/>
    <w:pPr>
      <w:widowControl w:val="0"/>
      <w:spacing w:after="200" w:line="276" w:lineRule="auto"/>
      <w:jc w:val="center"/>
    </w:pPr>
    <w:rPr>
      <w:rFonts w:ascii="宋体"/>
      <w:kern w:val="21"/>
      <w:sz w:val="28"/>
      <w:szCs w:val="28"/>
    </w:rPr>
  </w:style>
  <w:style w:type="paragraph" w:customStyle="1" w:styleId="affff0">
    <w:name w:val="第四章表序"/>
    <w:basedOn w:val="affffc"/>
    <w:qFormat/>
    <w:pPr>
      <w:numPr>
        <w:numId w:val="75"/>
      </w:numPr>
      <w:spacing w:before="120" w:after="120" w:line="240" w:lineRule="auto"/>
      <w:ind w:left="0" w:firstLineChars="0" w:firstLine="0"/>
      <w:jc w:val="center"/>
    </w:pPr>
    <w:rPr>
      <w:sz w:val="21"/>
      <w:szCs w:val="21"/>
    </w:rPr>
  </w:style>
  <w:style w:type="paragraph" w:customStyle="1" w:styleId="af4">
    <w:name w:val="附录五级标题"/>
    <w:basedOn w:val="affffc"/>
    <w:next w:val="afffffffff"/>
    <w:uiPriority w:val="99"/>
    <w:pPr>
      <w:numPr>
        <w:ilvl w:val="6"/>
        <w:numId w:val="25"/>
      </w:numPr>
      <w:spacing w:line="300" w:lineRule="auto"/>
      <w:ind w:firstLineChars="0"/>
      <w:outlineLvl w:val="6"/>
    </w:pPr>
    <w:rPr>
      <w:rFonts w:ascii="黑体" w:eastAsia="黑体" w:hAnsi="黑体"/>
      <w:kern w:val="21"/>
      <w:sz w:val="21"/>
    </w:rPr>
  </w:style>
  <w:style w:type="paragraph" w:customStyle="1" w:styleId="afffffffffffffffffffa">
    <w:name w:val="前言修订记录表头"/>
    <w:basedOn w:val="afffffffff"/>
    <w:uiPriority w:val="99"/>
    <w:pPr>
      <w:ind w:firstLineChars="0" w:firstLine="0"/>
      <w:jc w:val="center"/>
    </w:pPr>
    <w:rPr>
      <w:sz w:val="18"/>
    </w:rPr>
  </w:style>
  <w:style w:type="paragraph" w:customStyle="1" w:styleId="xl81">
    <w:name w:val="xl81"/>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textAlignment w:val="center"/>
    </w:pPr>
    <w:rPr>
      <w:rFonts w:ascii="宋体" w:hAnsi="宋体" w:cs="宋体"/>
      <w:b/>
      <w:bCs/>
      <w:kern w:val="0"/>
      <w:sz w:val="20"/>
      <w:szCs w:val="20"/>
    </w:rPr>
  </w:style>
  <w:style w:type="paragraph" w:customStyle="1" w:styleId="afffffffffffffffffffb">
    <w:name w:val="手册  图文"/>
    <w:basedOn w:val="affffffffff7"/>
    <w:qFormat/>
    <w:pPr>
      <w:ind w:firstLineChars="0" w:firstLine="0"/>
      <w:jc w:val="center"/>
    </w:pPr>
  </w:style>
  <w:style w:type="paragraph" w:customStyle="1" w:styleId="xl490">
    <w:name w:val="xl490"/>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textAlignment w:val="center"/>
    </w:pPr>
    <w:rPr>
      <w:rFonts w:ascii="宋体" w:hAnsi="宋体" w:cs="宋体"/>
      <w:kern w:val="0"/>
    </w:rPr>
  </w:style>
  <w:style w:type="paragraph" w:customStyle="1" w:styleId="xl505">
    <w:name w:val="xl505"/>
    <w:basedOn w:val="affffc"/>
    <w:pPr>
      <w:widowControl/>
      <w:pBdr>
        <w:lef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a4">
    <w:name w:val="一级无标题条"/>
    <w:basedOn w:val="affffc"/>
    <w:uiPriority w:val="99"/>
    <w:pPr>
      <w:widowControl/>
      <w:numPr>
        <w:ilvl w:val="2"/>
        <w:numId w:val="36"/>
      </w:numPr>
      <w:spacing w:line="240" w:lineRule="auto"/>
      <w:ind w:firstLineChars="0"/>
      <w:jc w:val="left"/>
    </w:pPr>
    <w:rPr>
      <w:kern w:val="0"/>
      <w:szCs w:val="20"/>
      <w:lang w:eastAsia="en-US" w:bidi="en-US"/>
    </w:rPr>
  </w:style>
  <w:style w:type="paragraph" w:customStyle="1" w:styleId="1h1H1DocAccpt1l0SectionHeadHeader1H1111l01PIM1">
    <w:name w:val="样式 样式 样式 标题 1h1H1DocAccpt1l0Section HeadHeader1H1111l01PIM ...1 ..."/>
    <w:basedOn w:val="affffc"/>
    <w:uiPriority w:val="99"/>
    <w:pPr>
      <w:keepNext/>
      <w:keepLines/>
      <w:spacing w:beforeLines="50" w:line="240" w:lineRule="auto"/>
      <w:ind w:firstLineChars="0" w:firstLine="0"/>
      <w:outlineLvl w:val="0"/>
    </w:pPr>
    <w:rPr>
      <w:rFonts w:ascii="Arial" w:eastAsia="黑体" w:hAnsi="Arial" w:cs="宋体"/>
      <w:bCs/>
      <w:kern w:val="44"/>
      <w:sz w:val="21"/>
      <w:szCs w:val="21"/>
    </w:rPr>
  </w:style>
  <w:style w:type="paragraph" w:customStyle="1" w:styleId="Char1f7">
    <w:name w:val="Char1"/>
    <w:basedOn w:val="affffc"/>
    <w:next w:val="affffc"/>
    <w:pPr>
      <w:widowControl/>
      <w:ind w:firstLine="480"/>
      <w:jc w:val="left"/>
    </w:pPr>
    <w:rPr>
      <w:szCs w:val="20"/>
    </w:rPr>
  </w:style>
  <w:style w:type="paragraph" w:customStyle="1" w:styleId="afffffffffffffffffffc">
    <w:name w:val="代替标准编号"/>
    <w:basedOn w:val="affffc"/>
    <w:next w:val="afffffffff"/>
    <w:uiPriority w:val="99"/>
    <w:pPr>
      <w:spacing w:line="240" w:lineRule="auto"/>
      <w:ind w:firstLineChars="0" w:firstLine="420"/>
      <w:jc w:val="right"/>
    </w:pPr>
    <w:rPr>
      <w:rFonts w:ascii="Arial" w:eastAsia="黑体" w:hAnsi="Arial" w:cs="宋体"/>
      <w:kern w:val="21"/>
      <w:sz w:val="21"/>
      <w:szCs w:val="20"/>
    </w:rPr>
  </w:style>
  <w:style w:type="paragraph" w:customStyle="1" w:styleId="a9">
    <w:name w:val="表号"/>
    <w:basedOn w:val="affffc"/>
    <w:uiPriority w:val="99"/>
    <w:pPr>
      <w:widowControl/>
      <w:numPr>
        <w:numId w:val="76"/>
      </w:numPr>
      <w:tabs>
        <w:tab w:val="clear" w:pos="425"/>
        <w:tab w:val="left" w:pos="420"/>
      </w:tabs>
      <w:overflowPunct w:val="0"/>
      <w:autoSpaceDE w:val="0"/>
      <w:autoSpaceDN w:val="0"/>
      <w:spacing w:line="240" w:lineRule="auto"/>
      <w:ind w:left="420" w:firstLineChars="0" w:hanging="420"/>
      <w:jc w:val="right"/>
    </w:pPr>
    <w:rPr>
      <w:rFonts w:ascii="宋体"/>
      <w:kern w:val="0"/>
      <w:szCs w:val="20"/>
    </w:rPr>
  </w:style>
  <w:style w:type="paragraph" w:customStyle="1" w:styleId="xl502">
    <w:name w:val="xl502"/>
    <w:basedOn w:val="affffc"/>
    <w:pPr>
      <w:widowControl/>
      <w:pBdr>
        <w:top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afffffffffffffffffffd">
    <w:name w:val="第七章图示 + 居中"/>
    <w:basedOn w:val="affffc"/>
    <w:pPr>
      <w:ind w:firstLineChars="0" w:firstLine="0"/>
      <w:jc w:val="center"/>
    </w:pPr>
    <w:rPr>
      <w:rFonts w:cs="宋体"/>
      <w:sz w:val="21"/>
      <w:szCs w:val="20"/>
    </w:rPr>
  </w:style>
  <w:style w:type="paragraph" w:customStyle="1" w:styleId="xl23">
    <w:name w:val="xl23"/>
    <w:basedOn w:val="affffc"/>
    <w:qFormat/>
    <w:pPr>
      <w:widowControl/>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line="240" w:lineRule="auto"/>
      <w:ind w:firstLineChars="0" w:firstLine="0"/>
      <w:jc w:val="center"/>
    </w:pPr>
    <w:rPr>
      <w:b/>
      <w:bCs/>
      <w:color w:val="000000"/>
      <w:kern w:val="0"/>
      <w:sz w:val="21"/>
      <w:szCs w:val="21"/>
    </w:rPr>
  </w:style>
  <w:style w:type="paragraph" w:customStyle="1" w:styleId="affff8">
    <w:name w:val="第六章图示"/>
    <w:basedOn w:val="affffc"/>
    <w:pPr>
      <w:numPr>
        <w:numId w:val="77"/>
      </w:numPr>
      <w:ind w:firstLineChars="0" w:firstLine="0"/>
    </w:pPr>
  </w:style>
  <w:style w:type="paragraph" w:customStyle="1" w:styleId="afffffffffffffffffffe">
    <w:name w:val="正文(首行缩进)"/>
    <w:uiPriority w:val="99"/>
    <w:pPr>
      <w:spacing w:line="420" w:lineRule="atLeast"/>
      <w:ind w:firstLineChars="200" w:firstLine="200"/>
      <w:jc w:val="both"/>
    </w:pPr>
    <w:rPr>
      <w:rFonts w:eastAsia="仿宋_GB2312"/>
      <w:spacing w:val="2"/>
      <w:kern w:val="24"/>
      <w:sz w:val="24"/>
    </w:rPr>
  </w:style>
  <w:style w:type="paragraph" w:customStyle="1" w:styleId="affff1">
    <w:name w:val="第十四章表序"/>
    <w:basedOn w:val="affffc"/>
    <w:qFormat/>
    <w:pPr>
      <w:numPr>
        <w:numId w:val="78"/>
      </w:numPr>
      <w:spacing w:before="120" w:after="120" w:line="240" w:lineRule="auto"/>
      <w:ind w:firstLineChars="0" w:firstLine="0"/>
      <w:jc w:val="center"/>
    </w:pPr>
    <w:rPr>
      <w:sz w:val="21"/>
    </w:rPr>
  </w:style>
  <w:style w:type="paragraph" w:customStyle="1" w:styleId="xl132">
    <w:name w:val="xl132"/>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hAnsi="宋体" w:cs="宋体"/>
      <w:color w:val="000000"/>
      <w:kern w:val="0"/>
    </w:rPr>
  </w:style>
  <w:style w:type="paragraph" w:customStyle="1" w:styleId="affffa">
    <w:name w:val="第八章图序"/>
    <w:basedOn w:val="ae"/>
    <w:qFormat/>
    <w:pPr>
      <w:numPr>
        <w:numId w:val="80"/>
      </w:numPr>
      <w:spacing w:before="120" w:after="240" w:line="240" w:lineRule="auto"/>
      <w:jc w:val="center"/>
    </w:pPr>
  </w:style>
  <w:style w:type="paragraph" w:customStyle="1" w:styleId="ae">
    <w:name w:val="第七章图示"/>
    <w:basedOn w:val="affffc"/>
    <w:pPr>
      <w:numPr>
        <w:numId w:val="79"/>
      </w:numPr>
      <w:ind w:firstLineChars="0" w:firstLine="0"/>
    </w:pPr>
    <w:rPr>
      <w:sz w:val="21"/>
    </w:rPr>
  </w:style>
  <w:style w:type="paragraph" w:customStyle="1" w:styleId="xl62">
    <w:name w:val="xl62"/>
    <w:basedOn w:val="affffc"/>
    <w:uiPriority w:val="99"/>
    <w:qFormat/>
    <w:pPr>
      <w:widowControl/>
      <w:pBdr>
        <w:top w:val="single" w:sz="4" w:space="0" w:color="auto"/>
        <w:left w:val="single" w:sz="4" w:space="0" w:color="auto"/>
        <w:bottom w:val="single" w:sz="4" w:space="0" w:color="auto"/>
        <w:right w:val="single" w:sz="4" w:space="0" w:color="auto"/>
      </w:pBdr>
      <w:shd w:val="clear" w:color="auto" w:fill="339966"/>
      <w:spacing w:before="100" w:beforeAutospacing="1" w:after="100" w:afterAutospacing="1" w:line="240" w:lineRule="auto"/>
      <w:ind w:firstLineChars="0" w:firstLine="0"/>
      <w:jc w:val="left"/>
    </w:pPr>
    <w:rPr>
      <w:rFonts w:ascii="宋体" w:hAnsi="宋体" w:cs="宋体"/>
      <w:b/>
      <w:bCs/>
      <w:color w:val="000000"/>
      <w:kern w:val="0"/>
    </w:rPr>
  </w:style>
  <w:style w:type="paragraph" w:customStyle="1" w:styleId="affffffffffffffffffff">
    <w:name w:val="项目"/>
    <w:basedOn w:val="afffffa"/>
    <w:pPr>
      <w:widowControl/>
      <w:tabs>
        <w:tab w:val="left" w:pos="567"/>
        <w:tab w:val="left" w:pos="1134"/>
        <w:tab w:val="left" w:pos="1701"/>
        <w:tab w:val="left" w:pos="2040"/>
        <w:tab w:val="left" w:pos="2268"/>
        <w:tab w:val="left" w:pos="2835"/>
        <w:tab w:val="left" w:pos="3402"/>
        <w:tab w:val="left" w:pos="3969"/>
        <w:tab w:val="left" w:pos="4536"/>
        <w:tab w:val="left" w:pos="5103"/>
        <w:tab w:val="left" w:pos="5670"/>
        <w:tab w:val="left" w:pos="6237"/>
        <w:tab w:val="left" w:pos="6804"/>
      </w:tabs>
      <w:spacing w:before="60"/>
      <w:ind w:left="2040" w:hanging="360"/>
      <w:jc w:val="left"/>
    </w:pPr>
    <w:rPr>
      <w:rFonts w:ascii="楷体" w:eastAsia="楷体" w:hAnsi="Arial"/>
      <w:kern w:val="0"/>
      <w:szCs w:val="24"/>
      <w:lang w:val="de-DE"/>
    </w:rPr>
  </w:style>
  <w:style w:type="paragraph" w:customStyle="1" w:styleId="xl160">
    <w:name w:val="xl160"/>
    <w:basedOn w:val="affffc"/>
    <w:pPr>
      <w:widowControl/>
      <w:pBdr>
        <w:top w:val="single" w:sz="4" w:space="0" w:color="auto"/>
        <w:bottom w:val="single" w:sz="4" w:space="0" w:color="auto"/>
      </w:pBdr>
      <w:spacing w:before="100" w:beforeAutospacing="1" w:after="100" w:afterAutospacing="1" w:line="240" w:lineRule="auto"/>
      <w:ind w:firstLineChars="0" w:firstLine="0"/>
      <w:jc w:val="left"/>
      <w:textAlignment w:val="center"/>
    </w:pPr>
    <w:rPr>
      <w:rFonts w:ascii="宋体" w:hAnsi="宋体" w:cs="宋体"/>
      <w:b/>
      <w:bCs/>
      <w:color w:val="000000"/>
      <w:kern w:val="0"/>
    </w:rPr>
  </w:style>
  <w:style w:type="paragraph" w:customStyle="1" w:styleId="xl489">
    <w:name w:val="xl489"/>
    <w:basedOn w:val="affffc"/>
    <w:pPr>
      <w:widowControl/>
      <w:spacing w:before="100" w:beforeAutospacing="1" w:after="100" w:afterAutospacing="1" w:line="240" w:lineRule="auto"/>
      <w:ind w:firstLineChars="0" w:firstLine="0"/>
      <w:textAlignment w:val="center"/>
    </w:pPr>
    <w:rPr>
      <w:rFonts w:ascii="宋体" w:hAnsi="宋体" w:cs="宋体"/>
      <w:kern w:val="0"/>
    </w:rPr>
  </w:style>
  <w:style w:type="paragraph" w:customStyle="1" w:styleId="xl41">
    <w:name w:val="xl41"/>
    <w:basedOn w:val="affffc"/>
    <w:uiPriority w:val="99"/>
    <w:qFormat/>
    <w:pPr>
      <w:widowControl/>
      <w:pBdr>
        <w:left w:val="single" w:sz="8" w:space="0" w:color="000000"/>
        <w:bottom w:val="single" w:sz="8" w:space="0" w:color="auto"/>
      </w:pBdr>
      <w:shd w:val="clear" w:color="auto" w:fill="FF0000"/>
      <w:spacing w:before="100" w:beforeAutospacing="1" w:after="100" w:afterAutospacing="1" w:line="240" w:lineRule="auto"/>
      <w:ind w:firstLineChars="0" w:firstLine="0"/>
      <w:jc w:val="right"/>
    </w:pPr>
    <w:rPr>
      <w:rFonts w:ascii="宋体" w:hAnsi="宋体" w:cs="宋体"/>
      <w:b/>
      <w:bCs/>
      <w:color w:val="000000"/>
      <w:kern w:val="0"/>
      <w:sz w:val="20"/>
      <w:szCs w:val="20"/>
    </w:rPr>
  </w:style>
  <w:style w:type="paragraph" w:customStyle="1" w:styleId="CharChar1CharCharCharCharCharCharCharCharCharCharCharCharChar">
    <w:name w:val="Char Char1 Char Char Char Char Char Char Char Char Char Char Char Char Char"/>
    <w:basedOn w:val="affffc"/>
    <w:uiPriority w:val="99"/>
    <w:pPr>
      <w:widowControl/>
      <w:spacing w:after="160"/>
      <w:ind w:left="420" w:firstLine="480"/>
      <w:jc w:val="left"/>
    </w:pPr>
    <w:rPr>
      <w:rFonts w:ascii="Tahoma" w:hAnsi="Tahoma"/>
    </w:rPr>
  </w:style>
  <w:style w:type="paragraph" w:customStyle="1" w:styleId="xl119">
    <w:name w:val="xl119"/>
    <w:basedOn w:val="affffc"/>
    <w:qFormat/>
    <w:pPr>
      <w:widowControl/>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CharCharCharCharCharChar1CharCharCharCharCharCharCharCharCharCharCharCharChar">
    <w:name w:val="Char Char Char Char Char Char1 Char Char Char Char Char Char Char Char Char Char Char Char Char"/>
    <w:basedOn w:val="affffc"/>
    <w:qFormat/>
    <w:pPr>
      <w:widowControl/>
      <w:spacing w:after="160" w:line="240" w:lineRule="exact"/>
      <w:ind w:firstLineChars="0" w:firstLine="0"/>
      <w:jc w:val="left"/>
    </w:pPr>
    <w:rPr>
      <w:rFonts w:ascii="Arial" w:eastAsia="Times New Roman" w:hAnsi="Arial" w:cs="Verdana"/>
      <w:b/>
      <w:kern w:val="0"/>
      <w:lang w:eastAsia="en-US"/>
    </w:rPr>
  </w:style>
  <w:style w:type="paragraph" w:customStyle="1" w:styleId="affffffffffffffffffff0">
    <w:name w:val="注："/>
    <w:next w:val="affffffffff1"/>
    <w:uiPriority w:val="99"/>
    <w:pPr>
      <w:widowControl w:val="0"/>
      <w:tabs>
        <w:tab w:val="left" w:pos="520"/>
      </w:tabs>
      <w:autoSpaceDE w:val="0"/>
      <w:autoSpaceDN w:val="0"/>
      <w:spacing w:after="200" w:line="276" w:lineRule="auto"/>
      <w:ind w:left="520" w:hanging="420"/>
      <w:jc w:val="both"/>
    </w:pPr>
    <w:rPr>
      <w:rFonts w:ascii="宋体"/>
      <w:sz w:val="18"/>
      <w:szCs w:val="22"/>
    </w:rPr>
  </w:style>
  <w:style w:type="paragraph" w:customStyle="1" w:styleId="NotSortedNumbering4">
    <w:name w:val="NotSortedNumbering4"/>
    <w:basedOn w:val="affffc"/>
    <w:uiPriority w:val="1"/>
    <w:qFormat/>
    <w:pPr>
      <w:spacing w:before="120" w:line="288" w:lineRule="auto"/>
      <w:ind w:left="3231" w:firstLineChars="0" w:hanging="453"/>
    </w:pPr>
    <w:rPr>
      <w:rFonts w:ascii="Arial" w:hAnsi="Arial"/>
      <w:kern w:val="44"/>
      <w:sz w:val="21"/>
      <w:szCs w:val="44"/>
    </w:rPr>
  </w:style>
  <w:style w:type="paragraph" w:customStyle="1" w:styleId="xl152">
    <w:name w:val="xl152"/>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b/>
      <w:bCs/>
      <w:color w:val="000000"/>
      <w:kern w:val="0"/>
    </w:rPr>
  </w:style>
  <w:style w:type="paragraph" w:customStyle="1" w:styleId="ParaCharCharCharCharCharCharCharCharCharCharCharCharChar">
    <w:name w:val="默认段落字体 Para Char Char Char Char Char Char Char Char Char Char Char Char Char"/>
    <w:basedOn w:val="affffc"/>
    <w:pPr>
      <w:tabs>
        <w:tab w:val="left" w:pos="4267"/>
      </w:tabs>
      <w:adjustRightInd w:val="0"/>
      <w:snapToGrid w:val="0"/>
      <w:ind w:left="4267" w:hanging="907"/>
      <w:jc w:val="left"/>
    </w:pPr>
    <w:rPr>
      <w:rFonts w:ascii="Tahoma" w:hAnsi="Tahoma"/>
      <w:szCs w:val="20"/>
    </w:rPr>
  </w:style>
  <w:style w:type="paragraph" w:customStyle="1" w:styleId="xl99">
    <w:name w:val="xl99"/>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textAlignment w:val="center"/>
    </w:pPr>
    <w:rPr>
      <w:rFonts w:ascii="宋体" w:hAnsi="宋体" w:cs="宋体"/>
      <w:kern w:val="0"/>
      <w:sz w:val="20"/>
      <w:szCs w:val="20"/>
    </w:rPr>
  </w:style>
  <w:style w:type="paragraph" w:customStyle="1" w:styleId="a5">
    <w:name w:val="二级无标题条"/>
    <w:basedOn w:val="affffc"/>
    <w:uiPriority w:val="99"/>
    <w:pPr>
      <w:widowControl/>
      <w:numPr>
        <w:ilvl w:val="3"/>
        <w:numId w:val="36"/>
      </w:numPr>
      <w:spacing w:line="240" w:lineRule="auto"/>
      <w:ind w:firstLineChars="0"/>
      <w:jc w:val="left"/>
    </w:pPr>
    <w:rPr>
      <w:kern w:val="0"/>
      <w:szCs w:val="20"/>
      <w:lang w:eastAsia="en-US" w:bidi="en-US"/>
    </w:rPr>
  </w:style>
  <w:style w:type="paragraph" w:customStyle="1" w:styleId="xl88">
    <w:name w:val="xl88"/>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ad">
    <w:name w:val="清除格式"/>
    <w:basedOn w:val="8"/>
    <w:pPr>
      <w:numPr>
        <w:ilvl w:val="3"/>
      </w:numPr>
      <w:tabs>
        <w:tab w:val="left" w:pos="420"/>
        <w:tab w:val="left" w:pos="425"/>
      </w:tabs>
    </w:pPr>
    <w:rPr>
      <w:bCs w:val="0"/>
    </w:rPr>
  </w:style>
  <w:style w:type="paragraph" w:customStyle="1" w:styleId="xl507">
    <w:name w:val="xl507"/>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2fff7">
    <w:name w:val="样式 宋体 左 首行缩进:  2 字符"/>
    <w:basedOn w:val="affffc"/>
    <w:uiPriority w:val="99"/>
    <w:pPr>
      <w:widowControl/>
      <w:spacing w:before="100" w:beforeAutospacing="1" w:after="100" w:afterAutospacing="1"/>
      <w:ind w:firstLine="480"/>
      <w:jc w:val="left"/>
    </w:pPr>
    <w:rPr>
      <w:rFonts w:ascii="宋体" w:cs="宋体"/>
      <w:kern w:val="0"/>
      <w:lang w:eastAsia="en-US" w:bidi="en-US"/>
    </w:rPr>
  </w:style>
  <w:style w:type="paragraph" w:customStyle="1" w:styleId="1H14h1Level1TopicHeadingHeading0R1H11A-1">
    <w:name w:val="样式 标题 1H1标题 4.h1Level 1 Topic HeadingHeading 0R1H11(A-1)..."/>
    <w:basedOn w:val="12"/>
    <w:qFormat/>
    <w:pPr>
      <w:numPr>
        <w:numId w:val="81"/>
      </w:numPr>
      <w:tabs>
        <w:tab w:val="left" w:pos="840"/>
        <w:tab w:val="left" w:pos="1620"/>
      </w:tabs>
      <w:spacing w:before="340" w:after="330" w:line="578" w:lineRule="auto"/>
      <w:ind w:firstLineChars="200" w:firstLine="200"/>
    </w:pPr>
    <w:rPr>
      <w:rFonts w:ascii="Calibri" w:hAnsi="Calibri" w:cs="宋体"/>
      <w:szCs w:val="20"/>
    </w:rPr>
  </w:style>
  <w:style w:type="paragraph" w:customStyle="1" w:styleId="xl60">
    <w:name w:val="xl60"/>
    <w:basedOn w:val="affffc"/>
    <w:uiPriority w:val="99"/>
    <w:qFormat/>
    <w:pPr>
      <w:widowControl/>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firstLineChars="0" w:firstLine="0"/>
      <w:jc w:val="left"/>
    </w:pPr>
    <w:rPr>
      <w:rFonts w:ascii="宋体" w:hAnsi="宋体" w:cs="宋体"/>
      <w:b/>
      <w:bCs/>
      <w:color w:val="000000"/>
      <w:kern w:val="0"/>
    </w:rPr>
  </w:style>
  <w:style w:type="paragraph" w:customStyle="1" w:styleId="CharChar2Char">
    <w:name w:val="Char Char2 Char"/>
    <w:basedOn w:val="affffc"/>
    <w:uiPriority w:val="99"/>
    <w:pPr>
      <w:spacing w:line="240" w:lineRule="auto"/>
      <w:ind w:firstLineChars="0" w:firstLine="0"/>
    </w:pPr>
    <w:rPr>
      <w:rFonts w:ascii="宋体" w:hAnsi="宋体"/>
      <w:b/>
      <w:sz w:val="28"/>
      <w:szCs w:val="28"/>
    </w:rPr>
  </w:style>
  <w:style w:type="paragraph" w:customStyle="1" w:styleId="Text2051">
    <w:name w:val="样式 Text + 首行缩进:  2 字符 段后: 0.5 行1"/>
    <w:basedOn w:val="Text"/>
    <w:qFormat/>
    <w:pPr>
      <w:spacing w:after="120"/>
      <w:ind w:firstLine="420"/>
    </w:pPr>
    <w:rPr>
      <w:rFonts w:cs="宋体"/>
      <w:szCs w:val="20"/>
    </w:rPr>
  </w:style>
  <w:style w:type="paragraph" w:customStyle="1" w:styleId="affffffffffffffffffff1">
    <w:name w:val="样式 文件表格 + 两端对齐"/>
    <w:basedOn w:val="affffc"/>
    <w:uiPriority w:val="99"/>
    <w:qFormat/>
    <w:pPr>
      <w:widowControl/>
      <w:spacing w:line="240" w:lineRule="auto"/>
      <w:ind w:right="210" w:firstLineChars="0" w:firstLine="0"/>
    </w:pPr>
    <w:rPr>
      <w:rFonts w:ascii="Arial" w:hAnsi="Arial" w:cs="宋体"/>
      <w:sz w:val="21"/>
      <w:szCs w:val="20"/>
    </w:rPr>
  </w:style>
  <w:style w:type="paragraph" w:customStyle="1" w:styleId="GB231212">
    <w:name w:val="样式 数字标题 + 仿宋_GB2312 三号1"/>
    <w:basedOn w:val="afffffffffd"/>
    <w:qFormat/>
    <w:rPr>
      <w:rFonts w:ascii="仿宋_GB2312" w:hAnsi="仿宋_GB2312"/>
    </w:rPr>
  </w:style>
  <w:style w:type="paragraph" w:customStyle="1" w:styleId="xl65">
    <w:name w:val="xl65"/>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color w:val="000000"/>
      <w:kern w:val="0"/>
      <w:sz w:val="36"/>
      <w:szCs w:val="36"/>
    </w:rPr>
  </w:style>
  <w:style w:type="paragraph" w:customStyle="1" w:styleId="affffffffffffffffffff2">
    <w:name w:val="商务部分段落"/>
    <w:basedOn w:val="affffc"/>
    <w:qFormat/>
    <w:pPr>
      <w:spacing w:afterLines="30"/>
    </w:pPr>
    <w:rPr>
      <w:sz w:val="28"/>
      <w:szCs w:val="20"/>
    </w:rPr>
  </w:style>
  <w:style w:type="paragraph" w:customStyle="1" w:styleId="S3105">
    <w:name w:val="样式 S3 + 段前: 1 行 段后: 0.5 行"/>
    <w:basedOn w:val="S3"/>
    <w:uiPriority w:val="99"/>
    <w:pPr>
      <w:tabs>
        <w:tab w:val="clear" w:pos="1260"/>
        <w:tab w:val="left" w:pos="709"/>
      </w:tabs>
      <w:spacing w:after="75"/>
      <w:ind w:left="709" w:hanging="709"/>
    </w:pPr>
  </w:style>
  <w:style w:type="paragraph" w:customStyle="1" w:styleId="affffffffffffffffffff3">
    <w:name w:val="*五号正文"/>
    <w:basedOn w:val="affffc"/>
    <w:pPr>
      <w:adjustRightInd w:val="0"/>
      <w:snapToGrid w:val="0"/>
    </w:pPr>
    <w:rPr>
      <w:rFonts w:ascii="Arial" w:hAnsi="Arial" w:cs="Arial"/>
      <w:sz w:val="21"/>
      <w:szCs w:val="21"/>
    </w:rPr>
  </w:style>
  <w:style w:type="paragraph" w:customStyle="1" w:styleId="411">
    <w:name w:val="正文列4_1"/>
    <w:basedOn w:val="affffc"/>
    <w:uiPriority w:val="99"/>
    <w:pPr>
      <w:widowControl/>
      <w:tabs>
        <w:tab w:val="left" w:pos="425"/>
      </w:tabs>
      <w:adjustRightInd w:val="0"/>
      <w:spacing w:line="360" w:lineRule="exact"/>
      <w:ind w:left="425" w:firstLineChars="0" w:hanging="425"/>
      <w:jc w:val="left"/>
    </w:pPr>
    <w:rPr>
      <w:rFonts w:ascii="宋体"/>
      <w:kern w:val="0"/>
      <w:szCs w:val="20"/>
      <w:lang w:eastAsia="en-US" w:bidi="en-US"/>
    </w:rPr>
  </w:style>
  <w:style w:type="paragraph" w:customStyle="1" w:styleId="ck">
    <w:name w:val="ck"/>
    <w:basedOn w:val="affffc"/>
    <w:pPr>
      <w:widowControl/>
      <w:spacing w:before="100" w:beforeAutospacing="1" w:after="100" w:afterAutospacing="1" w:line="320" w:lineRule="atLeast"/>
      <w:ind w:firstLine="480"/>
      <w:jc w:val="left"/>
    </w:pPr>
    <w:rPr>
      <w:rFonts w:ascii="宋体" w:hAnsi="宋体" w:cs="宋体"/>
      <w:color w:val="333333"/>
      <w:spacing w:val="48"/>
      <w:kern w:val="0"/>
    </w:rPr>
  </w:style>
  <w:style w:type="paragraph" w:customStyle="1" w:styleId="13">
    <w:name w:val="并列项1"/>
    <w:basedOn w:val="affffc"/>
    <w:uiPriority w:val="99"/>
    <w:pPr>
      <w:numPr>
        <w:numId w:val="82"/>
      </w:numPr>
      <w:tabs>
        <w:tab w:val="left" w:pos="840"/>
        <w:tab w:val="left" w:pos="851"/>
      </w:tabs>
      <w:spacing w:before="20" w:after="20" w:line="360" w:lineRule="exact"/>
      <w:ind w:firstLine="200"/>
    </w:pPr>
    <w:rPr>
      <w:rFonts w:ascii="宋体" w:hAnsi="宋体"/>
    </w:rPr>
  </w:style>
  <w:style w:type="paragraph" w:customStyle="1" w:styleId="affff6">
    <w:name w:val="列项——"/>
    <w:uiPriority w:val="99"/>
    <w:pPr>
      <w:widowControl w:val="0"/>
      <w:numPr>
        <w:numId w:val="83"/>
      </w:numPr>
      <w:tabs>
        <w:tab w:val="left" w:pos="1140"/>
      </w:tabs>
      <w:spacing w:after="200" w:line="276" w:lineRule="auto"/>
      <w:jc w:val="both"/>
    </w:pPr>
    <w:rPr>
      <w:rFonts w:ascii="宋体"/>
      <w:sz w:val="21"/>
      <w:szCs w:val="22"/>
    </w:rPr>
  </w:style>
  <w:style w:type="paragraph" w:customStyle="1" w:styleId="xl111">
    <w:name w:val="xl111"/>
    <w:basedOn w:val="affffc"/>
    <w:qFormat/>
    <w:pPr>
      <w:widowControl/>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affffffffffffffffffff4">
    <w:name w:val="标号"/>
    <w:basedOn w:val="affffc"/>
    <w:uiPriority w:val="99"/>
    <w:pPr>
      <w:widowControl/>
      <w:ind w:firstLineChars="0" w:firstLine="0"/>
      <w:jc w:val="left"/>
    </w:pPr>
    <w:rPr>
      <w:rFonts w:ascii="宋体" w:hAnsi="宋体"/>
      <w:kern w:val="0"/>
      <w:szCs w:val="20"/>
      <w:lang w:eastAsia="en-US" w:bidi="en-US"/>
    </w:rPr>
  </w:style>
  <w:style w:type="paragraph" w:customStyle="1" w:styleId="CharChar1CharCharCharCharCharChar1">
    <w:name w:val="Char Char1 Char Char Char Char Char Char1"/>
    <w:basedOn w:val="affffc"/>
    <w:uiPriority w:val="99"/>
    <w:pPr>
      <w:widowControl/>
      <w:spacing w:after="160" w:line="240" w:lineRule="exact"/>
      <w:ind w:firstLineChars="0" w:firstLine="0"/>
      <w:jc w:val="left"/>
    </w:pPr>
    <w:rPr>
      <w:rFonts w:ascii="Verdana" w:eastAsia="仿宋_GB2312" w:hAnsi="Verdana"/>
      <w:kern w:val="0"/>
      <w:szCs w:val="20"/>
      <w:lang w:eastAsia="en-US" w:bidi="en-US"/>
    </w:rPr>
  </w:style>
  <w:style w:type="paragraph" w:customStyle="1" w:styleId="3252">
    <w:name w:val="样式 正文＋仿宋3号字体 + 首行缩进:  2.5 字符 + 首行缩进:  2 字符"/>
    <w:basedOn w:val="affffc"/>
    <w:uiPriority w:val="99"/>
    <w:pPr>
      <w:widowControl/>
      <w:adjustRightInd w:val="0"/>
      <w:snapToGrid w:val="0"/>
      <w:ind w:firstLine="560"/>
      <w:jc w:val="left"/>
    </w:pPr>
    <w:rPr>
      <w:rFonts w:ascii="楷体_GB2312" w:eastAsia="楷体_GB2312" w:hAnsi="宋体"/>
      <w:color w:val="000000"/>
      <w:kern w:val="0"/>
      <w:sz w:val="28"/>
      <w:szCs w:val="28"/>
      <w:lang w:eastAsia="en-US" w:bidi="en-US"/>
    </w:rPr>
  </w:style>
  <w:style w:type="paragraph" w:customStyle="1" w:styleId="ALT1">
    <w:name w:val="ALT+1正文"/>
    <w:basedOn w:val="affffc"/>
    <w:uiPriority w:val="99"/>
    <w:pPr>
      <w:widowControl/>
      <w:ind w:firstLineChars="0" w:firstLine="0"/>
      <w:jc w:val="left"/>
    </w:pPr>
    <w:rPr>
      <w:kern w:val="0"/>
      <w:lang w:eastAsia="en-US" w:bidi="en-US"/>
    </w:rPr>
  </w:style>
  <w:style w:type="paragraph" w:customStyle="1" w:styleId="CharCharCharCharCharCharCharCharCharCharCharCharChar">
    <w:name w:val="Char Char Char Char Char Char Char Char Char Char Char Char Char"/>
    <w:basedOn w:val="affffc"/>
    <w:uiPriority w:val="99"/>
    <w:pPr>
      <w:widowControl/>
      <w:spacing w:after="160" w:line="240" w:lineRule="exact"/>
      <w:ind w:firstLineChars="0" w:firstLine="0"/>
      <w:jc w:val="left"/>
    </w:pPr>
    <w:rPr>
      <w:sz w:val="21"/>
    </w:rPr>
  </w:style>
  <w:style w:type="paragraph" w:customStyle="1" w:styleId="font7">
    <w:name w:val="font7"/>
    <w:basedOn w:val="affffc"/>
    <w:uiPriority w:val="99"/>
    <w:qFormat/>
    <w:pPr>
      <w:widowControl/>
      <w:spacing w:before="100" w:beforeAutospacing="1" w:after="100" w:afterAutospacing="1" w:line="240" w:lineRule="auto"/>
      <w:ind w:firstLineChars="0" w:firstLine="0"/>
    </w:pPr>
    <w:rPr>
      <w:rFonts w:ascii="宋体" w:hAnsi="宋体" w:cs="宋体"/>
      <w:color w:val="000000"/>
      <w:kern w:val="0"/>
      <w:sz w:val="18"/>
      <w:szCs w:val="18"/>
    </w:rPr>
  </w:style>
  <w:style w:type="paragraph" w:customStyle="1" w:styleId="a0">
    <w:name w:val="基准索引样式"/>
    <w:basedOn w:val="affffc"/>
    <w:semiHidden/>
    <w:locked/>
    <w:pPr>
      <w:widowControl/>
      <w:numPr>
        <w:numId w:val="84"/>
      </w:numPr>
      <w:tabs>
        <w:tab w:val="left" w:pos="360"/>
      </w:tabs>
      <w:spacing w:line="360" w:lineRule="exact"/>
      <w:ind w:firstLineChars="0" w:firstLine="0"/>
      <w:jc w:val="left"/>
    </w:pPr>
    <w:rPr>
      <w:rFonts w:ascii="黑体" w:eastAsia="黑体" w:hAnsi="Garamond"/>
      <w:b/>
      <w:color w:val="000000"/>
      <w:kern w:val="0"/>
      <w:sz w:val="28"/>
      <w:szCs w:val="20"/>
    </w:rPr>
  </w:style>
  <w:style w:type="paragraph" w:customStyle="1" w:styleId="xl126">
    <w:name w:val="xl126"/>
    <w:basedOn w:val="affffc"/>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b/>
      <w:bCs/>
      <w:kern w:val="0"/>
      <w:sz w:val="20"/>
      <w:szCs w:val="20"/>
    </w:rPr>
  </w:style>
  <w:style w:type="paragraph" w:customStyle="1" w:styleId="affffffffffffffffffff5">
    <w:name w:val="文件名称"/>
    <w:basedOn w:val="affffc"/>
    <w:uiPriority w:val="99"/>
    <w:pPr>
      <w:widowControl/>
      <w:adjustRightInd w:val="0"/>
      <w:snapToGrid w:val="0"/>
      <w:ind w:firstLine="480"/>
      <w:jc w:val="center"/>
    </w:pPr>
    <w:rPr>
      <w:rFonts w:ascii="宋体" w:eastAsia="黑体" w:hAnsi="宋体"/>
      <w:spacing w:val="20"/>
      <w:kern w:val="0"/>
      <w:sz w:val="44"/>
    </w:rPr>
  </w:style>
  <w:style w:type="paragraph" w:customStyle="1" w:styleId="affffffffffffffffffff6">
    <w:name w:val="附录一级条文"/>
    <w:basedOn w:val="affffffffffffffffffff7"/>
    <w:next w:val="afffffffff"/>
    <w:uiPriority w:val="99"/>
    <w:pPr>
      <w:outlineLvl w:val="9"/>
    </w:pPr>
    <w:rPr>
      <w:rFonts w:eastAsia="宋体" w:cs="Arial"/>
    </w:rPr>
  </w:style>
  <w:style w:type="paragraph" w:customStyle="1" w:styleId="affffffffffffffffffff7">
    <w:name w:val="附录一级条标题"/>
    <w:basedOn w:val="affffc"/>
    <w:next w:val="afffffffff"/>
    <w:uiPriority w:val="99"/>
    <w:pPr>
      <w:spacing w:line="300" w:lineRule="auto"/>
      <w:ind w:firstLineChars="0" w:firstLine="0"/>
      <w:outlineLvl w:val="2"/>
    </w:pPr>
    <w:rPr>
      <w:rFonts w:ascii="黑体" w:eastAsia="黑体" w:hAnsi="黑体"/>
      <w:kern w:val="21"/>
      <w:sz w:val="21"/>
    </w:rPr>
  </w:style>
  <w:style w:type="paragraph" w:customStyle="1" w:styleId="xl159">
    <w:name w:val="xl159"/>
    <w:basedOn w:val="affffc"/>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textAlignment w:val="center"/>
    </w:pPr>
    <w:rPr>
      <w:rFonts w:ascii="宋体" w:hAnsi="宋体" w:cs="宋体"/>
      <w:b/>
      <w:bCs/>
      <w:color w:val="000000"/>
      <w:kern w:val="0"/>
    </w:rPr>
  </w:style>
  <w:style w:type="paragraph" w:customStyle="1" w:styleId="1fffd">
    <w:name w:val="[列表1]"/>
    <w:basedOn w:val="affffc"/>
    <w:uiPriority w:val="99"/>
    <w:pPr>
      <w:widowControl/>
      <w:tabs>
        <w:tab w:val="left" w:pos="780"/>
      </w:tabs>
      <w:ind w:left="780" w:firstLineChars="0" w:hanging="360"/>
      <w:jc w:val="left"/>
    </w:pPr>
    <w:rPr>
      <w:rFonts w:ascii="宋体" w:hAnsi="ˎ̥"/>
      <w:bCs/>
      <w:kern w:val="0"/>
      <w:szCs w:val="28"/>
      <w:lang w:eastAsia="en-US" w:bidi="en-US"/>
    </w:rPr>
  </w:style>
  <w:style w:type="paragraph" w:customStyle="1" w:styleId="affffffffffffffffffff8">
    <w:name w:val="标准称谓"/>
    <w:next w:val="affffc"/>
    <w:uiPriority w:val="99"/>
    <w:locked/>
    <w:pPr>
      <w:framePr w:w="9638" w:h="754"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ffffffffffffffffff9">
    <w:name w:val="图纸编号"/>
    <w:basedOn w:val="aa"/>
    <w:pPr>
      <w:numPr>
        <w:numId w:val="0"/>
      </w:numPr>
      <w:tabs>
        <w:tab w:val="left" w:pos="200"/>
      </w:tabs>
      <w:jc w:val="right"/>
    </w:pPr>
    <w:rPr>
      <w:rFonts w:cs="宋体"/>
    </w:rPr>
  </w:style>
  <w:style w:type="paragraph" w:customStyle="1" w:styleId="formcaption9pt">
    <w:name w:val="form caption 9pt"/>
    <w:basedOn w:val="affffc"/>
    <w:uiPriority w:val="99"/>
    <w:pPr>
      <w:widowControl/>
      <w:overflowPunct w:val="0"/>
      <w:autoSpaceDE w:val="0"/>
      <w:autoSpaceDN w:val="0"/>
      <w:adjustRightInd w:val="0"/>
      <w:spacing w:before="40" w:after="40" w:line="240" w:lineRule="auto"/>
      <w:ind w:firstLineChars="0" w:firstLine="0"/>
      <w:jc w:val="center"/>
    </w:pPr>
    <w:rPr>
      <w:rFonts w:ascii="Helvetica" w:hAnsi="Helvetica"/>
      <w:b/>
      <w:caps/>
      <w:kern w:val="0"/>
      <w:sz w:val="18"/>
      <w:szCs w:val="20"/>
    </w:rPr>
  </w:style>
  <w:style w:type="paragraph" w:customStyle="1" w:styleId="xl75">
    <w:name w:val="xl75"/>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xl167">
    <w:name w:val="xl167"/>
    <w:basedOn w:val="affffc"/>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hAnsi="宋体" w:cs="宋体"/>
      <w:b/>
      <w:bCs/>
      <w:color w:val="000000"/>
      <w:kern w:val="0"/>
    </w:rPr>
  </w:style>
  <w:style w:type="paragraph" w:customStyle="1" w:styleId="xl118">
    <w:name w:val="xl118"/>
    <w:basedOn w:val="affffc"/>
    <w:qFormat/>
    <w:pPr>
      <w:widowControl/>
      <w:shd w:val="clear" w:color="000000" w:fill="00B050"/>
      <w:spacing w:before="100" w:beforeAutospacing="1" w:after="100" w:afterAutospacing="1" w:line="240" w:lineRule="auto"/>
      <w:ind w:firstLineChars="0" w:firstLine="0"/>
    </w:pPr>
    <w:rPr>
      <w:rFonts w:ascii="宋体" w:hAnsi="宋体" w:cs="宋体"/>
      <w:kern w:val="0"/>
      <w:sz w:val="20"/>
      <w:szCs w:val="20"/>
    </w:rPr>
  </w:style>
  <w:style w:type="paragraph" w:customStyle="1" w:styleId="1fffe">
    <w:name w:val="缺省文本:1"/>
    <w:basedOn w:val="affffc"/>
    <w:uiPriority w:val="99"/>
    <w:pPr>
      <w:widowControl/>
      <w:autoSpaceDE w:val="0"/>
      <w:autoSpaceDN w:val="0"/>
      <w:adjustRightInd w:val="0"/>
      <w:spacing w:line="240" w:lineRule="auto"/>
      <w:ind w:firstLineChars="0" w:firstLine="0"/>
      <w:jc w:val="left"/>
    </w:pPr>
    <w:rPr>
      <w:kern w:val="0"/>
      <w:lang w:eastAsia="en-US" w:bidi="en-US"/>
    </w:rPr>
  </w:style>
  <w:style w:type="paragraph" w:customStyle="1" w:styleId="affffffffffffffffffffa">
    <w:name w:val="[正文行首缩进]"/>
    <w:uiPriority w:val="99"/>
    <w:pPr>
      <w:widowControl w:val="0"/>
      <w:spacing w:after="200" w:line="360" w:lineRule="auto"/>
      <w:ind w:firstLineChars="200" w:firstLine="480"/>
    </w:pPr>
    <w:rPr>
      <w:rFonts w:ascii="宋体" w:hAnsi="宋体"/>
      <w:kern w:val="2"/>
      <w:sz w:val="24"/>
      <w:szCs w:val="24"/>
    </w:rPr>
  </w:style>
  <w:style w:type="paragraph" w:customStyle="1" w:styleId="CharChar60">
    <w:name w:val="Char Char6"/>
    <w:basedOn w:val="affffc"/>
    <w:uiPriority w:val="99"/>
    <w:pPr>
      <w:widowControl/>
      <w:spacing w:after="160" w:line="240" w:lineRule="exact"/>
      <w:ind w:firstLineChars="0" w:firstLine="0"/>
      <w:jc w:val="left"/>
    </w:pPr>
    <w:rPr>
      <w:rFonts w:ascii="Verdana" w:eastAsia="仿宋_GB2312" w:hAnsi="Verdana"/>
      <w:kern w:val="0"/>
      <w:szCs w:val="20"/>
      <w:lang w:eastAsia="en-US" w:bidi="en-US"/>
    </w:rPr>
  </w:style>
  <w:style w:type="paragraph" w:customStyle="1" w:styleId="31505">
    <w:name w:val="标3 宋体 小三 加粗 行距: 1.5 倍行距 + 首行缩进:  0.5 字符"/>
    <w:basedOn w:val="affffc"/>
    <w:uiPriority w:val="99"/>
    <w:pPr>
      <w:widowControl/>
      <w:autoSpaceDE w:val="0"/>
      <w:autoSpaceDN w:val="0"/>
      <w:ind w:firstLineChars="50" w:firstLine="151"/>
      <w:jc w:val="left"/>
    </w:pPr>
    <w:rPr>
      <w:rFonts w:ascii="楷体_GB2312" w:eastAsia="楷体_GB2312" w:hAnsi="宋体"/>
      <w:b/>
      <w:bCs/>
      <w:color w:val="FF0000"/>
      <w:kern w:val="0"/>
      <w:sz w:val="30"/>
      <w:szCs w:val="20"/>
      <w:lang w:eastAsia="en-US" w:bidi="en-US"/>
    </w:rPr>
  </w:style>
  <w:style w:type="paragraph" w:customStyle="1" w:styleId="z1">
    <w:name w:val="z1"/>
    <w:basedOn w:val="affffc"/>
    <w:uiPriority w:val="99"/>
    <w:pPr>
      <w:widowControl/>
      <w:wordWrap w:val="0"/>
      <w:adjustRightInd w:val="0"/>
      <w:snapToGrid w:val="0"/>
      <w:spacing w:beforeLines="50" w:line="300" w:lineRule="auto"/>
      <w:ind w:leftChars="171" w:left="359" w:firstLine="480"/>
      <w:jc w:val="left"/>
    </w:pPr>
    <w:rPr>
      <w:rFonts w:ascii="Arial" w:hAnsi="Arial"/>
      <w:kern w:val="0"/>
      <w:szCs w:val="21"/>
      <w:lang w:eastAsia="en-US" w:bidi="en-US"/>
    </w:rPr>
  </w:style>
  <w:style w:type="paragraph" w:customStyle="1" w:styleId="xl153">
    <w:name w:val="xl153"/>
    <w:basedOn w:val="affffc"/>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textAlignment w:val="center"/>
    </w:pPr>
    <w:rPr>
      <w:rFonts w:ascii="宋体" w:hAnsi="宋体" w:cs="宋体"/>
      <w:b/>
      <w:bCs/>
      <w:kern w:val="0"/>
    </w:rPr>
  </w:style>
  <w:style w:type="paragraph" w:customStyle="1" w:styleId="affffffffffffffffffffb">
    <w:name w:val="手册 列举"/>
    <w:basedOn w:val="affffc"/>
    <w:qFormat/>
    <w:pPr>
      <w:tabs>
        <w:tab w:val="left" w:pos="1260"/>
      </w:tabs>
      <w:ind w:left="1259" w:firstLineChars="0" w:hanging="420"/>
      <w:jc w:val="left"/>
    </w:pPr>
    <w:rPr>
      <w:sz w:val="21"/>
    </w:rPr>
  </w:style>
  <w:style w:type="paragraph" w:customStyle="1" w:styleId="1ffff">
    <w:name w:val="样式 标题 1 + 宋体 三号"/>
    <w:basedOn w:val="12"/>
    <w:uiPriority w:val="99"/>
    <w:pPr>
      <w:keepLines w:val="0"/>
      <w:widowControl/>
      <w:numPr>
        <w:numId w:val="0"/>
      </w:numPr>
      <w:spacing w:before="240" w:after="60" w:line="576" w:lineRule="auto"/>
      <w:jc w:val="left"/>
    </w:pPr>
    <w:rPr>
      <w:rFonts w:ascii="楷体_GB2312" w:eastAsia="楷体_GB2312" w:hAnsi="宋体"/>
      <w:color w:val="000000"/>
      <w:kern w:val="32"/>
      <w:szCs w:val="30"/>
      <w:lang w:eastAsia="en-US" w:bidi="en-US"/>
    </w:rPr>
  </w:style>
  <w:style w:type="paragraph" w:customStyle="1" w:styleId="font6">
    <w:name w:val="font6"/>
    <w:basedOn w:val="affffc"/>
    <w:uiPriority w:val="99"/>
    <w:qFormat/>
    <w:pPr>
      <w:widowControl/>
      <w:spacing w:before="100" w:beforeAutospacing="1" w:after="100" w:afterAutospacing="1" w:line="240" w:lineRule="auto"/>
      <w:ind w:firstLineChars="0" w:firstLine="0"/>
    </w:pPr>
    <w:rPr>
      <w:rFonts w:ascii="宋体" w:hAnsi="宋体" w:cs="宋体"/>
      <w:kern w:val="0"/>
      <w:sz w:val="18"/>
      <w:szCs w:val="18"/>
    </w:rPr>
  </w:style>
  <w:style w:type="paragraph" w:customStyle="1" w:styleId="CharCharCharChar1CharCharCharChar">
    <w:name w:val="Char Char Char Char1 Char Char Char Char"/>
    <w:basedOn w:val="affffc"/>
    <w:uiPriority w:val="99"/>
    <w:pPr>
      <w:ind w:firstLineChars="0" w:firstLine="0"/>
      <w:jc w:val="left"/>
    </w:pPr>
    <w:rPr>
      <w:rFonts w:ascii="Tahoma" w:hAnsi="Tahoma"/>
      <w:szCs w:val="20"/>
    </w:rPr>
  </w:style>
  <w:style w:type="paragraph" w:customStyle="1" w:styleId="Normal0">
    <w:name w:val="Normal0"/>
    <w:rPr>
      <w:lang w:eastAsia="en-US"/>
    </w:rPr>
  </w:style>
  <w:style w:type="paragraph" w:customStyle="1" w:styleId="xl55">
    <w:name w:val="xl55"/>
    <w:basedOn w:val="affffc"/>
    <w:uiPriority w:val="99"/>
    <w:qFormat/>
    <w:pPr>
      <w:widowControl/>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firstLineChars="0" w:firstLine="0"/>
      <w:jc w:val="left"/>
    </w:pPr>
    <w:rPr>
      <w:rFonts w:ascii="宋体" w:hAnsi="宋体" w:cs="宋体"/>
      <w:b/>
      <w:bCs/>
      <w:color w:val="000000"/>
      <w:kern w:val="0"/>
      <w:sz w:val="20"/>
      <w:szCs w:val="20"/>
    </w:rPr>
  </w:style>
  <w:style w:type="paragraph" w:customStyle="1" w:styleId="msoacetate0">
    <w:name w:val="msoacetate"/>
    <w:basedOn w:val="affffc"/>
    <w:uiPriority w:val="99"/>
    <w:pPr>
      <w:widowControl/>
      <w:ind w:firstLineChars="0" w:firstLine="0"/>
      <w:jc w:val="left"/>
    </w:pPr>
    <w:rPr>
      <w:rFonts w:ascii="楷体_GB2312" w:eastAsia="楷体_GB2312" w:hAnsi="宋体"/>
      <w:color w:val="000000"/>
      <w:kern w:val="0"/>
      <w:sz w:val="18"/>
      <w:szCs w:val="18"/>
      <w:lang w:eastAsia="en-US" w:bidi="en-US"/>
    </w:rPr>
  </w:style>
  <w:style w:type="paragraph" w:customStyle="1" w:styleId="xl83">
    <w:name w:val="xl83"/>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b/>
      <w:bCs/>
      <w:kern w:val="0"/>
      <w:sz w:val="20"/>
      <w:szCs w:val="20"/>
    </w:rPr>
  </w:style>
  <w:style w:type="paragraph" w:customStyle="1" w:styleId="34">
    <w:name w:val="编号样式3"/>
    <w:basedOn w:val="afffffffff1"/>
    <w:qFormat/>
    <w:pPr>
      <w:numPr>
        <w:numId w:val="85"/>
      </w:numPr>
      <w:tabs>
        <w:tab w:val="left" w:pos="620"/>
      </w:tabs>
      <w:ind w:firstLineChars="0" w:firstLine="0"/>
    </w:pPr>
  </w:style>
  <w:style w:type="paragraph" w:customStyle="1" w:styleId="affffffffffffffffffffc">
    <w:name w:val="标号文字"/>
    <w:basedOn w:val="affffc"/>
    <w:uiPriority w:val="99"/>
    <w:pPr>
      <w:widowControl/>
      <w:tabs>
        <w:tab w:val="left" w:pos="425"/>
        <w:tab w:val="left" w:pos="2100"/>
      </w:tabs>
      <w:autoSpaceDE w:val="0"/>
      <w:autoSpaceDN w:val="0"/>
      <w:adjustRightInd w:val="0"/>
      <w:snapToGrid w:val="0"/>
      <w:spacing w:before="120" w:after="80"/>
      <w:ind w:left="425" w:right="17" w:firstLineChars="0" w:hanging="425"/>
      <w:jc w:val="left"/>
    </w:pPr>
    <w:rPr>
      <w:rFonts w:ascii="宋体"/>
      <w:b/>
      <w:kern w:val="0"/>
      <w:sz w:val="28"/>
      <w:szCs w:val="20"/>
      <w:lang w:eastAsia="en-US" w:bidi="en-US"/>
    </w:rPr>
  </w:style>
  <w:style w:type="paragraph" w:customStyle="1" w:styleId="117">
    <w:name w:val="正文11"/>
    <w:basedOn w:val="affffc"/>
    <w:uiPriority w:val="99"/>
    <w:pPr>
      <w:widowControl/>
      <w:spacing w:before="60" w:after="60"/>
      <w:ind w:firstLineChars="0" w:firstLine="0"/>
      <w:jc w:val="left"/>
      <w:outlineLvl w:val="6"/>
    </w:pPr>
    <w:rPr>
      <w:kern w:val="0"/>
      <w:lang w:eastAsia="en-US" w:bidi="en-US"/>
    </w:rPr>
  </w:style>
  <w:style w:type="paragraph" w:customStyle="1" w:styleId="affffffffffffffffffffd">
    <w:name w:val="封面下部"/>
    <w:basedOn w:val="affffc"/>
    <w:pPr>
      <w:spacing w:line="240" w:lineRule="auto"/>
      <w:ind w:firstLineChars="0" w:firstLine="0"/>
      <w:jc w:val="center"/>
    </w:pPr>
    <w:rPr>
      <w:rFonts w:ascii="黑体" w:eastAsia="黑体"/>
      <w:szCs w:val="32"/>
    </w:rPr>
  </w:style>
  <w:style w:type="paragraph" w:customStyle="1" w:styleId="1ffff0">
    <w:name w:val="表头1"/>
    <w:uiPriority w:val="99"/>
    <w:pPr>
      <w:widowControl w:val="0"/>
      <w:spacing w:after="200" w:line="276" w:lineRule="auto"/>
      <w:jc w:val="center"/>
    </w:pPr>
    <w:rPr>
      <w:kern w:val="2"/>
      <w:sz w:val="24"/>
      <w:szCs w:val="24"/>
    </w:rPr>
  </w:style>
  <w:style w:type="paragraph" w:customStyle="1" w:styleId="2222">
    <w:name w:val="样式 样式 正文字缩2字 + 左侧:  2 字符 首行缩进:  2 字符 + 首行缩进:  2 字符"/>
    <w:basedOn w:val="affffc"/>
    <w:uiPriority w:val="99"/>
    <w:pPr>
      <w:widowControl/>
      <w:ind w:firstLine="480"/>
      <w:jc w:val="left"/>
    </w:pPr>
    <w:rPr>
      <w:color w:val="000000"/>
      <w:kern w:val="0"/>
      <w:szCs w:val="20"/>
      <w:lang w:eastAsia="en-US" w:bidi="en-US"/>
    </w:rPr>
  </w:style>
  <w:style w:type="paragraph" w:customStyle="1" w:styleId="GB23127">
    <w:name w:val="样式 仿宋_GB2312 小三"/>
    <w:basedOn w:val="affffc"/>
    <w:qFormat/>
    <w:pPr>
      <w:spacing w:line="240" w:lineRule="auto"/>
      <w:ind w:firstLine="600"/>
    </w:pPr>
    <w:rPr>
      <w:rFonts w:ascii="仿宋_GB2312" w:hAnsi="宋体" w:cs="宋体"/>
      <w:szCs w:val="20"/>
    </w:rPr>
  </w:style>
  <w:style w:type="paragraph" w:customStyle="1" w:styleId="CharCharChar">
    <w:name w:val="Char Char Char"/>
    <w:basedOn w:val="affffc"/>
    <w:qFormat/>
    <w:pPr>
      <w:spacing w:line="240" w:lineRule="auto"/>
      <w:ind w:firstLineChars="0" w:firstLine="0"/>
    </w:pPr>
    <w:rPr>
      <w:rFonts w:ascii="Tahoma" w:hAnsi="Tahoma"/>
      <w:szCs w:val="20"/>
    </w:rPr>
  </w:style>
  <w:style w:type="paragraph" w:customStyle="1" w:styleId="Char1CharCharChar2">
    <w:name w:val="Char1 Char Char Char2"/>
    <w:basedOn w:val="affffc"/>
    <w:pPr>
      <w:ind w:firstLine="480"/>
      <w:jc w:val="left"/>
    </w:pPr>
    <w:rPr>
      <w:rFonts w:ascii="Tahoma" w:hAnsi="Tahoma"/>
      <w:szCs w:val="20"/>
    </w:rPr>
  </w:style>
  <w:style w:type="paragraph" w:customStyle="1" w:styleId="xl29">
    <w:name w:val="xl29"/>
    <w:basedOn w:val="affffc"/>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b/>
      <w:bCs/>
      <w:color w:val="000000"/>
      <w:kern w:val="0"/>
      <w:sz w:val="20"/>
      <w:szCs w:val="20"/>
    </w:rPr>
  </w:style>
  <w:style w:type="paragraph" w:customStyle="1" w:styleId="xl33">
    <w:name w:val="xl33"/>
    <w:basedOn w:val="affffc"/>
    <w:uiPriority w:val="99"/>
    <w:qFormat/>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ind w:firstLineChars="0" w:firstLine="0"/>
      <w:jc w:val="left"/>
    </w:pPr>
    <w:rPr>
      <w:rFonts w:ascii="宋体" w:hAnsi="宋体" w:cs="宋体"/>
      <w:b/>
      <w:bCs/>
      <w:color w:val="000000"/>
      <w:kern w:val="0"/>
      <w:sz w:val="20"/>
      <w:szCs w:val="20"/>
    </w:rPr>
  </w:style>
  <w:style w:type="paragraph" w:customStyle="1" w:styleId="AAAA">
    <w:name w:val="AAAA"/>
    <w:basedOn w:val="-2"/>
    <w:uiPriority w:val="99"/>
    <w:pPr>
      <w:outlineLvl w:val="0"/>
    </w:pPr>
    <w:rPr>
      <w:b/>
      <w:sz w:val="52"/>
      <w:szCs w:val="52"/>
    </w:rPr>
  </w:style>
  <w:style w:type="paragraph" w:customStyle="1" w:styleId="52">
    <w:name w:val="_标题5"/>
    <w:basedOn w:val="51"/>
    <w:next w:val="affffffffffff3"/>
    <w:pPr>
      <w:numPr>
        <w:numId w:val="19"/>
      </w:numPr>
      <w:spacing w:before="280" w:after="290" w:line="376" w:lineRule="auto"/>
    </w:pPr>
    <w:rPr>
      <w:rFonts w:ascii="Arial" w:hAnsi="Arial"/>
      <w:kern w:val="2"/>
    </w:rPr>
  </w:style>
  <w:style w:type="paragraph" w:customStyle="1" w:styleId="CharChar3CharCharCharChar">
    <w:name w:val="Char Char3 Char Char Char Char"/>
    <w:basedOn w:val="affffc"/>
    <w:uiPriority w:val="99"/>
    <w:pPr>
      <w:ind w:firstLine="480"/>
    </w:pPr>
    <w:rPr>
      <w:rFonts w:ascii="宋体" w:hAnsi="宋体"/>
    </w:rPr>
  </w:style>
  <w:style w:type="paragraph" w:customStyle="1" w:styleId="TableSmHeading">
    <w:name w:val="Table_Sm_Heading"/>
    <w:basedOn w:val="affffc"/>
    <w:uiPriority w:val="99"/>
    <w:pPr>
      <w:keepNext/>
      <w:keepLines/>
      <w:widowControl/>
      <w:spacing w:before="60" w:after="40" w:line="240" w:lineRule="auto"/>
      <w:ind w:firstLineChars="0" w:firstLine="0"/>
      <w:jc w:val="left"/>
    </w:pPr>
    <w:rPr>
      <w:rFonts w:ascii="Futura Bk" w:hAnsi="Futura Bk"/>
      <w:b/>
      <w:kern w:val="0"/>
      <w:sz w:val="18"/>
      <w:szCs w:val="20"/>
      <w:lang w:val="en-GB" w:eastAsia="en-US"/>
    </w:rPr>
  </w:style>
  <w:style w:type="paragraph" w:customStyle="1" w:styleId="TableHeader">
    <w:name w:val="TableHeader"/>
    <w:uiPriority w:val="99"/>
    <w:qFormat/>
    <w:pPr>
      <w:spacing w:before="40" w:after="40"/>
      <w:jc w:val="center"/>
    </w:pPr>
    <w:rPr>
      <w:rFonts w:ascii="Arial" w:hAnsi="Arial"/>
      <w:b/>
      <w:bCs/>
      <w:kern w:val="44"/>
      <w:sz w:val="18"/>
      <w:szCs w:val="44"/>
    </w:rPr>
  </w:style>
  <w:style w:type="paragraph" w:customStyle="1" w:styleId="afffd">
    <w:name w:val="列 表"/>
    <w:basedOn w:val="affffc"/>
    <w:uiPriority w:val="99"/>
    <w:pPr>
      <w:widowControl/>
      <w:numPr>
        <w:numId w:val="86"/>
      </w:numPr>
      <w:tabs>
        <w:tab w:val="left" w:pos="840"/>
      </w:tabs>
      <w:ind w:firstLineChars="0" w:firstLine="0"/>
      <w:jc w:val="left"/>
    </w:pPr>
    <w:rPr>
      <w:rFonts w:ascii="Courier New" w:eastAsia="楷体_GB2312" w:hAnsi="Courier New"/>
      <w:kern w:val="0"/>
      <w:lang w:eastAsia="en-US" w:bidi="en-US"/>
    </w:rPr>
  </w:style>
  <w:style w:type="paragraph" w:customStyle="1" w:styleId="xl116">
    <w:name w:val="xl116"/>
    <w:basedOn w:val="affffc"/>
    <w:qFormat/>
    <w:pPr>
      <w:widowControl/>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3Level3HeadH3h3Heading3-oldlevel3PIM3sect12">
    <w:name w:val="样式 标题 3Level 3 HeadH3h3Heading 3 - oldlevel_3PIM 3sect1.2..."/>
    <w:basedOn w:val="31"/>
    <w:uiPriority w:val="99"/>
    <w:pPr>
      <w:keepLines w:val="0"/>
      <w:widowControl/>
      <w:numPr>
        <w:ilvl w:val="0"/>
        <w:numId w:val="0"/>
      </w:numPr>
      <w:tabs>
        <w:tab w:val="left" w:pos="709"/>
      </w:tabs>
      <w:adjustRightInd w:val="0"/>
      <w:snapToGrid w:val="0"/>
      <w:spacing w:before="0" w:after="0"/>
      <w:ind w:leftChars="50" w:left="105" w:hanging="709"/>
    </w:pPr>
    <w:rPr>
      <w:rFonts w:eastAsia="黑体" w:hAnsi="宋体"/>
      <w:bCs w:val="0"/>
      <w:kern w:val="0"/>
      <w:sz w:val="21"/>
      <w:szCs w:val="26"/>
      <w:lang w:bidi="en-US"/>
    </w:rPr>
  </w:style>
  <w:style w:type="paragraph" w:customStyle="1" w:styleId="xl150">
    <w:name w:val="xl150"/>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b/>
      <w:bCs/>
      <w:color w:val="000000"/>
      <w:kern w:val="0"/>
    </w:rPr>
  </w:style>
  <w:style w:type="paragraph" w:customStyle="1" w:styleId="list-bluecheck">
    <w:name w:val="list-blue check"/>
    <w:basedOn w:val="affffc"/>
    <w:pPr>
      <w:overflowPunct w:val="0"/>
      <w:autoSpaceDE w:val="0"/>
      <w:autoSpaceDN w:val="0"/>
      <w:adjustRightInd w:val="0"/>
      <w:spacing w:line="336" w:lineRule="auto"/>
      <w:ind w:left="840" w:hanging="420"/>
      <w:jc w:val="left"/>
    </w:pPr>
    <w:rPr>
      <w:rFonts w:eastAsia="新宋体"/>
      <w:szCs w:val="21"/>
    </w:rPr>
  </w:style>
  <w:style w:type="paragraph" w:customStyle="1" w:styleId="affffffffffffffffffffe">
    <w:name w:val="参考文献内容"/>
    <w:basedOn w:val="affffc"/>
    <w:uiPriority w:val="99"/>
    <w:pPr>
      <w:widowControl/>
      <w:adjustRightInd w:val="0"/>
      <w:snapToGrid w:val="0"/>
      <w:spacing w:line="320" w:lineRule="atLeast"/>
      <w:ind w:firstLine="425"/>
    </w:pPr>
    <w:rPr>
      <w:rFonts w:ascii="宋体" w:hAnsi="宋体"/>
      <w:kern w:val="0"/>
    </w:rPr>
  </w:style>
  <w:style w:type="paragraph" w:customStyle="1" w:styleId="afffffffffffffffffffff">
    <w:name w:val="发布与实施日期"/>
    <w:basedOn w:val="affffc"/>
    <w:next w:val="afffffffff"/>
    <w:uiPriority w:val="99"/>
    <w:pPr>
      <w:spacing w:line="240" w:lineRule="auto"/>
      <w:ind w:firstLineChars="0" w:firstLine="0"/>
      <w:jc w:val="center"/>
    </w:pPr>
    <w:rPr>
      <w:rFonts w:ascii="黑体" w:eastAsia="黑体" w:hAnsi="Arial" w:cs="宋体"/>
      <w:kern w:val="21"/>
      <w:sz w:val="28"/>
      <w:szCs w:val="20"/>
    </w:rPr>
  </w:style>
  <w:style w:type="paragraph" w:customStyle="1" w:styleId="affffb">
    <w:name w:val="a列表编号"/>
    <w:basedOn w:val="affffc"/>
    <w:uiPriority w:val="99"/>
    <w:pPr>
      <w:numPr>
        <w:ilvl w:val="2"/>
        <w:numId w:val="87"/>
      </w:numPr>
      <w:tabs>
        <w:tab w:val="left" w:pos="780"/>
        <w:tab w:val="left" w:pos="1801"/>
      </w:tabs>
      <w:spacing w:line="240" w:lineRule="auto"/>
      <w:ind w:left="780" w:firstLineChars="0" w:firstLine="0"/>
    </w:pPr>
    <w:rPr>
      <w:sz w:val="21"/>
    </w:rPr>
  </w:style>
  <w:style w:type="paragraph" w:customStyle="1" w:styleId="afffffffffffffffffffff0">
    <w:name w:val="表格文本"/>
    <w:basedOn w:val="affffc"/>
    <w:uiPriority w:val="99"/>
    <w:pPr>
      <w:widowControl/>
      <w:tabs>
        <w:tab w:val="decimal" w:pos="0"/>
      </w:tabs>
      <w:autoSpaceDE w:val="0"/>
      <w:autoSpaceDN w:val="0"/>
      <w:adjustRightInd w:val="0"/>
      <w:spacing w:line="240" w:lineRule="auto"/>
      <w:ind w:firstLineChars="0" w:firstLine="0"/>
      <w:jc w:val="left"/>
    </w:pPr>
    <w:rPr>
      <w:kern w:val="0"/>
      <w:szCs w:val="21"/>
      <w:lang w:eastAsia="en-US" w:bidi="en-US"/>
    </w:rPr>
  </w:style>
  <w:style w:type="paragraph" w:customStyle="1" w:styleId="TABLEITEM">
    <w:name w:val="TABLE_ITEM"/>
    <w:basedOn w:val="affffc"/>
    <w:uiPriority w:val="99"/>
    <w:pPr>
      <w:widowControl/>
      <w:autoSpaceDE w:val="0"/>
      <w:autoSpaceDN w:val="0"/>
      <w:adjustRightInd w:val="0"/>
      <w:spacing w:line="240" w:lineRule="auto"/>
      <w:ind w:firstLineChars="0" w:firstLine="0"/>
      <w:jc w:val="left"/>
    </w:pPr>
    <w:rPr>
      <w:rFonts w:ascii="宋体" w:cs="宋体"/>
      <w:color w:val="000000"/>
      <w:kern w:val="0"/>
      <w:sz w:val="18"/>
      <w:szCs w:val="18"/>
      <w:lang w:val="zh-CN"/>
    </w:rPr>
  </w:style>
  <w:style w:type="paragraph" w:customStyle="1" w:styleId="2Chard">
    <w:name w:val="正文文字 2 Char"/>
    <w:basedOn w:val="affffc"/>
    <w:next w:val="affffc"/>
    <w:qFormat/>
    <w:pPr>
      <w:jc w:val="center"/>
    </w:pPr>
  </w:style>
  <w:style w:type="paragraph" w:customStyle="1" w:styleId="xl496">
    <w:name w:val="xl496"/>
    <w:basedOn w:val="affffc"/>
    <w:pPr>
      <w:widowControl/>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40" w:lineRule="auto"/>
      <w:ind w:firstLineChars="0" w:firstLine="0"/>
      <w:jc w:val="center"/>
      <w:textAlignment w:val="center"/>
    </w:pPr>
    <w:rPr>
      <w:rFonts w:ascii="宋体" w:hAnsi="宋体" w:cs="宋体"/>
      <w:b/>
      <w:bCs/>
      <w:kern w:val="0"/>
    </w:rPr>
  </w:style>
  <w:style w:type="paragraph" w:customStyle="1" w:styleId="2H2h22HD2Heading2HiddenHeading2CCBSTi">
    <w:name w:val="样式 标题 2H2h2标题 2(章)总标题HD2Heading 2 HiddenHeading 2 CCBSTi..."/>
    <w:basedOn w:val="22"/>
    <w:uiPriority w:val="99"/>
    <w:pPr>
      <w:keepLines w:val="0"/>
      <w:numPr>
        <w:ilvl w:val="0"/>
        <w:numId w:val="0"/>
      </w:numPr>
      <w:spacing w:before="50" w:after="50" w:line="360" w:lineRule="auto"/>
    </w:pPr>
    <w:rPr>
      <w:rFonts w:ascii="楷体_GB2312" w:eastAsia="楷体_GB2312" w:hAnsi="楷体_GB2312"/>
      <w:i/>
      <w:iCs/>
      <w:color w:val="000000"/>
      <w:kern w:val="0"/>
      <w:sz w:val="24"/>
      <w:szCs w:val="20"/>
      <w:lang w:eastAsia="en-US" w:bidi="en-US"/>
    </w:rPr>
  </w:style>
  <w:style w:type="paragraph" w:customStyle="1" w:styleId="2fff8">
    <w:name w:val="正文缩进2文字"/>
    <w:basedOn w:val="affffc"/>
    <w:uiPriority w:val="99"/>
    <w:pPr>
      <w:widowControl/>
      <w:spacing w:beforeLines="50"/>
      <w:jc w:val="left"/>
    </w:pPr>
    <w:rPr>
      <w:kern w:val="0"/>
      <w:lang w:eastAsia="en-US" w:bidi="en-US"/>
    </w:rPr>
  </w:style>
  <w:style w:type="paragraph" w:customStyle="1" w:styleId="afffffffffffffffffffff1">
    <w:name w:val="简单回函地址"/>
    <w:basedOn w:val="affffc"/>
    <w:uiPriority w:val="99"/>
    <w:pPr>
      <w:widowControl/>
      <w:spacing w:line="240" w:lineRule="auto"/>
      <w:ind w:firstLineChars="0" w:firstLine="0"/>
      <w:jc w:val="left"/>
    </w:pPr>
    <w:rPr>
      <w:kern w:val="0"/>
      <w:lang w:eastAsia="en-US" w:bidi="en-US"/>
    </w:rPr>
  </w:style>
  <w:style w:type="paragraph" w:customStyle="1" w:styleId="xl115">
    <w:name w:val="xl115"/>
    <w:basedOn w:val="affffc"/>
    <w:qFormat/>
    <w:pPr>
      <w:widowControl/>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ind w:firstLineChars="0" w:firstLine="0"/>
      <w:jc w:val="center"/>
    </w:pPr>
    <w:rPr>
      <w:rFonts w:ascii="宋体" w:hAnsi="宋体" w:cs="宋体"/>
      <w:kern w:val="0"/>
    </w:rPr>
  </w:style>
  <w:style w:type="paragraph" w:customStyle="1" w:styleId="text1">
    <w:name w:val="text"/>
    <w:basedOn w:val="affffc"/>
    <w:pPr>
      <w:widowControl/>
      <w:spacing w:before="100" w:beforeAutospacing="1" w:after="100" w:afterAutospacing="1"/>
      <w:ind w:firstLine="480"/>
      <w:jc w:val="left"/>
    </w:pPr>
    <w:rPr>
      <w:rFonts w:ascii="宋体" w:hAnsi="宋体" w:cs="宋体"/>
      <w:color w:val="333333"/>
      <w:kern w:val="0"/>
      <w:sz w:val="26"/>
      <w:szCs w:val="26"/>
    </w:rPr>
  </w:style>
  <w:style w:type="paragraph" w:customStyle="1" w:styleId="afffffffffffffffffffff2">
    <w:name w:val="表格正文"/>
    <w:basedOn w:val="affffc"/>
    <w:next w:val="affffc"/>
    <w:uiPriority w:val="99"/>
    <w:pPr>
      <w:widowControl/>
      <w:spacing w:line="240" w:lineRule="auto"/>
      <w:ind w:firstLineChars="0" w:firstLine="0"/>
      <w:jc w:val="left"/>
    </w:pPr>
    <w:rPr>
      <w:rFonts w:eastAsia="楷体_GB2312"/>
      <w:color w:val="000000"/>
      <w:kern w:val="0"/>
      <w:sz w:val="20"/>
      <w:szCs w:val="20"/>
      <w:lang w:eastAsia="en-US" w:bidi="en-US"/>
    </w:rPr>
  </w:style>
  <w:style w:type="paragraph" w:customStyle="1" w:styleId="xl164">
    <w:name w:val="xl164"/>
    <w:basedOn w:val="affffc"/>
    <w:pPr>
      <w:widowControl/>
      <w:pBdr>
        <w:top w:val="single" w:sz="4" w:space="0" w:color="auto"/>
        <w:bottom w:val="single" w:sz="4" w:space="0" w:color="auto"/>
        <w:right w:val="single" w:sz="4" w:space="0" w:color="auto"/>
      </w:pBdr>
      <w:shd w:val="clear" w:color="000000" w:fill="FFFF00"/>
      <w:spacing w:before="100" w:beforeAutospacing="1" w:after="100" w:afterAutospacing="1" w:line="240" w:lineRule="auto"/>
      <w:ind w:firstLineChars="0" w:firstLine="0"/>
      <w:jc w:val="left"/>
      <w:textAlignment w:val="center"/>
    </w:pPr>
    <w:rPr>
      <w:rFonts w:ascii="宋体" w:hAnsi="宋体" w:cs="宋体"/>
      <w:b/>
      <w:bCs/>
      <w:color w:val="000000"/>
      <w:kern w:val="0"/>
    </w:rPr>
  </w:style>
  <w:style w:type="paragraph" w:customStyle="1" w:styleId="afff6">
    <w:name w:val="列表内容"/>
    <w:basedOn w:val="affffc"/>
    <w:next w:val="affffc"/>
    <w:uiPriority w:val="99"/>
    <w:pPr>
      <w:widowControl/>
      <w:numPr>
        <w:numId w:val="88"/>
      </w:numPr>
      <w:tabs>
        <w:tab w:val="left" w:pos="840"/>
      </w:tabs>
      <w:spacing w:line="240" w:lineRule="auto"/>
      <w:ind w:firstLineChars="0" w:firstLine="0"/>
      <w:jc w:val="left"/>
    </w:pPr>
    <w:rPr>
      <w:kern w:val="0"/>
      <w:sz w:val="18"/>
      <w:lang w:eastAsia="en-US" w:bidi="en-US"/>
    </w:rPr>
  </w:style>
  <w:style w:type="paragraph" w:customStyle="1" w:styleId="afffffffffffffffffffff3">
    <w:name w:val="五级条文"/>
    <w:basedOn w:val="afffffffffffffffffff7"/>
    <w:next w:val="afffffffff"/>
    <w:uiPriority w:val="99"/>
    <w:pPr>
      <w:tabs>
        <w:tab w:val="clear" w:pos="3500"/>
        <w:tab w:val="clear" w:pos="3827"/>
        <w:tab w:val="left" w:pos="980"/>
      </w:tabs>
      <w:spacing w:line="300" w:lineRule="auto"/>
      <w:ind w:left="0"/>
    </w:pPr>
    <w:rPr>
      <w:rFonts w:ascii="黑体" w:hAnsi="黑体" w:cs="宋体" w:hint="eastAsia"/>
      <w:kern w:val="21"/>
    </w:rPr>
  </w:style>
  <w:style w:type="paragraph" w:customStyle="1" w:styleId="xl169">
    <w:name w:val="xl169"/>
    <w:basedOn w:val="affffc"/>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right"/>
      <w:textAlignment w:val="center"/>
    </w:pPr>
    <w:rPr>
      <w:rFonts w:ascii="宋体" w:hAnsi="宋体" w:cs="宋体"/>
      <w:kern w:val="0"/>
    </w:rPr>
  </w:style>
  <w:style w:type="paragraph" w:customStyle="1" w:styleId="CharCharCharCharCharCharChar1Char">
    <w:name w:val="Char Char Char Char Char Char Char1 Char"/>
    <w:basedOn w:val="affffc"/>
    <w:qFormat/>
    <w:pPr>
      <w:spacing w:line="240" w:lineRule="auto"/>
      <w:ind w:firstLineChars="0" w:firstLine="0"/>
    </w:pPr>
    <w:rPr>
      <w:rFonts w:ascii="Tahoma" w:hAnsi="Tahoma"/>
      <w:szCs w:val="20"/>
    </w:rPr>
  </w:style>
  <w:style w:type="paragraph" w:customStyle="1" w:styleId="xl45">
    <w:name w:val="xl45"/>
    <w:basedOn w:val="affffc"/>
    <w:uiPriority w:val="99"/>
    <w:qFormat/>
    <w:pPr>
      <w:widowControl/>
      <w:pBdr>
        <w:right w:val="single" w:sz="8" w:space="0" w:color="000000"/>
      </w:pBdr>
      <w:shd w:val="clear" w:color="auto" w:fill="C0C0C0"/>
      <w:spacing w:before="100" w:beforeAutospacing="1" w:after="100" w:afterAutospacing="1" w:line="240" w:lineRule="auto"/>
      <w:ind w:firstLineChars="0" w:firstLine="0"/>
      <w:jc w:val="center"/>
    </w:pPr>
    <w:rPr>
      <w:rFonts w:ascii="宋体" w:hAnsi="宋体" w:cs="宋体"/>
      <w:b/>
      <w:bCs/>
      <w:color w:val="000000"/>
      <w:kern w:val="0"/>
    </w:rPr>
  </w:style>
  <w:style w:type="paragraph" w:customStyle="1" w:styleId="afffffffffffffffffffff4">
    <w:name w:val="表格名称"/>
    <w:basedOn w:val="affffc"/>
    <w:qFormat/>
    <w:pPr>
      <w:spacing w:beforeLines="20" w:before="20" w:afterLines="20" w:after="20"/>
      <w:jc w:val="center"/>
    </w:pPr>
    <w:rPr>
      <w:rFonts w:ascii="Arial" w:eastAsia="楷体_GB2312" w:hAnsi="Arial"/>
      <w:b/>
    </w:rPr>
  </w:style>
  <w:style w:type="paragraph" w:customStyle="1" w:styleId="xl143">
    <w:name w:val="xl143"/>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hAnsi="宋体" w:cs="宋体"/>
      <w:b/>
      <w:bCs/>
      <w:color w:val="000000"/>
      <w:kern w:val="0"/>
    </w:rPr>
  </w:style>
  <w:style w:type="paragraph" w:customStyle="1" w:styleId="0-">
    <w:name w:val="0-正文"/>
    <w:basedOn w:val="affffc"/>
    <w:qFormat/>
    <w:pPr>
      <w:adjustRightInd w:val="0"/>
      <w:snapToGrid w:val="0"/>
      <w:ind w:firstLine="420"/>
      <w:jc w:val="left"/>
    </w:pPr>
    <w:rPr>
      <w:rFonts w:ascii="宋体" w:hAnsi="宋体" w:cs="宋体"/>
      <w:sz w:val="21"/>
      <w:szCs w:val="21"/>
    </w:rPr>
  </w:style>
  <w:style w:type="paragraph" w:customStyle="1" w:styleId="afffffffffffffffffffff5">
    <w:name w:val="正文（首行不缩进）"/>
    <w:basedOn w:val="affffc"/>
    <w:qFormat/>
    <w:pPr>
      <w:autoSpaceDE w:val="0"/>
      <w:autoSpaceDN w:val="0"/>
      <w:adjustRightInd w:val="0"/>
      <w:ind w:firstLineChars="0" w:firstLine="0"/>
      <w:jc w:val="left"/>
    </w:pPr>
    <w:rPr>
      <w:snapToGrid w:val="0"/>
      <w:kern w:val="0"/>
      <w:sz w:val="21"/>
      <w:szCs w:val="21"/>
    </w:rPr>
  </w:style>
  <w:style w:type="paragraph" w:customStyle="1" w:styleId="CharCharCharChar3">
    <w:name w:val="Char Char Char Char3"/>
    <w:basedOn w:val="affffc"/>
    <w:pPr>
      <w:widowControl/>
      <w:spacing w:after="160" w:line="240" w:lineRule="exact"/>
      <w:ind w:firstLine="480"/>
      <w:jc w:val="left"/>
    </w:pPr>
    <w:rPr>
      <w:rFonts w:ascii="Verdana" w:eastAsia="仿宋_GB2312" w:hAnsi="Verdana"/>
      <w:kern w:val="0"/>
      <w:szCs w:val="20"/>
      <w:lang w:eastAsia="en-US"/>
    </w:rPr>
  </w:style>
  <w:style w:type="paragraph" w:customStyle="1" w:styleId="af6">
    <w:name w:val="附录图标题"/>
    <w:basedOn w:val="affffc"/>
    <w:next w:val="afffffffff"/>
    <w:uiPriority w:val="99"/>
    <w:pPr>
      <w:numPr>
        <w:ilvl w:val="8"/>
        <w:numId w:val="25"/>
      </w:numPr>
      <w:spacing w:line="300" w:lineRule="auto"/>
      <w:ind w:firstLineChars="0"/>
      <w:jc w:val="center"/>
    </w:pPr>
    <w:rPr>
      <w:rFonts w:ascii="黑体" w:eastAsia="黑体" w:hAnsi="黑体" w:cs="Arial"/>
      <w:kern w:val="21"/>
      <w:sz w:val="21"/>
    </w:rPr>
  </w:style>
  <w:style w:type="paragraph" w:customStyle="1" w:styleId="S4">
    <w:name w:val="S4"/>
    <w:basedOn w:val="affffc"/>
    <w:uiPriority w:val="99"/>
    <w:pPr>
      <w:widowControl/>
      <w:tabs>
        <w:tab w:val="clear" w:pos="840"/>
        <w:tab w:val="left" w:pos="833"/>
      </w:tabs>
      <w:spacing w:before="50" w:after="50"/>
      <w:ind w:left="833" w:firstLineChars="0" w:hanging="413"/>
      <w:jc w:val="left"/>
      <w:outlineLvl w:val="3"/>
    </w:pPr>
    <w:rPr>
      <w:rFonts w:ascii="楷体_GB2312" w:eastAsia="楷体_GB2312" w:hAnsi="宋体"/>
      <w:b/>
      <w:color w:val="000000"/>
      <w:kern w:val="0"/>
      <w:sz w:val="30"/>
      <w:szCs w:val="28"/>
      <w:lang w:eastAsia="en-US" w:bidi="en-US"/>
    </w:rPr>
  </w:style>
  <w:style w:type="paragraph" w:customStyle="1" w:styleId="1121">
    <w:name w:val="样式 样式 正文（首行缩进两字）表正文正文非缩进特点段1正文(首行缩进两字)正文(首行缩进两字)1 + 首行缩进:  2 ......"/>
    <w:basedOn w:val="affffc"/>
    <w:uiPriority w:val="99"/>
    <w:pPr>
      <w:widowControl/>
      <w:spacing w:before="100" w:beforeAutospacing="1" w:after="100" w:afterAutospacing="1" w:line="240" w:lineRule="auto"/>
      <w:jc w:val="left"/>
    </w:pPr>
    <w:rPr>
      <w:rFonts w:cs="宋体"/>
      <w:kern w:val="0"/>
      <w:szCs w:val="21"/>
      <w:lang w:eastAsia="en-US" w:bidi="en-US"/>
    </w:rPr>
  </w:style>
  <w:style w:type="paragraph" w:customStyle="1" w:styleId="xl125">
    <w:name w:val="xl125"/>
    <w:basedOn w:val="affffc"/>
    <w:qFormat/>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155">
    <w:name w:val="样式 正文文本缩进 + (西文) 宋体 小四 非加粗 行距: 1.5 倍行距"/>
    <w:basedOn w:val="afffffb"/>
    <w:uiPriority w:val="99"/>
    <w:pPr>
      <w:widowControl/>
      <w:ind w:leftChars="0" w:left="0" w:firstLine="640"/>
      <w:jc w:val="left"/>
    </w:pPr>
    <w:rPr>
      <w:rFonts w:ascii="仿宋_GB2312" w:eastAsia="仿宋_GB2312" w:hAnsi="宋体"/>
      <w:color w:val="000000"/>
      <w:kern w:val="0"/>
      <w:sz w:val="32"/>
      <w:szCs w:val="32"/>
      <w:lang w:bidi="en-US"/>
    </w:rPr>
  </w:style>
  <w:style w:type="paragraph" w:customStyle="1" w:styleId="My2">
    <w:name w:val="My正文"/>
    <w:basedOn w:val="affffc"/>
    <w:uiPriority w:val="99"/>
    <w:pPr>
      <w:widowControl/>
      <w:adjustRightInd w:val="0"/>
      <w:spacing w:line="300" w:lineRule="auto"/>
      <w:ind w:firstLineChars="0" w:firstLine="567"/>
      <w:jc w:val="left"/>
    </w:pPr>
    <w:rPr>
      <w:rFonts w:ascii="Arial" w:hAnsi="Arial"/>
      <w:kern w:val="0"/>
      <w:szCs w:val="20"/>
      <w:lang w:eastAsia="en-US" w:bidi="en-US"/>
    </w:rPr>
  </w:style>
  <w:style w:type="paragraph" w:customStyle="1" w:styleId="CharCharCharCharChar2">
    <w:name w:val="Char Char Char Char Char2"/>
    <w:basedOn w:val="affffc"/>
    <w:uiPriority w:val="99"/>
    <w:pPr>
      <w:widowControl/>
      <w:spacing w:after="160" w:line="240" w:lineRule="exact"/>
      <w:ind w:firstLineChars="0" w:firstLine="0"/>
      <w:jc w:val="left"/>
    </w:pPr>
    <w:rPr>
      <w:rFonts w:ascii="Verdana" w:eastAsia="仿宋_GB2312" w:hAnsi="Verdana"/>
      <w:color w:val="FF0000"/>
      <w:kern w:val="0"/>
      <w:szCs w:val="20"/>
      <w:lang w:eastAsia="en-US" w:bidi="en-US"/>
    </w:rPr>
  </w:style>
  <w:style w:type="paragraph" w:customStyle="1" w:styleId="afffffffffffffffffffff6">
    <w:name w:val="仿宋正文"/>
    <w:basedOn w:val="affffc"/>
    <w:uiPriority w:val="99"/>
    <w:pPr>
      <w:widowControl/>
      <w:spacing w:line="300" w:lineRule="auto"/>
      <w:ind w:firstLineChars="0" w:firstLine="480"/>
      <w:jc w:val="left"/>
    </w:pPr>
    <w:rPr>
      <w:rFonts w:ascii="仿宋_GB2312" w:eastAsia="仿宋_GB2312"/>
      <w:kern w:val="0"/>
      <w:szCs w:val="20"/>
      <w:lang w:eastAsia="en-US" w:bidi="en-US"/>
    </w:rPr>
  </w:style>
  <w:style w:type="paragraph" w:customStyle="1" w:styleId="2fff9">
    <w:name w:val="表格项目符号 2"/>
    <w:basedOn w:val="20"/>
    <w:uiPriority w:val="99"/>
    <w:pPr>
      <w:widowControl/>
      <w:numPr>
        <w:numId w:val="0"/>
      </w:numPr>
      <w:tabs>
        <w:tab w:val="left" w:pos="624"/>
        <w:tab w:val="left" w:pos="780"/>
      </w:tabs>
      <w:snapToGrid w:val="0"/>
      <w:spacing w:line="300" w:lineRule="auto"/>
      <w:ind w:left="623" w:hanging="374"/>
      <w:jc w:val="left"/>
    </w:pPr>
    <w:rPr>
      <w:kern w:val="0"/>
      <w:sz w:val="21"/>
      <w:lang w:eastAsia="en-US" w:bidi="en-US"/>
    </w:rPr>
  </w:style>
  <w:style w:type="paragraph" w:customStyle="1" w:styleId="a14">
    <w:name w:val="a14"/>
    <w:basedOn w:val="affffc"/>
    <w:uiPriority w:val="99"/>
    <w:pPr>
      <w:widowControl/>
      <w:spacing w:before="100" w:beforeAutospacing="1" w:after="100" w:afterAutospacing="1" w:line="300" w:lineRule="atLeast"/>
      <w:ind w:firstLineChars="0" w:firstLine="375"/>
      <w:jc w:val="left"/>
    </w:pPr>
    <w:rPr>
      <w:rFonts w:ascii="宋体" w:hAnsi="宋体"/>
      <w:kern w:val="0"/>
      <w:szCs w:val="21"/>
      <w:lang w:eastAsia="en-US" w:bidi="en-US"/>
    </w:rPr>
  </w:style>
  <w:style w:type="paragraph" w:customStyle="1" w:styleId="StyleStyleBodyTextIndentTimesNewRomanLinespacingCharCharCharChar">
    <w:name w:val="Style Style Body Text Indent正文文字首行缩进 + Times New Roman Line spacing... Char Char Char Char"/>
    <w:basedOn w:val="affffc"/>
    <w:uiPriority w:val="99"/>
    <w:pPr>
      <w:widowControl/>
      <w:numPr>
        <w:numId w:val="89"/>
      </w:numPr>
      <w:tabs>
        <w:tab w:val="left" w:pos="833"/>
        <w:tab w:val="left" w:pos="840"/>
      </w:tabs>
      <w:ind w:firstLineChars="0" w:firstLine="0"/>
      <w:jc w:val="left"/>
    </w:pPr>
    <w:rPr>
      <w:kern w:val="0"/>
      <w:lang w:eastAsia="en-US" w:bidi="en-US"/>
    </w:rPr>
  </w:style>
  <w:style w:type="paragraph" w:styleId="z-2">
    <w:name w:val="HTML Bottom of Form"/>
    <w:basedOn w:val="affffc"/>
    <w:next w:val="affffc"/>
    <w:pPr>
      <w:widowControl/>
      <w:pBdr>
        <w:top w:val="single" w:sz="6" w:space="1" w:color="auto"/>
      </w:pBdr>
      <w:tabs>
        <w:tab w:val="left" w:pos="0"/>
      </w:tabs>
      <w:spacing w:line="240" w:lineRule="auto"/>
      <w:ind w:firstLineChars="0" w:firstLine="482"/>
      <w:jc w:val="center"/>
    </w:pPr>
    <w:rPr>
      <w:sz w:val="18"/>
      <w:szCs w:val="18"/>
    </w:rPr>
  </w:style>
  <w:style w:type="paragraph" w:customStyle="1" w:styleId="afffffffffffffffffffff7">
    <w:name w:val="大标题"/>
    <w:basedOn w:val="affffc"/>
    <w:next w:val="afffffffff1"/>
    <w:qFormat/>
    <w:pPr>
      <w:spacing w:beforeLines="50" w:before="156" w:afterLines="50" w:after="156"/>
      <w:ind w:firstLine="420"/>
      <w:jc w:val="center"/>
      <w:outlineLvl w:val="0"/>
    </w:pPr>
    <w:rPr>
      <w:rFonts w:ascii="宋体" w:hAnsi="宋体"/>
      <w:b/>
      <w:sz w:val="44"/>
      <w:szCs w:val="28"/>
    </w:rPr>
  </w:style>
  <w:style w:type="paragraph" w:customStyle="1" w:styleId="afffffffffffffffffffff8">
    <w:name w:val="表样式"/>
    <w:basedOn w:val="affffc"/>
    <w:uiPriority w:val="99"/>
    <w:pPr>
      <w:widowControl/>
      <w:autoSpaceDE w:val="0"/>
      <w:autoSpaceDN w:val="0"/>
      <w:adjustRightInd w:val="0"/>
      <w:spacing w:before="80" w:after="80" w:line="240" w:lineRule="auto"/>
      <w:ind w:firstLineChars="0" w:firstLine="0"/>
      <w:jc w:val="left"/>
    </w:pPr>
    <w:rPr>
      <w:rFonts w:ascii="Arial" w:hAnsi="Arial" w:cs="Arial"/>
      <w:kern w:val="0"/>
      <w:sz w:val="18"/>
      <w:szCs w:val="18"/>
      <w:lang w:eastAsia="en-US" w:bidi="en-US"/>
    </w:rPr>
  </w:style>
  <w:style w:type="paragraph" w:customStyle="1" w:styleId="X">
    <w:name w:val="正文X"/>
    <w:basedOn w:val="affffc"/>
    <w:uiPriority w:val="99"/>
    <w:pPr>
      <w:widowControl/>
      <w:spacing w:after="160" w:line="240" w:lineRule="exact"/>
      <w:ind w:firstLineChars="0" w:firstLine="0"/>
      <w:jc w:val="left"/>
    </w:pPr>
    <w:rPr>
      <w:rFonts w:ascii="Verdana" w:hAnsi="Verdana"/>
      <w:kern w:val="0"/>
      <w:szCs w:val="20"/>
      <w:lang w:eastAsia="en-US" w:bidi="en-US"/>
    </w:rPr>
  </w:style>
  <w:style w:type="paragraph" w:customStyle="1" w:styleId="26">
    <w:name w:val="标题2（商务）"/>
    <w:basedOn w:val="affffc"/>
    <w:qFormat/>
    <w:pPr>
      <w:numPr>
        <w:numId w:val="90"/>
      </w:numPr>
      <w:tabs>
        <w:tab w:val="left" w:pos="420"/>
        <w:tab w:val="left" w:pos="630"/>
      </w:tabs>
      <w:spacing w:beforeLines="30" w:afterLines="30"/>
      <w:ind w:firstLineChars="0" w:firstLine="0"/>
      <w:jc w:val="left"/>
      <w:outlineLvl w:val="1"/>
    </w:pPr>
    <w:rPr>
      <w:b/>
      <w:sz w:val="32"/>
      <w:szCs w:val="20"/>
    </w:rPr>
  </w:style>
  <w:style w:type="paragraph" w:customStyle="1" w:styleId="1ffff1">
    <w:name w:val="项目1"/>
    <w:basedOn w:val="afffff3"/>
    <w:uiPriority w:val="99"/>
    <w:pPr>
      <w:spacing w:line="300" w:lineRule="auto"/>
      <w:ind w:firstLine="200"/>
    </w:pPr>
    <w:rPr>
      <w:rFonts w:ascii="Arial" w:hAnsi="Arial"/>
      <w:lang w:val="zh-CN" w:eastAsia="en-US" w:bidi="en-US"/>
    </w:rPr>
  </w:style>
  <w:style w:type="paragraph" w:customStyle="1" w:styleId="2fffa">
    <w:name w:val="[封面标题2]"/>
    <w:uiPriority w:val="99"/>
    <w:pPr>
      <w:widowControl w:val="0"/>
      <w:spacing w:after="200" w:line="276" w:lineRule="auto"/>
      <w:jc w:val="center"/>
    </w:pPr>
    <w:rPr>
      <w:rFonts w:ascii="隶书" w:eastAsia="隶书"/>
      <w:b/>
      <w:kern w:val="72"/>
      <w:sz w:val="36"/>
      <w:szCs w:val="36"/>
    </w:rPr>
  </w:style>
  <w:style w:type="paragraph" w:customStyle="1" w:styleId="1ffff2">
    <w:name w:val="样式 右1"/>
    <w:basedOn w:val="affffc"/>
    <w:uiPriority w:val="99"/>
    <w:pPr>
      <w:spacing w:line="240" w:lineRule="auto"/>
      <w:ind w:firstLineChars="0" w:firstLine="0"/>
      <w:jc w:val="right"/>
    </w:pPr>
    <w:rPr>
      <w:rFonts w:ascii="Arial" w:hAnsi="Arial" w:cs="宋体"/>
      <w:kern w:val="21"/>
      <w:sz w:val="28"/>
      <w:szCs w:val="20"/>
    </w:rPr>
  </w:style>
  <w:style w:type="paragraph" w:customStyle="1" w:styleId="afffe">
    <w:name w:val="第五章图示"/>
    <w:basedOn w:val="affffc"/>
    <w:qFormat/>
    <w:pPr>
      <w:numPr>
        <w:numId w:val="91"/>
      </w:numPr>
      <w:spacing w:before="120" w:after="240" w:line="240" w:lineRule="auto"/>
      <w:ind w:left="0" w:firstLineChars="0" w:firstLine="0"/>
      <w:jc w:val="center"/>
    </w:pPr>
    <w:rPr>
      <w:sz w:val="21"/>
    </w:rPr>
  </w:style>
  <w:style w:type="paragraph" w:customStyle="1" w:styleId="xl511">
    <w:name w:val="xl511"/>
    <w:basedOn w:val="affffc"/>
    <w:pPr>
      <w:widowControl/>
      <w:spacing w:before="100" w:beforeAutospacing="1" w:after="100" w:afterAutospacing="1" w:line="240" w:lineRule="auto"/>
      <w:ind w:firstLineChars="0" w:firstLine="0"/>
      <w:jc w:val="center"/>
    </w:pPr>
    <w:rPr>
      <w:rFonts w:ascii="宋体" w:hAnsi="宋体" w:cs="宋体"/>
      <w:color w:val="FF0000"/>
      <w:kern w:val="0"/>
    </w:rPr>
  </w:style>
  <w:style w:type="paragraph" w:customStyle="1" w:styleId="p0">
    <w:name w:val="p0"/>
    <w:basedOn w:val="affffc"/>
    <w:uiPriority w:val="99"/>
    <w:qFormat/>
    <w:pPr>
      <w:widowControl/>
      <w:spacing w:line="324" w:lineRule="auto"/>
      <w:ind w:firstLineChars="0" w:firstLine="420"/>
    </w:pPr>
    <w:rPr>
      <w:rFonts w:ascii="Calibri" w:hAnsi="Calibri" w:cs="宋体"/>
      <w:kern w:val="0"/>
      <w:sz w:val="21"/>
      <w:szCs w:val="21"/>
    </w:rPr>
  </w:style>
  <w:style w:type="paragraph" w:customStyle="1" w:styleId="afffffffffffffffffffff9">
    <w:name w:val="目录一级"/>
    <w:basedOn w:val="TOC1"/>
    <w:pPr>
      <w:keepLines/>
      <w:widowControl/>
      <w:tabs>
        <w:tab w:val="left" w:pos="552"/>
        <w:tab w:val="right" w:leader="dot" w:pos="8296"/>
        <w:tab w:val="right" w:leader="dot" w:pos="9380"/>
      </w:tabs>
      <w:spacing w:before="100" w:beforeAutospacing="1" w:after="100" w:afterAutospacing="1" w:line="240" w:lineRule="auto"/>
      <w:ind w:firstLineChars="0" w:firstLine="0"/>
      <w:jc w:val="both"/>
    </w:pPr>
    <w:rPr>
      <w:rFonts w:eastAsia="黑体"/>
      <w:b w:val="0"/>
      <w:bCs/>
      <w:caps w:val="0"/>
      <w:sz w:val="32"/>
      <w:szCs w:val="24"/>
    </w:rPr>
  </w:style>
  <w:style w:type="paragraph" w:customStyle="1" w:styleId="afffc">
    <w:name w:val="第十二章图序"/>
    <w:basedOn w:val="affffc"/>
    <w:qFormat/>
    <w:pPr>
      <w:numPr>
        <w:numId w:val="92"/>
      </w:numPr>
      <w:spacing w:before="120" w:after="240" w:line="240" w:lineRule="auto"/>
      <w:ind w:firstLineChars="0" w:firstLine="0"/>
      <w:jc w:val="center"/>
    </w:pPr>
    <w:rPr>
      <w:rFonts w:ascii="Arial" w:hAnsi="Arial"/>
      <w:kern w:val="0"/>
      <w:sz w:val="21"/>
    </w:rPr>
  </w:style>
  <w:style w:type="paragraph" w:customStyle="1" w:styleId="xl503">
    <w:name w:val="xl503"/>
    <w:basedOn w:val="affffc"/>
    <w:pPr>
      <w:widowControl/>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4f1">
    <w:name w:val="列出段落4"/>
    <w:basedOn w:val="affffc"/>
    <w:pPr>
      <w:widowControl/>
      <w:spacing w:line="240" w:lineRule="auto"/>
      <w:ind w:left="720" w:firstLineChars="0" w:firstLine="0"/>
      <w:jc w:val="left"/>
    </w:pPr>
    <w:rPr>
      <w:rFonts w:ascii="Cambria" w:eastAsia="MS Mincho" w:hAnsi="Cambria"/>
      <w:kern w:val="0"/>
      <w:lang w:eastAsia="en-US"/>
    </w:rPr>
  </w:style>
  <w:style w:type="paragraph" w:customStyle="1" w:styleId="TableMedium">
    <w:name w:val="Table_Medium"/>
    <w:basedOn w:val="affffc"/>
    <w:uiPriority w:val="99"/>
    <w:pPr>
      <w:widowControl/>
      <w:spacing w:before="40" w:after="40" w:line="240" w:lineRule="auto"/>
      <w:ind w:firstLineChars="0" w:firstLine="0"/>
      <w:jc w:val="left"/>
    </w:pPr>
    <w:rPr>
      <w:rFonts w:ascii="Arial" w:hAnsi="Arial"/>
      <w:kern w:val="0"/>
      <w:sz w:val="18"/>
      <w:szCs w:val="21"/>
    </w:rPr>
  </w:style>
  <w:style w:type="paragraph" w:customStyle="1" w:styleId="BulletedList1">
    <w:name w:val="Bulleted List 1"/>
    <w:uiPriority w:val="99"/>
    <w:pPr>
      <w:tabs>
        <w:tab w:val="left" w:pos="520"/>
        <w:tab w:val="left" w:pos="833"/>
      </w:tabs>
      <w:snapToGrid w:val="0"/>
      <w:spacing w:before="60" w:after="60" w:line="260" w:lineRule="exact"/>
      <w:ind w:left="833" w:hanging="420"/>
    </w:pPr>
    <w:rPr>
      <w:rFonts w:ascii="Verdana" w:hAnsi="Verdana"/>
      <w:color w:val="000000"/>
      <w:sz w:val="22"/>
      <w:szCs w:val="22"/>
    </w:rPr>
  </w:style>
  <w:style w:type="paragraph" w:customStyle="1" w:styleId="afffffffffffffffffffffa">
    <w:name w:val="自定义样式 正文"/>
    <w:basedOn w:val="affffc"/>
    <w:pPr>
      <w:ind w:firstLine="480"/>
    </w:pPr>
    <w:rPr>
      <w:rFonts w:ascii="Arial" w:eastAsia="仿宋_GB2312" w:hAnsi="Arial" w:cs="宋体"/>
      <w:bCs/>
    </w:rPr>
  </w:style>
  <w:style w:type="paragraph" w:customStyle="1" w:styleId="afffffffffffffffffffffb">
    <w:name w:val="附录二级条文"/>
    <w:basedOn w:val="af2"/>
    <w:next w:val="afffffffff"/>
    <w:uiPriority w:val="99"/>
    <w:pPr>
      <w:outlineLvl w:val="9"/>
    </w:pPr>
    <w:rPr>
      <w:rFonts w:eastAsia="宋体" w:cs="Arial"/>
    </w:rPr>
  </w:style>
  <w:style w:type="paragraph" w:customStyle="1" w:styleId="xl77">
    <w:name w:val="xl77"/>
    <w:basedOn w:val="affffc"/>
    <w:qFormat/>
    <w:pPr>
      <w:widowControl/>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ind w:firstLineChars="0" w:firstLine="0"/>
      <w:jc w:val="center"/>
      <w:textAlignment w:val="center"/>
    </w:pPr>
    <w:rPr>
      <w:rFonts w:ascii="宋体" w:hAnsi="宋体" w:cs="宋体"/>
      <w:b/>
      <w:bCs/>
      <w:kern w:val="0"/>
    </w:rPr>
  </w:style>
  <w:style w:type="paragraph" w:customStyle="1" w:styleId="xl26">
    <w:name w:val="xl26"/>
    <w:basedOn w:val="affffc"/>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color w:val="000000"/>
      <w:kern w:val="0"/>
      <w:sz w:val="20"/>
      <w:szCs w:val="20"/>
    </w:rPr>
  </w:style>
  <w:style w:type="paragraph" w:customStyle="1" w:styleId="xl495">
    <w:name w:val="xl495"/>
    <w:basedOn w:val="affffc"/>
    <w:pPr>
      <w:widowControl/>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40" w:lineRule="auto"/>
      <w:ind w:firstLineChars="0" w:firstLine="0"/>
      <w:textAlignment w:val="center"/>
    </w:pPr>
    <w:rPr>
      <w:rFonts w:ascii="宋体" w:hAnsi="宋体" w:cs="宋体"/>
      <w:b/>
      <w:bCs/>
      <w:kern w:val="0"/>
    </w:rPr>
  </w:style>
  <w:style w:type="paragraph" w:customStyle="1" w:styleId="afffffffffffffffffffffc">
    <w:name w:val="文献分类号"/>
    <w:uiPriority w:val="99"/>
    <w:pPr>
      <w:framePr w:hSpace="180" w:vSpace="180" w:wrap="around" w:hAnchor="margin" w:y="1" w:anchorLock="1"/>
      <w:widowControl w:val="0"/>
      <w:spacing w:after="200" w:line="276" w:lineRule="auto"/>
    </w:pPr>
    <w:rPr>
      <w:rFonts w:eastAsia="黑体"/>
      <w:sz w:val="21"/>
      <w:szCs w:val="22"/>
    </w:rPr>
  </w:style>
  <w:style w:type="paragraph" w:customStyle="1" w:styleId="xl37">
    <w:name w:val="xl37"/>
    <w:basedOn w:val="affffc"/>
    <w:uiPriority w:val="99"/>
    <w:qFormat/>
    <w:pPr>
      <w:widowControl/>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line="240" w:lineRule="auto"/>
      <w:ind w:firstLineChars="0" w:firstLine="0"/>
      <w:jc w:val="right"/>
    </w:pPr>
    <w:rPr>
      <w:rFonts w:ascii="宋体" w:hAnsi="宋体" w:cs="宋体"/>
      <w:b/>
      <w:bCs/>
      <w:color w:val="000000"/>
      <w:kern w:val="0"/>
      <w:sz w:val="20"/>
      <w:szCs w:val="20"/>
    </w:rPr>
  </w:style>
  <w:style w:type="paragraph" w:customStyle="1" w:styleId="CharCharCharCharCharCharChar1Char1">
    <w:name w:val="Char Char Char Char Char Char Char1 Char1"/>
    <w:basedOn w:val="affffc"/>
    <w:qFormat/>
    <w:pPr>
      <w:spacing w:line="240" w:lineRule="auto"/>
      <w:ind w:firstLineChars="0" w:firstLine="0"/>
    </w:pPr>
    <w:rPr>
      <w:rFonts w:ascii="Tahoma" w:hAnsi="Tahoma"/>
      <w:szCs w:val="20"/>
    </w:rPr>
  </w:style>
  <w:style w:type="paragraph" w:customStyle="1" w:styleId="afff9">
    <w:name w:val="正文图标题"/>
    <w:next w:val="affffffffff1"/>
    <w:uiPriority w:val="99"/>
    <w:pPr>
      <w:numPr>
        <w:numId w:val="93"/>
      </w:numPr>
      <w:spacing w:after="200" w:line="276" w:lineRule="auto"/>
      <w:jc w:val="center"/>
    </w:pPr>
    <w:rPr>
      <w:rFonts w:ascii="黑体" w:eastAsia="黑体"/>
      <w:sz w:val="21"/>
      <w:szCs w:val="22"/>
    </w:rPr>
  </w:style>
  <w:style w:type="paragraph" w:customStyle="1" w:styleId="xl491">
    <w:name w:val="xl491"/>
    <w:basedOn w:val="affff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Chars="0" w:firstLine="0"/>
      <w:textAlignment w:val="center"/>
    </w:pPr>
    <w:rPr>
      <w:rFonts w:ascii="宋体" w:hAnsi="宋体" w:cs="宋体"/>
      <w:kern w:val="0"/>
    </w:rPr>
  </w:style>
  <w:style w:type="paragraph" w:customStyle="1" w:styleId="gy1Char">
    <w:name w:val="gy1 Char"/>
    <w:basedOn w:val="affffc"/>
    <w:uiPriority w:val="99"/>
    <w:pPr>
      <w:widowControl/>
      <w:ind w:firstLine="480"/>
      <w:jc w:val="left"/>
    </w:pPr>
    <w:rPr>
      <w:rFonts w:ascii="宋体" w:hAnsi="宋体"/>
      <w:kern w:val="0"/>
      <w:lang w:eastAsia="en-US" w:bidi="en-US"/>
    </w:rPr>
  </w:style>
  <w:style w:type="paragraph" w:customStyle="1" w:styleId="xl40">
    <w:name w:val="xl40"/>
    <w:basedOn w:val="affffc"/>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right"/>
    </w:pPr>
    <w:rPr>
      <w:rFonts w:ascii="宋体" w:hAnsi="宋体" w:cs="宋体"/>
      <w:b/>
      <w:bCs/>
      <w:color w:val="000000"/>
      <w:kern w:val="0"/>
      <w:sz w:val="20"/>
      <w:szCs w:val="20"/>
    </w:rPr>
  </w:style>
  <w:style w:type="paragraph" w:customStyle="1" w:styleId="afffffffffffffffffffffd">
    <w:name w:val="四级条文"/>
    <w:basedOn w:val="affffffffffffffff7"/>
    <w:next w:val="afffffffff"/>
    <w:uiPriority w:val="99"/>
    <w:pPr>
      <w:widowControl w:val="0"/>
      <w:tabs>
        <w:tab w:val="clear" w:pos="840"/>
      </w:tabs>
      <w:spacing w:line="300" w:lineRule="auto"/>
      <w:jc w:val="both"/>
      <w:outlineLvl w:val="9"/>
    </w:pPr>
    <w:rPr>
      <w:rFonts w:eastAsia="宋体" w:cs="宋体"/>
      <w:i w:val="0"/>
      <w:iCs w:val="0"/>
      <w:color w:val="auto"/>
      <w:kern w:val="21"/>
      <w:lang w:eastAsia="zh-CN" w:bidi="ar-SA"/>
    </w:rPr>
  </w:style>
  <w:style w:type="paragraph" w:customStyle="1" w:styleId="af1">
    <w:name w:val="附录章标题"/>
    <w:basedOn w:val="affffc"/>
    <w:next w:val="afffffffff"/>
    <w:uiPriority w:val="99"/>
    <w:pPr>
      <w:numPr>
        <w:ilvl w:val="1"/>
        <w:numId w:val="25"/>
      </w:numPr>
      <w:spacing w:before="312" w:after="312" w:line="240" w:lineRule="auto"/>
      <w:ind w:firstLineChars="0"/>
      <w:outlineLvl w:val="1"/>
    </w:pPr>
    <w:rPr>
      <w:rFonts w:ascii="黑体" w:eastAsia="黑体" w:hAnsi="黑体"/>
      <w:kern w:val="21"/>
      <w:sz w:val="21"/>
    </w:rPr>
  </w:style>
  <w:style w:type="paragraph" w:customStyle="1" w:styleId="afffffffffffffffffffffe">
    <w:name w:val="图表文字居中"/>
    <w:basedOn w:val="affffc"/>
    <w:uiPriority w:val="99"/>
    <w:pPr>
      <w:widowControl/>
      <w:adjustRightInd w:val="0"/>
      <w:snapToGrid w:val="0"/>
      <w:spacing w:line="240" w:lineRule="auto"/>
      <w:ind w:firstLineChars="0" w:firstLine="0"/>
      <w:jc w:val="center"/>
    </w:pPr>
    <w:rPr>
      <w:kern w:val="0"/>
      <w:sz w:val="18"/>
      <w:lang w:eastAsia="en-US" w:bidi="en-US"/>
    </w:rPr>
  </w:style>
  <w:style w:type="paragraph" w:customStyle="1" w:styleId="affffffffffffffffffffff">
    <w:name w:val="正文首行缩进二"/>
    <w:basedOn w:val="affffc"/>
    <w:pPr>
      <w:ind w:firstLine="540"/>
      <w:jc w:val="left"/>
    </w:pPr>
    <w:rPr>
      <w:kern w:val="1"/>
      <w:lang w:eastAsia="ar-SA"/>
    </w:rPr>
  </w:style>
  <w:style w:type="paragraph" w:customStyle="1" w:styleId="Char34">
    <w:name w:val="Char3"/>
    <w:basedOn w:val="affffc"/>
    <w:next w:val="affffc"/>
    <w:pPr>
      <w:widowControl/>
      <w:ind w:firstLine="480"/>
      <w:jc w:val="left"/>
    </w:pPr>
    <w:rPr>
      <w:szCs w:val="20"/>
    </w:rPr>
  </w:style>
  <w:style w:type="paragraph" w:customStyle="1" w:styleId="2220">
    <w:name w:val="样式 样式 正文首行缩进 2 + 首行缩进:  2 字符 + 首行缩进:  2 字符"/>
    <w:basedOn w:val="affffc"/>
    <w:uiPriority w:val="99"/>
    <w:pPr>
      <w:widowControl/>
      <w:spacing w:before="100" w:beforeAutospacing="1" w:after="100" w:afterAutospacing="1"/>
      <w:ind w:firstLineChars="0" w:firstLine="422"/>
      <w:jc w:val="left"/>
    </w:pPr>
    <w:rPr>
      <w:rFonts w:ascii="宋体" w:hAnsi="宋体"/>
      <w:kern w:val="0"/>
      <w:szCs w:val="21"/>
      <w:lang w:eastAsia="en-US" w:bidi="en-US"/>
    </w:rPr>
  </w:style>
  <w:style w:type="paragraph" w:customStyle="1" w:styleId="CharCharCharCharCharCharCharCharChar">
    <w:name w:val="Char Char Char Char Char Char Char Char Char"/>
    <w:basedOn w:val="affffc"/>
    <w:uiPriority w:val="99"/>
    <w:pPr>
      <w:widowControl/>
      <w:spacing w:after="160" w:line="240" w:lineRule="exact"/>
      <w:ind w:firstLineChars="0" w:firstLine="0"/>
      <w:jc w:val="left"/>
    </w:pPr>
    <w:rPr>
      <w:rFonts w:ascii="Verdana" w:eastAsia="仿宋_GB2312" w:hAnsi="Verdana"/>
      <w:kern w:val="0"/>
      <w:szCs w:val="20"/>
      <w:lang w:eastAsia="en-US" w:bidi="en-US"/>
    </w:rPr>
  </w:style>
  <w:style w:type="paragraph" w:customStyle="1" w:styleId="xl162">
    <w:name w:val="xl162"/>
    <w:basedOn w:val="affffc"/>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hAnsi="宋体" w:cs="宋体"/>
      <w:b/>
      <w:bCs/>
      <w:color w:val="000000"/>
      <w:kern w:val="0"/>
    </w:rPr>
  </w:style>
  <w:style w:type="paragraph" w:customStyle="1" w:styleId="xl32">
    <w:name w:val="xl32"/>
    <w:basedOn w:val="affffc"/>
    <w:uiPriority w:val="99"/>
    <w:qFormat/>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ind w:firstLineChars="0" w:firstLine="0"/>
      <w:jc w:val="right"/>
    </w:pPr>
    <w:rPr>
      <w:rFonts w:ascii="宋体" w:hAnsi="宋体" w:cs="宋体"/>
      <w:b/>
      <w:bCs/>
      <w:color w:val="000000"/>
      <w:kern w:val="0"/>
      <w:sz w:val="20"/>
      <w:szCs w:val="20"/>
    </w:rPr>
  </w:style>
  <w:style w:type="paragraph" w:customStyle="1" w:styleId="afe">
    <w:name w:val="第四章图序"/>
    <w:basedOn w:val="affffc"/>
    <w:qFormat/>
    <w:pPr>
      <w:widowControl/>
      <w:numPr>
        <w:numId w:val="94"/>
      </w:numPr>
      <w:spacing w:before="120" w:after="240" w:line="240" w:lineRule="auto"/>
      <w:ind w:left="0" w:firstLineChars="0" w:firstLine="0"/>
      <w:jc w:val="center"/>
    </w:pPr>
    <w:rPr>
      <w:rFonts w:ascii="宋体" w:hAnsi="宋体" w:cs="宋体"/>
      <w:kern w:val="0"/>
      <w:sz w:val="21"/>
    </w:rPr>
  </w:style>
  <w:style w:type="paragraph" w:customStyle="1" w:styleId="xl28">
    <w:name w:val="xl28"/>
    <w:basedOn w:val="affffc"/>
    <w:uiPriority w:val="99"/>
    <w:qFormat/>
    <w:pPr>
      <w:widowControl/>
      <w:shd w:val="clear" w:color="auto" w:fill="C0C0C0"/>
      <w:spacing w:before="100" w:beforeAutospacing="1" w:after="100" w:afterAutospacing="1" w:line="240" w:lineRule="auto"/>
      <w:ind w:firstLineChars="0" w:firstLine="0"/>
      <w:jc w:val="center"/>
    </w:pPr>
    <w:rPr>
      <w:rFonts w:ascii="宋体" w:hAnsi="宋体" w:cs="宋体"/>
      <w:b/>
      <w:bCs/>
      <w:color w:val="000000"/>
      <w:kern w:val="0"/>
    </w:rPr>
  </w:style>
  <w:style w:type="paragraph" w:customStyle="1" w:styleId="affffffffffffffffffffff0">
    <w:name w:val="表头文字样式"/>
    <w:basedOn w:val="afffffffff1"/>
    <w:qFormat/>
    <w:pPr>
      <w:ind w:firstLineChars="0" w:firstLine="0"/>
      <w:jc w:val="center"/>
    </w:pPr>
    <w:rPr>
      <w:b/>
      <w:sz w:val="21"/>
    </w:rPr>
  </w:style>
  <w:style w:type="paragraph" w:customStyle="1" w:styleId="xl161">
    <w:name w:val="xl161"/>
    <w:basedOn w:val="affffc"/>
    <w:pPr>
      <w:widowControl/>
      <w:pBdr>
        <w:top w:val="single" w:sz="4" w:space="0" w:color="auto"/>
        <w:bottom w:val="single" w:sz="4" w:space="0" w:color="auto"/>
      </w:pBdr>
      <w:spacing w:before="100" w:beforeAutospacing="1" w:after="100" w:afterAutospacing="1" w:line="240" w:lineRule="auto"/>
      <w:ind w:firstLineChars="0" w:firstLine="0"/>
      <w:jc w:val="center"/>
      <w:textAlignment w:val="center"/>
    </w:pPr>
    <w:rPr>
      <w:rFonts w:ascii="宋体" w:hAnsi="宋体" w:cs="宋体"/>
      <w:b/>
      <w:bCs/>
      <w:color w:val="000000"/>
      <w:kern w:val="0"/>
    </w:rPr>
  </w:style>
  <w:style w:type="paragraph" w:customStyle="1" w:styleId="afc">
    <w:name w:val="第一章表序"/>
    <w:basedOn w:val="afffffffffffffff8"/>
    <w:qFormat/>
    <w:pPr>
      <w:numPr>
        <w:numId w:val="95"/>
      </w:numPr>
      <w:spacing w:before="120" w:after="120" w:line="240" w:lineRule="auto"/>
      <w:ind w:firstLineChars="0" w:firstLine="0"/>
      <w:jc w:val="center"/>
    </w:pPr>
    <w:rPr>
      <w:sz w:val="21"/>
    </w:rPr>
  </w:style>
  <w:style w:type="paragraph" w:customStyle="1" w:styleId="affffffffffffffffffffff1">
    <w:name w:val="备注说明"/>
    <w:basedOn w:val="affffc"/>
    <w:qFormat/>
    <w:pPr>
      <w:keepNext/>
      <w:widowControl/>
      <w:snapToGrid w:val="0"/>
      <w:ind w:left="1134" w:firstLine="960"/>
      <w:jc w:val="left"/>
    </w:pPr>
    <w:rPr>
      <w:rFonts w:eastAsia="楷体_GB2312"/>
      <w:kern w:val="0"/>
      <w:szCs w:val="21"/>
    </w:rPr>
  </w:style>
  <w:style w:type="paragraph" w:customStyle="1" w:styleId="xl78">
    <w:name w:val="xl78"/>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textAlignment w:val="center"/>
    </w:pPr>
    <w:rPr>
      <w:rFonts w:ascii="宋体" w:hAnsi="宋体" w:cs="宋体"/>
      <w:b/>
      <w:bCs/>
      <w:kern w:val="0"/>
      <w:sz w:val="20"/>
      <w:szCs w:val="20"/>
    </w:rPr>
  </w:style>
  <w:style w:type="paragraph" w:customStyle="1" w:styleId="affffffffffffffffffffff2">
    <w:name w:val="样式 右"/>
    <w:basedOn w:val="affffc"/>
    <w:next w:val="1ffff2"/>
    <w:uiPriority w:val="99"/>
    <w:pPr>
      <w:spacing w:line="240" w:lineRule="auto"/>
      <w:ind w:firstLineChars="0" w:firstLine="0"/>
      <w:jc w:val="right"/>
    </w:pPr>
    <w:rPr>
      <w:rFonts w:ascii="Arial" w:hAnsi="Arial" w:cs="宋体"/>
      <w:kern w:val="21"/>
      <w:sz w:val="21"/>
      <w:szCs w:val="20"/>
    </w:rPr>
  </w:style>
  <w:style w:type="paragraph" w:customStyle="1" w:styleId="affffffffffffffffffffff3">
    <w:name w:val="目录三级"/>
    <w:basedOn w:val="TOC3"/>
    <w:pPr>
      <w:tabs>
        <w:tab w:val="left" w:pos="1155"/>
        <w:tab w:val="right" w:leader="dot" w:pos="9380"/>
      </w:tabs>
      <w:ind w:leftChars="220" w:left="220"/>
      <w:jc w:val="both"/>
    </w:pPr>
    <w:rPr>
      <w:rFonts w:cs="宋体"/>
      <w:iCs/>
      <w:sz w:val="24"/>
    </w:rPr>
  </w:style>
  <w:style w:type="paragraph" w:customStyle="1" w:styleId="xl96">
    <w:name w:val="xl96"/>
    <w:basedOn w:val="affffc"/>
    <w:qFormat/>
    <w:pPr>
      <w:widowControl/>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affffffffffffffffffffff4">
    <w:name w:val="参考文献"/>
    <w:basedOn w:val="afffffffff"/>
    <w:next w:val="af8"/>
    <w:uiPriority w:val="99"/>
    <w:pPr>
      <w:shd w:val="clear" w:color="auto" w:fill="FFFFFF"/>
      <w:jc w:val="center"/>
    </w:pPr>
    <w:rPr>
      <w:rFonts w:ascii="黑体" w:eastAsia="黑体"/>
    </w:rPr>
  </w:style>
  <w:style w:type="paragraph" w:customStyle="1" w:styleId="PlainText1">
    <w:name w:val="Plain Text1"/>
    <w:basedOn w:val="affffc"/>
    <w:uiPriority w:val="99"/>
    <w:pPr>
      <w:widowControl/>
      <w:tabs>
        <w:tab w:val="left" w:pos="0"/>
      </w:tabs>
      <w:autoSpaceDE w:val="0"/>
      <w:autoSpaceDN w:val="0"/>
      <w:adjustRightInd w:val="0"/>
      <w:spacing w:line="300" w:lineRule="auto"/>
      <w:ind w:firstLineChars="0" w:firstLine="0"/>
      <w:jc w:val="left"/>
    </w:pPr>
    <w:rPr>
      <w:rFonts w:ascii="宋体"/>
      <w:color w:val="000000"/>
      <w:kern w:val="0"/>
      <w:lang w:eastAsia="en-US" w:bidi="en-US"/>
    </w:rPr>
  </w:style>
  <w:style w:type="paragraph" w:customStyle="1" w:styleId="TABLECENTER">
    <w:name w:val="TABLE_CENTER"/>
    <w:basedOn w:val="affffc"/>
    <w:uiPriority w:val="99"/>
    <w:pPr>
      <w:widowControl/>
      <w:autoSpaceDE w:val="0"/>
      <w:autoSpaceDN w:val="0"/>
      <w:adjustRightInd w:val="0"/>
      <w:spacing w:line="240" w:lineRule="auto"/>
      <w:ind w:firstLineChars="0" w:firstLine="0"/>
      <w:jc w:val="center"/>
    </w:pPr>
    <w:rPr>
      <w:rFonts w:ascii="宋体" w:cs="宋体"/>
      <w:color w:val="000000"/>
      <w:kern w:val="0"/>
      <w:sz w:val="18"/>
      <w:szCs w:val="18"/>
      <w:lang w:val="zh-CN"/>
    </w:rPr>
  </w:style>
  <w:style w:type="paragraph" w:customStyle="1" w:styleId="xl39">
    <w:name w:val="xl39"/>
    <w:basedOn w:val="affffc"/>
    <w:uiPriority w:val="99"/>
    <w:qFormat/>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ind w:firstLineChars="0" w:firstLine="0"/>
      <w:jc w:val="center"/>
    </w:pPr>
    <w:rPr>
      <w:rFonts w:ascii="宋体" w:hAnsi="宋体" w:cs="宋体"/>
      <w:color w:val="000000"/>
      <w:kern w:val="0"/>
      <w:sz w:val="20"/>
      <w:szCs w:val="20"/>
    </w:rPr>
  </w:style>
  <w:style w:type="paragraph" w:customStyle="1" w:styleId="xl68">
    <w:name w:val="xl68"/>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ascii="宋体" w:hAnsi="宋体" w:cs="宋体"/>
      <w:color w:val="000000"/>
      <w:kern w:val="0"/>
    </w:rPr>
  </w:style>
  <w:style w:type="paragraph" w:customStyle="1" w:styleId="94">
    <w:name w:val="标题9"/>
    <w:basedOn w:val="affffc"/>
    <w:uiPriority w:val="99"/>
    <w:pPr>
      <w:widowControl/>
      <w:spacing w:line="240" w:lineRule="auto"/>
      <w:ind w:firstLineChars="0" w:firstLine="0"/>
      <w:jc w:val="left"/>
    </w:pPr>
    <w:rPr>
      <w:kern w:val="0"/>
      <w:lang w:eastAsia="en-US" w:bidi="en-US"/>
    </w:rPr>
  </w:style>
  <w:style w:type="paragraph" w:customStyle="1" w:styleId="aff2">
    <w:name w:val="列项◆（三级）"/>
    <w:basedOn w:val="affffc"/>
    <w:uiPriority w:val="99"/>
    <w:qFormat/>
    <w:pPr>
      <w:widowControl/>
      <w:numPr>
        <w:ilvl w:val="2"/>
        <w:numId w:val="43"/>
      </w:numPr>
      <w:tabs>
        <w:tab w:val="left" w:pos="1678"/>
      </w:tabs>
      <w:spacing w:line="240" w:lineRule="auto"/>
      <w:ind w:firstLineChars="0" w:firstLine="0"/>
    </w:pPr>
    <w:rPr>
      <w:rFonts w:ascii="宋体"/>
      <w:sz w:val="21"/>
      <w:szCs w:val="21"/>
    </w:rPr>
  </w:style>
  <w:style w:type="paragraph" w:customStyle="1" w:styleId="3h33rdlevelLevel3HeadH33Head3Heading3-oldBO1">
    <w:name w:val="样式 样式 标题 3h33rd levelLevel 3 HeadH33Head 3Heading 3 - oldBO...1 ..."/>
    <w:basedOn w:val="affffc"/>
    <w:qFormat/>
    <w:pPr>
      <w:keepNext/>
      <w:keepLines/>
      <w:widowControl/>
      <w:spacing w:before="260" w:after="260" w:line="416" w:lineRule="auto"/>
      <w:ind w:rightChars="100" w:right="280" w:firstLineChars="0" w:firstLine="0"/>
      <w:jc w:val="left"/>
      <w:outlineLvl w:val="2"/>
    </w:pPr>
    <w:rPr>
      <w:rFonts w:ascii="宋体" w:hAnsi="宋体" w:cs="宋体"/>
      <w:b/>
      <w:kern w:val="0"/>
      <w:sz w:val="32"/>
      <w:szCs w:val="20"/>
    </w:rPr>
  </w:style>
  <w:style w:type="paragraph" w:customStyle="1" w:styleId="affffffffffffffffffffff5">
    <w:name w:val="[重点]"/>
    <w:basedOn w:val="affffc"/>
    <w:next w:val="affffc"/>
    <w:uiPriority w:val="99"/>
    <w:pPr>
      <w:widowControl/>
      <w:ind w:firstLineChars="0" w:firstLine="0"/>
      <w:jc w:val="left"/>
    </w:pPr>
    <w:rPr>
      <w:b/>
      <w:kern w:val="0"/>
      <w:sz w:val="28"/>
      <w:szCs w:val="28"/>
      <w:u w:val="single"/>
      <w:lang w:eastAsia="en-US" w:bidi="en-US"/>
    </w:rPr>
  </w:style>
  <w:style w:type="paragraph" w:customStyle="1" w:styleId="affffffffffffffffffffff6">
    <w:name w:val="图表内容"/>
    <w:basedOn w:val="affffc"/>
    <w:uiPriority w:val="99"/>
    <w:pPr>
      <w:spacing w:before="20" w:after="20"/>
      <w:ind w:firstLine="480"/>
    </w:pPr>
    <w:rPr>
      <w:rFonts w:ascii="宋体" w:hAnsi="宋体"/>
    </w:rPr>
  </w:style>
  <w:style w:type="paragraph" w:customStyle="1" w:styleId="a7">
    <w:name w:val="四级无标题条"/>
    <w:basedOn w:val="affffc"/>
    <w:uiPriority w:val="99"/>
    <w:pPr>
      <w:widowControl/>
      <w:numPr>
        <w:ilvl w:val="5"/>
        <w:numId w:val="36"/>
      </w:numPr>
      <w:spacing w:line="240" w:lineRule="auto"/>
      <w:ind w:firstLineChars="0"/>
      <w:jc w:val="left"/>
    </w:pPr>
    <w:rPr>
      <w:kern w:val="0"/>
      <w:szCs w:val="20"/>
      <w:lang w:eastAsia="en-US" w:bidi="en-US"/>
    </w:rPr>
  </w:style>
  <w:style w:type="paragraph" w:customStyle="1" w:styleId="GB231221">
    <w:name w:val="样式 正文内容 + 仿宋_GB2312 四号 首行缩进:  2 字符"/>
    <w:basedOn w:val="afffffffffff1"/>
    <w:qFormat/>
    <w:pPr>
      <w:ind w:firstLine="560"/>
    </w:pPr>
    <w:rPr>
      <w:rFonts w:ascii="仿宋_GB2312" w:cs="宋体"/>
      <w:szCs w:val="20"/>
    </w:rPr>
  </w:style>
  <w:style w:type="paragraph" w:customStyle="1" w:styleId="xl137">
    <w:name w:val="xl137"/>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hAnsi="宋体" w:cs="宋体"/>
      <w:kern w:val="0"/>
    </w:rPr>
  </w:style>
  <w:style w:type="paragraph" w:customStyle="1" w:styleId="xl147">
    <w:name w:val="xl147"/>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hAnsi="宋体" w:cs="宋体"/>
      <w:b/>
      <w:bCs/>
      <w:kern w:val="0"/>
    </w:rPr>
  </w:style>
  <w:style w:type="paragraph" w:customStyle="1" w:styleId="NDHeading2">
    <w:name w:val="ND_Heading 2"/>
    <w:basedOn w:val="22"/>
    <w:pPr>
      <w:keepLines w:val="0"/>
      <w:widowControl w:val="0"/>
      <w:numPr>
        <w:ilvl w:val="2"/>
        <w:numId w:val="96"/>
      </w:numPr>
      <w:tabs>
        <w:tab w:val="left" w:pos="1080"/>
      </w:tabs>
      <w:spacing w:before="240"/>
      <w:jc w:val="both"/>
    </w:pPr>
    <w:rPr>
      <w:rFonts w:ascii="Verdana" w:hAnsi="Verdana" w:cs="Arial"/>
      <w:bCs w:val="0"/>
      <w:kern w:val="0"/>
      <w:sz w:val="24"/>
      <w:szCs w:val="20"/>
      <w:lang w:eastAsia="en-US"/>
    </w:rPr>
  </w:style>
  <w:style w:type="paragraph" w:customStyle="1" w:styleId="CharChar11">
    <w:name w:val="Char Char11"/>
    <w:basedOn w:val="affffc"/>
    <w:uiPriority w:val="99"/>
    <w:pPr>
      <w:widowControl/>
      <w:spacing w:after="160" w:line="240" w:lineRule="exact"/>
      <w:ind w:firstLineChars="0" w:firstLine="0"/>
      <w:jc w:val="left"/>
    </w:pPr>
    <w:rPr>
      <w:rFonts w:ascii="Verdana" w:eastAsia="黑体" w:hAnsi="Verdana"/>
      <w:kern w:val="0"/>
      <w:szCs w:val="20"/>
      <w:lang w:eastAsia="en-US" w:bidi="en-US"/>
    </w:rPr>
  </w:style>
  <w:style w:type="paragraph" w:customStyle="1" w:styleId="223">
    <w:name w:val="样式 样式 首行缩进:  2 字符 + 首行缩进:  2 字符"/>
    <w:basedOn w:val="affffc"/>
    <w:uiPriority w:val="99"/>
    <w:pPr>
      <w:widowControl/>
      <w:spacing w:before="100" w:beforeAutospacing="1" w:after="100" w:afterAutospacing="1" w:line="240" w:lineRule="auto"/>
      <w:jc w:val="left"/>
    </w:pPr>
    <w:rPr>
      <w:rFonts w:cs="宋体"/>
      <w:kern w:val="0"/>
      <w:lang w:eastAsia="en-US" w:bidi="en-US"/>
    </w:rPr>
  </w:style>
  <w:style w:type="paragraph" w:customStyle="1" w:styleId="affffffffffffffffffffff7">
    <w:name w:val="图"/>
    <w:basedOn w:val="affffc"/>
    <w:uiPriority w:val="99"/>
    <w:qFormat/>
    <w:pPr>
      <w:keepNext/>
      <w:widowControl/>
      <w:adjustRightInd w:val="0"/>
      <w:snapToGrid w:val="0"/>
      <w:spacing w:before="60" w:after="60" w:line="300" w:lineRule="auto"/>
      <w:ind w:firstLineChars="0" w:firstLine="0"/>
      <w:jc w:val="center"/>
    </w:pPr>
    <w:rPr>
      <w:spacing w:val="20"/>
      <w:kern w:val="0"/>
      <w:szCs w:val="20"/>
      <w:lang w:eastAsia="en-US" w:bidi="en-US"/>
    </w:rPr>
  </w:style>
  <w:style w:type="paragraph" w:customStyle="1" w:styleId="font9">
    <w:name w:val="font9"/>
    <w:basedOn w:val="affffc"/>
    <w:uiPriority w:val="99"/>
    <w:qFormat/>
    <w:pPr>
      <w:widowControl/>
      <w:spacing w:before="100" w:beforeAutospacing="1" w:after="100" w:afterAutospacing="1" w:line="240" w:lineRule="auto"/>
      <w:ind w:firstLineChars="0" w:firstLine="0"/>
    </w:pPr>
    <w:rPr>
      <w:kern w:val="0"/>
    </w:rPr>
  </w:style>
  <w:style w:type="paragraph" w:customStyle="1" w:styleId="xl22">
    <w:name w:val="xl22"/>
    <w:basedOn w:val="affffc"/>
    <w:qFormat/>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ind w:firstLineChars="0" w:firstLine="0"/>
      <w:jc w:val="center"/>
    </w:pPr>
    <w:rPr>
      <w:rFonts w:ascii="宋体" w:hAnsi="宋体" w:cs="宋体"/>
      <w:b/>
      <w:bCs/>
      <w:color w:val="000000"/>
      <w:kern w:val="0"/>
      <w:sz w:val="21"/>
      <w:szCs w:val="21"/>
    </w:rPr>
  </w:style>
  <w:style w:type="paragraph" w:customStyle="1" w:styleId="216">
    <w:name w:val="封面2_1"/>
    <w:basedOn w:val="affffc"/>
    <w:uiPriority w:val="99"/>
    <w:pPr>
      <w:ind w:firstLine="480"/>
      <w:jc w:val="center"/>
    </w:pPr>
    <w:rPr>
      <w:rFonts w:ascii="宋体" w:hAnsi="宋体"/>
      <w:b/>
      <w:bCs/>
      <w:sz w:val="30"/>
    </w:rPr>
  </w:style>
  <w:style w:type="paragraph" w:customStyle="1" w:styleId="affffffffffffffffffffff8">
    <w:name w:val="项"/>
    <w:basedOn w:val="affffc"/>
    <w:uiPriority w:val="99"/>
    <w:pPr>
      <w:widowControl/>
      <w:tabs>
        <w:tab w:val="left" w:pos="2040"/>
      </w:tabs>
      <w:ind w:leftChars="800" w:left="2040" w:hangingChars="200" w:hanging="360"/>
      <w:jc w:val="left"/>
    </w:pPr>
    <w:rPr>
      <w:kern w:val="0"/>
      <w:szCs w:val="20"/>
      <w:lang w:eastAsia="en-US" w:bidi="en-US"/>
    </w:rPr>
  </w:style>
  <w:style w:type="paragraph" w:customStyle="1" w:styleId="xl85">
    <w:name w:val="xl85"/>
    <w:basedOn w:val="affffc"/>
    <w:qFormat/>
    <w:pPr>
      <w:widowControl/>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Chars="0" w:firstLine="0"/>
      <w:jc w:val="center"/>
      <w:textAlignment w:val="center"/>
    </w:pPr>
    <w:rPr>
      <w:rFonts w:ascii="宋体" w:hAnsi="宋体" w:cs="宋体"/>
      <w:b/>
      <w:bCs/>
      <w:kern w:val="0"/>
      <w:sz w:val="20"/>
      <w:szCs w:val="20"/>
    </w:rPr>
  </w:style>
  <w:style w:type="paragraph" w:customStyle="1" w:styleId="xl61">
    <w:name w:val="xl61"/>
    <w:basedOn w:val="affffc"/>
    <w:uiPriority w:val="99"/>
    <w:qFormat/>
    <w:pPr>
      <w:widowControl/>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firstLineChars="0" w:firstLine="0"/>
      <w:jc w:val="left"/>
    </w:pPr>
    <w:rPr>
      <w:rFonts w:ascii="宋体" w:hAnsi="宋体" w:cs="宋体"/>
      <w:kern w:val="0"/>
    </w:rPr>
  </w:style>
  <w:style w:type="paragraph" w:customStyle="1" w:styleId="xl139">
    <w:name w:val="xl139"/>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b/>
      <w:bCs/>
      <w:color w:val="000000"/>
      <w:kern w:val="0"/>
    </w:rPr>
  </w:style>
  <w:style w:type="paragraph" w:customStyle="1" w:styleId="affffffffffffffffffffff9">
    <w:name w:val="章节标题"/>
    <w:basedOn w:val="12"/>
    <w:uiPriority w:val="99"/>
    <w:pPr>
      <w:keepLines w:val="0"/>
      <w:widowControl/>
      <w:numPr>
        <w:numId w:val="0"/>
      </w:numPr>
      <w:tabs>
        <w:tab w:val="left" w:pos="2040"/>
        <w:tab w:val="left" w:pos="2608"/>
        <w:tab w:val="center" w:pos="4153"/>
      </w:tabs>
      <w:spacing w:before="360" w:line="480" w:lineRule="auto"/>
      <w:ind w:leftChars="800" w:left="2040" w:hangingChars="200" w:hanging="360"/>
    </w:pPr>
    <w:rPr>
      <w:rFonts w:ascii="楷体_GB2312" w:eastAsia="楷体_GB2312"/>
      <w:color w:val="000000"/>
      <w:kern w:val="32"/>
      <w:szCs w:val="32"/>
      <w:lang w:eastAsia="en-US" w:bidi="en-US"/>
    </w:rPr>
  </w:style>
  <w:style w:type="paragraph" w:customStyle="1" w:styleId="2fffb">
    <w:name w:val="样式 行距: 2 倍行距"/>
    <w:basedOn w:val="affffc"/>
    <w:qFormat/>
    <w:pPr>
      <w:tabs>
        <w:tab w:val="left" w:pos="420"/>
      </w:tabs>
      <w:spacing w:line="240" w:lineRule="auto"/>
      <w:ind w:left="900" w:firstLineChars="0" w:firstLine="0"/>
    </w:pPr>
    <w:rPr>
      <w:sz w:val="21"/>
    </w:rPr>
  </w:style>
  <w:style w:type="paragraph" w:customStyle="1" w:styleId="affff5">
    <w:name w:val="第九章表序"/>
    <w:basedOn w:val="affffffff3"/>
    <w:qFormat/>
    <w:pPr>
      <w:numPr>
        <w:numId w:val="97"/>
      </w:numPr>
      <w:spacing w:before="120" w:after="120" w:line="240" w:lineRule="auto"/>
      <w:ind w:firstLineChars="0" w:firstLine="0"/>
      <w:jc w:val="center"/>
    </w:pPr>
    <w:rPr>
      <w:bCs/>
      <w:sz w:val="21"/>
      <w:szCs w:val="24"/>
    </w:rPr>
  </w:style>
  <w:style w:type="paragraph" w:customStyle="1" w:styleId="Char2f">
    <w:name w:val="Char2"/>
    <w:basedOn w:val="affffc"/>
    <w:qFormat/>
    <w:pPr>
      <w:widowControl/>
      <w:spacing w:after="160" w:line="240" w:lineRule="exact"/>
      <w:ind w:firstLineChars="0" w:firstLine="0"/>
      <w:jc w:val="left"/>
    </w:pPr>
    <w:rPr>
      <w:rFonts w:ascii="Verdana" w:eastAsia="仿宋_GB2312" w:hAnsi="Verdana"/>
      <w:kern w:val="0"/>
      <w:szCs w:val="20"/>
      <w:lang w:eastAsia="en-US"/>
    </w:rPr>
  </w:style>
  <w:style w:type="paragraph" w:customStyle="1" w:styleId="affffffffffffffffffffffa">
    <w:name w:val="版本说明标题"/>
    <w:basedOn w:val="affffc"/>
    <w:uiPriority w:val="99"/>
    <w:qFormat/>
    <w:pPr>
      <w:widowControl/>
      <w:snapToGrid w:val="0"/>
      <w:spacing w:before="156" w:after="156" w:line="240" w:lineRule="auto"/>
      <w:ind w:right="210" w:firstLineChars="0" w:firstLine="0"/>
      <w:jc w:val="center"/>
      <w:textAlignment w:val="baseline"/>
    </w:pPr>
    <w:rPr>
      <w:rFonts w:ascii="Arial" w:hAnsi="Arial" w:cs="宋体"/>
      <w:b/>
      <w:bCs/>
      <w:sz w:val="28"/>
      <w:szCs w:val="28"/>
    </w:rPr>
  </w:style>
  <w:style w:type="paragraph" w:customStyle="1" w:styleId="affffffffffffffffffffffb">
    <w:name w:val="第十章表头"/>
    <w:basedOn w:val="affffffffffffff3"/>
    <w:qFormat/>
    <w:pPr>
      <w:ind w:left="1320" w:hanging="420"/>
      <w:jc w:val="center"/>
    </w:pPr>
  </w:style>
  <w:style w:type="paragraph" w:customStyle="1" w:styleId="xl98">
    <w:name w:val="xl98"/>
    <w:basedOn w:val="affffc"/>
    <w:qFormat/>
    <w:pPr>
      <w:widowControl/>
      <w:pBdr>
        <w:top w:val="single" w:sz="4" w:space="0" w:color="auto"/>
        <w:left w:val="single" w:sz="4" w:space="0" w:color="auto"/>
        <w:bottom w:val="single" w:sz="4" w:space="0" w:color="auto"/>
        <w:right w:val="single" w:sz="8" w:space="0" w:color="auto"/>
      </w:pBdr>
      <w:shd w:val="clear" w:color="000000" w:fill="F2F2F2"/>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affffffffffffffffffffffc">
    <w:name w:val="文件分类"/>
    <w:basedOn w:val="affffc"/>
    <w:uiPriority w:val="99"/>
    <w:pPr>
      <w:widowControl/>
      <w:adjustRightInd w:val="0"/>
      <w:snapToGrid w:val="0"/>
      <w:spacing w:before="600" w:after="480" w:line="2400" w:lineRule="auto"/>
      <w:ind w:firstLine="480"/>
      <w:jc w:val="center"/>
    </w:pPr>
    <w:rPr>
      <w:rFonts w:ascii="宋体" w:hAnsi="宋体"/>
      <w:spacing w:val="10"/>
      <w:kern w:val="0"/>
      <w:sz w:val="32"/>
    </w:rPr>
  </w:style>
  <w:style w:type="paragraph" w:customStyle="1" w:styleId="xl130">
    <w:name w:val="xl130"/>
    <w:basedOn w:val="affffc"/>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CharChar1CharChar2">
    <w:name w:val="Char Char1 Char Char2"/>
    <w:basedOn w:val="affffc"/>
    <w:pPr>
      <w:tabs>
        <w:tab w:val="left" w:pos="363"/>
      </w:tabs>
      <w:spacing w:line="240" w:lineRule="auto"/>
      <w:ind w:left="363" w:firstLineChars="0" w:hanging="360"/>
    </w:pPr>
  </w:style>
  <w:style w:type="paragraph" w:customStyle="1" w:styleId="204">
    <w:name w:val="样式 正文文字缩进 2 + 首行缩进:  0 厘米 左  4 字符"/>
    <w:basedOn w:val="2a"/>
    <w:uiPriority w:val="99"/>
    <w:pPr>
      <w:widowControl/>
      <w:spacing w:after="0" w:line="360" w:lineRule="auto"/>
      <w:ind w:leftChars="400" w:left="840" w:firstLineChars="0" w:firstLine="0"/>
      <w:jc w:val="left"/>
    </w:pPr>
    <w:rPr>
      <w:rFonts w:ascii="Times New Roman" w:hAnsi="Times New Roman" w:cs="宋体"/>
      <w:kern w:val="0"/>
      <w:szCs w:val="20"/>
      <w:lang w:bidi="en-US"/>
    </w:rPr>
  </w:style>
  <w:style w:type="paragraph" w:customStyle="1" w:styleId="45">
    <w:name w:val="_标题4"/>
    <w:basedOn w:val="43"/>
    <w:next w:val="affffffffffff3"/>
    <w:pPr>
      <w:widowControl w:val="0"/>
      <w:numPr>
        <w:numId w:val="19"/>
      </w:numPr>
    </w:pPr>
    <w:rPr>
      <w:rFonts w:ascii="宋体" w:hAnsi="Tahoma" w:cs="宋体"/>
      <w:color w:val="000000"/>
      <w:kern w:val="0"/>
      <w:sz w:val="28"/>
      <w:szCs w:val="21"/>
      <w:lang w:val="zh-CN"/>
    </w:rPr>
  </w:style>
  <w:style w:type="paragraph" w:customStyle="1" w:styleId="xl91">
    <w:name w:val="xl91"/>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ascii="宋体" w:hAnsi="宋体" w:cs="宋体"/>
      <w:kern w:val="0"/>
      <w:sz w:val="20"/>
      <w:szCs w:val="20"/>
    </w:rPr>
  </w:style>
  <w:style w:type="paragraph" w:customStyle="1" w:styleId="qw">
    <w:name w:val="qw"/>
    <w:pPr>
      <w:widowControl w:val="0"/>
      <w:adjustRightInd w:val="0"/>
      <w:spacing w:line="312" w:lineRule="atLeast"/>
      <w:jc w:val="both"/>
      <w:textAlignment w:val="baseline"/>
    </w:pPr>
    <w:rPr>
      <w:rFonts w:ascii="宋体"/>
      <w:sz w:val="24"/>
    </w:rPr>
  </w:style>
  <w:style w:type="paragraph" w:customStyle="1" w:styleId="affffffffffffffffffffffd">
    <w:name w:val="第五章表头"/>
    <w:basedOn w:val="affffc"/>
    <w:qFormat/>
    <w:pPr>
      <w:ind w:left="900" w:firstLineChars="0" w:firstLine="0"/>
    </w:pPr>
    <w:rPr>
      <w:sz w:val="21"/>
    </w:rPr>
  </w:style>
  <w:style w:type="paragraph" w:customStyle="1" w:styleId="25">
    <w:name w:val="并列项2"/>
    <w:basedOn w:val="affffc"/>
    <w:uiPriority w:val="99"/>
    <w:pPr>
      <w:numPr>
        <w:numId w:val="98"/>
      </w:numPr>
      <w:tabs>
        <w:tab w:val="left" w:pos="1276"/>
      </w:tabs>
      <w:spacing w:line="360" w:lineRule="exact"/>
      <w:ind w:firstLine="200"/>
    </w:pPr>
    <w:rPr>
      <w:rFonts w:ascii="宋体" w:hAnsi="宋体"/>
    </w:rPr>
  </w:style>
  <w:style w:type="paragraph" w:customStyle="1" w:styleId="xl512">
    <w:name w:val="xl512"/>
    <w:basedOn w:val="affff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Chars="0" w:firstLine="0"/>
      <w:textAlignment w:val="center"/>
    </w:pPr>
    <w:rPr>
      <w:rFonts w:ascii="宋体" w:hAnsi="宋体" w:cs="宋体"/>
      <w:color w:val="FF0000"/>
      <w:kern w:val="0"/>
    </w:rPr>
  </w:style>
  <w:style w:type="paragraph" w:customStyle="1" w:styleId="1CharChar">
    <w:name w:val="[列表1] Char Char"/>
    <w:basedOn w:val="affffc"/>
    <w:uiPriority w:val="99"/>
    <w:pPr>
      <w:widowControl/>
      <w:tabs>
        <w:tab w:val="left" w:pos="2040"/>
      </w:tabs>
      <w:ind w:leftChars="800" w:left="2040" w:hangingChars="200" w:hanging="360"/>
      <w:jc w:val="left"/>
    </w:pPr>
    <w:rPr>
      <w:rFonts w:ascii="宋体" w:hAnsi="ˎ̥"/>
      <w:bCs/>
      <w:kern w:val="0"/>
      <w:szCs w:val="28"/>
      <w:lang w:eastAsia="en-US" w:bidi="en-US"/>
    </w:rPr>
  </w:style>
  <w:style w:type="paragraph" w:customStyle="1" w:styleId="3fc">
    <w:name w:val="标题3（商务）"/>
    <w:basedOn w:val="affffc"/>
    <w:qFormat/>
    <w:pPr>
      <w:tabs>
        <w:tab w:val="left" w:pos="630"/>
      </w:tabs>
      <w:ind w:firstLineChars="0" w:firstLine="0"/>
      <w:outlineLvl w:val="2"/>
    </w:pPr>
    <w:rPr>
      <w:b/>
      <w:sz w:val="30"/>
      <w:szCs w:val="20"/>
    </w:rPr>
  </w:style>
  <w:style w:type="paragraph" w:customStyle="1" w:styleId="2fffc">
    <w:name w:val="正文2"/>
    <w:basedOn w:val="affffc"/>
    <w:qFormat/>
    <w:pPr>
      <w:widowControl/>
      <w:spacing w:before="60" w:after="60"/>
      <w:ind w:firstLineChars="0" w:firstLine="0"/>
      <w:jc w:val="left"/>
      <w:outlineLvl w:val="7"/>
    </w:pPr>
    <w:rPr>
      <w:kern w:val="0"/>
      <w:lang w:eastAsia="en-US" w:bidi="en-US"/>
    </w:rPr>
  </w:style>
  <w:style w:type="paragraph" w:customStyle="1" w:styleId="2fffd">
    <w:name w:val="文章标题 2"/>
    <w:basedOn w:val="22"/>
    <w:next w:val="affffc"/>
    <w:qFormat/>
    <w:pPr>
      <w:widowControl w:val="0"/>
      <w:ind w:left="142"/>
    </w:pPr>
    <w:rPr>
      <w:rFonts w:ascii="Arial" w:hAnsi="Arial"/>
      <w:lang w:val="zh-CN"/>
    </w:rPr>
  </w:style>
  <w:style w:type="paragraph" w:customStyle="1" w:styleId="xl103">
    <w:name w:val="xl103"/>
    <w:basedOn w:val="affffc"/>
    <w:qFormat/>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Chars="0" w:firstLine="0"/>
      <w:textAlignment w:val="center"/>
    </w:pPr>
    <w:rPr>
      <w:rFonts w:ascii="宋体" w:hAnsi="宋体" w:cs="宋体"/>
      <w:kern w:val="0"/>
      <w:sz w:val="20"/>
      <w:szCs w:val="20"/>
    </w:rPr>
  </w:style>
  <w:style w:type="paragraph" w:customStyle="1" w:styleId="15">
    <w:name w:val="表格编号样式1"/>
    <w:basedOn w:val="afffffffffff4"/>
    <w:qFormat/>
    <w:pPr>
      <w:numPr>
        <w:numId w:val="99"/>
      </w:numPr>
      <w:tabs>
        <w:tab w:val="left" w:pos="0"/>
      </w:tabs>
    </w:pPr>
  </w:style>
  <w:style w:type="paragraph" w:customStyle="1" w:styleId="xl144">
    <w:name w:val="xl144"/>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hAnsi="宋体" w:cs="宋体"/>
      <w:kern w:val="0"/>
    </w:rPr>
  </w:style>
  <w:style w:type="paragraph" w:customStyle="1" w:styleId="paragraphafterbullet">
    <w:name w:val="paragraph after bullet"/>
    <w:basedOn w:val="affffc"/>
    <w:uiPriority w:val="99"/>
    <w:pPr>
      <w:widowControl/>
      <w:spacing w:line="280" w:lineRule="exact"/>
      <w:ind w:left="357" w:right="-357" w:firstLineChars="0" w:firstLine="0"/>
      <w:jc w:val="left"/>
    </w:pPr>
    <w:rPr>
      <w:rFonts w:cs="Arial"/>
      <w:kern w:val="0"/>
      <w:lang w:eastAsia="en-US" w:bidi="en-US"/>
    </w:rPr>
  </w:style>
  <w:style w:type="paragraph" w:customStyle="1" w:styleId="affffffffffffffffffffffe">
    <w:name w:val="宋体"/>
    <w:basedOn w:val="affffc"/>
    <w:uiPriority w:val="99"/>
    <w:pPr>
      <w:widowControl/>
      <w:spacing w:line="240" w:lineRule="auto"/>
      <w:ind w:firstLineChars="0" w:firstLine="0"/>
      <w:jc w:val="left"/>
    </w:pPr>
    <w:rPr>
      <w:rFonts w:ascii="宋体" w:hAnsi="宋体"/>
      <w:spacing w:val="10"/>
      <w:kern w:val="0"/>
      <w:szCs w:val="21"/>
      <w:lang w:eastAsia="en-US" w:bidi="en-US"/>
    </w:rPr>
  </w:style>
  <w:style w:type="paragraph" w:customStyle="1" w:styleId="xl501">
    <w:name w:val="xl501"/>
    <w:basedOn w:val="affffc"/>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af0">
    <w:name w:val="附录标识"/>
    <w:basedOn w:val="affffc"/>
    <w:next w:val="afffffffff"/>
    <w:uiPriority w:val="99"/>
    <w:pPr>
      <w:numPr>
        <w:numId w:val="25"/>
      </w:numPr>
      <w:shd w:val="clear" w:color="auto" w:fill="FFFFFF"/>
      <w:spacing w:before="312" w:after="312" w:line="240" w:lineRule="auto"/>
      <w:ind w:firstLineChars="0"/>
      <w:jc w:val="center"/>
      <w:outlineLvl w:val="0"/>
    </w:pPr>
    <w:rPr>
      <w:rFonts w:ascii="宋体" w:eastAsia="黑体" w:hAnsi="宋体"/>
      <w:kern w:val="21"/>
      <w:sz w:val="21"/>
    </w:rPr>
  </w:style>
  <w:style w:type="paragraph" w:customStyle="1" w:styleId="xl123">
    <w:name w:val="xl123"/>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ascii="宋体" w:hAnsi="宋体" w:cs="宋体"/>
      <w:b/>
      <w:bCs/>
      <w:kern w:val="0"/>
      <w:sz w:val="20"/>
      <w:szCs w:val="20"/>
    </w:rPr>
  </w:style>
  <w:style w:type="paragraph" w:customStyle="1" w:styleId="xl56">
    <w:name w:val="xl56"/>
    <w:basedOn w:val="affffc"/>
    <w:uiPriority w:val="99"/>
    <w:qFormat/>
    <w:pPr>
      <w:widowControl/>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firstLineChars="0" w:firstLine="0"/>
      <w:jc w:val="left"/>
    </w:pPr>
    <w:rPr>
      <w:rFonts w:ascii="宋体" w:hAnsi="宋体" w:cs="宋体"/>
      <w:b/>
      <w:bCs/>
      <w:kern w:val="0"/>
    </w:rPr>
  </w:style>
  <w:style w:type="paragraph" w:customStyle="1" w:styleId="4f2">
    <w:name w:val="4节标题"/>
    <w:basedOn w:val="3f3"/>
    <w:uiPriority w:val="99"/>
    <w:pPr>
      <w:tabs>
        <w:tab w:val="clear" w:pos="840"/>
        <w:tab w:val="left" w:pos="851"/>
      </w:tabs>
      <w:ind w:left="851" w:hanging="851"/>
      <w:outlineLvl w:val="3"/>
    </w:pPr>
  </w:style>
  <w:style w:type="paragraph" w:customStyle="1" w:styleId="afffffffffffffffffffffff">
    <w:name w:val="附录五级条文"/>
    <w:basedOn w:val="af4"/>
    <w:next w:val="afffffffff"/>
    <w:uiPriority w:val="99"/>
    <w:pPr>
      <w:outlineLvl w:val="9"/>
    </w:pPr>
    <w:rPr>
      <w:rFonts w:eastAsia="宋体" w:cs="Arial"/>
    </w:rPr>
  </w:style>
  <w:style w:type="paragraph" w:customStyle="1" w:styleId="afffffffffffffffffffffff0">
    <w:name w:val="文件正文"/>
    <w:basedOn w:val="affffc"/>
    <w:pPr>
      <w:ind w:firstLine="480"/>
      <w:jc w:val="left"/>
    </w:pPr>
    <w:rPr>
      <w:rFonts w:eastAsia="仿宋_GB2312"/>
      <w:szCs w:val="20"/>
    </w:rPr>
  </w:style>
  <w:style w:type="paragraph" w:customStyle="1" w:styleId="GP0">
    <w:name w:val="GP正文(无首行缩进)"/>
    <w:basedOn w:val="affffc"/>
    <w:qFormat/>
    <w:pPr>
      <w:ind w:firstLine="480"/>
    </w:pPr>
    <w:rPr>
      <w:rFonts w:hAnsi="宋体"/>
    </w:rPr>
  </w:style>
  <w:style w:type="paragraph" w:customStyle="1" w:styleId="aff9">
    <w:name w:val="第九章图序"/>
    <w:basedOn w:val="affffffff3"/>
    <w:qFormat/>
    <w:pPr>
      <w:numPr>
        <w:numId w:val="100"/>
      </w:numPr>
      <w:spacing w:before="120" w:after="240" w:line="240" w:lineRule="auto"/>
      <w:ind w:firstLineChars="0" w:firstLine="0"/>
      <w:jc w:val="center"/>
    </w:pPr>
    <w:rPr>
      <w:sz w:val="21"/>
    </w:rPr>
  </w:style>
  <w:style w:type="paragraph" w:customStyle="1" w:styleId="afff0">
    <w:name w:val="第八章表序"/>
    <w:basedOn w:val="afffffffffffffffffffffff1"/>
    <w:qFormat/>
    <w:pPr>
      <w:numPr>
        <w:numId w:val="101"/>
      </w:numPr>
      <w:spacing w:before="120" w:after="120" w:line="240" w:lineRule="auto"/>
      <w:ind w:left="0" w:firstLine="0"/>
    </w:pPr>
  </w:style>
  <w:style w:type="paragraph" w:customStyle="1" w:styleId="afffffffffffffffffffffff1">
    <w:name w:val="第七章表头"/>
    <w:basedOn w:val="afffffffffffffffff6"/>
    <w:qFormat/>
    <w:pPr>
      <w:ind w:left="1039" w:hanging="420"/>
      <w:jc w:val="center"/>
    </w:pPr>
    <w:rPr>
      <w:color w:val="000000"/>
      <w:szCs w:val="21"/>
    </w:rPr>
  </w:style>
  <w:style w:type="paragraph" w:customStyle="1" w:styleId="afff2">
    <w:name w:val="表格题注"/>
    <w:next w:val="affffc"/>
    <w:uiPriority w:val="99"/>
    <w:pPr>
      <w:keepLines/>
      <w:numPr>
        <w:ilvl w:val="8"/>
        <w:numId w:val="22"/>
      </w:numPr>
      <w:spacing w:beforeLines="100"/>
      <w:jc w:val="center"/>
    </w:pPr>
    <w:rPr>
      <w:rFonts w:ascii="Arial" w:hAnsi="Arial"/>
      <w:sz w:val="18"/>
      <w:szCs w:val="18"/>
    </w:rPr>
  </w:style>
  <w:style w:type="paragraph" w:styleId="afffffffffffffffffffffff2">
    <w:name w:val="Revision"/>
    <w:unhideWhenUsed/>
    <w:rPr>
      <w:kern w:val="2"/>
      <w:sz w:val="21"/>
      <w:szCs w:val="24"/>
    </w:rPr>
  </w:style>
  <w:style w:type="paragraph" w:customStyle="1" w:styleId="NumberedList2">
    <w:name w:val="Numbered List 2"/>
    <w:uiPriority w:val="99"/>
    <w:pPr>
      <w:numPr>
        <w:numId w:val="102"/>
      </w:numPr>
      <w:tabs>
        <w:tab w:val="left" w:pos="720"/>
      </w:tabs>
      <w:spacing w:before="60" w:after="60" w:line="260" w:lineRule="exact"/>
    </w:pPr>
    <w:rPr>
      <w:rFonts w:ascii="Verdana" w:hAnsi="Verdana"/>
      <w:color w:val="000000"/>
      <w:sz w:val="22"/>
      <w:szCs w:val="22"/>
      <w:lang w:eastAsia="en-US"/>
    </w:rPr>
  </w:style>
  <w:style w:type="paragraph" w:customStyle="1" w:styleId="SZF">
    <w:name w:val="SZF项目正文"/>
    <w:basedOn w:val="affffc"/>
    <w:pPr>
      <w:spacing w:line="300" w:lineRule="auto"/>
      <w:ind w:firstLine="480"/>
    </w:pPr>
    <w:rPr>
      <w:rFonts w:ascii="宋体" w:hAnsi="宋体"/>
      <w:szCs w:val="20"/>
    </w:rPr>
  </w:style>
  <w:style w:type="paragraph" w:customStyle="1" w:styleId="313">
    <w:name w:val="标题 31"/>
    <w:basedOn w:val="affffc"/>
    <w:uiPriority w:val="99"/>
    <w:pPr>
      <w:widowControl/>
      <w:overflowPunct w:val="0"/>
      <w:autoSpaceDE w:val="0"/>
      <w:autoSpaceDN w:val="0"/>
      <w:adjustRightInd w:val="0"/>
      <w:spacing w:line="240" w:lineRule="auto"/>
      <w:ind w:left="1080" w:firstLineChars="0" w:firstLine="0"/>
      <w:jc w:val="left"/>
    </w:pPr>
    <w:rPr>
      <w:kern w:val="28"/>
      <w:sz w:val="20"/>
      <w:lang w:eastAsia="en-US" w:bidi="en-US"/>
    </w:rPr>
  </w:style>
  <w:style w:type="paragraph" w:customStyle="1" w:styleId="a141">
    <w:name w:val="a141"/>
    <w:basedOn w:val="affffc"/>
    <w:pPr>
      <w:widowControl/>
      <w:spacing w:before="150" w:after="150" w:line="240" w:lineRule="auto"/>
      <w:ind w:firstLineChars="0" w:firstLine="0"/>
      <w:jc w:val="left"/>
    </w:pPr>
    <w:rPr>
      <w:rFonts w:ascii="宋体" w:hAnsi="宋体" w:cs="宋体"/>
      <w:kern w:val="0"/>
      <w:sz w:val="20"/>
      <w:szCs w:val="20"/>
    </w:rPr>
  </w:style>
  <w:style w:type="paragraph" w:customStyle="1" w:styleId="afffffffffffffffffffffff3">
    <w:name w:val="注释"/>
    <w:basedOn w:val="affffc"/>
    <w:pPr>
      <w:widowControl/>
      <w:overflowPunct w:val="0"/>
      <w:autoSpaceDE w:val="0"/>
      <w:autoSpaceDN w:val="0"/>
      <w:adjustRightInd w:val="0"/>
      <w:jc w:val="left"/>
    </w:pPr>
    <w:rPr>
      <w:b/>
      <w:bCs/>
      <w:kern w:val="0"/>
    </w:rPr>
  </w:style>
  <w:style w:type="paragraph" w:customStyle="1" w:styleId="afffffffffffffffffffffff4">
    <w:name w:val="注意正文"/>
    <w:basedOn w:val="affffc"/>
    <w:uiPriority w:val="99"/>
    <w:pPr>
      <w:widowControl/>
      <w:pBdr>
        <w:bottom w:val="single" w:sz="4" w:space="1" w:color="auto"/>
      </w:pBdr>
      <w:spacing w:before="120" w:after="360" w:line="360" w:lineRule="atLeast"/>
      <w:ind w:firstLineChars="0" w:firstLine="0"/>
    </w:pPr>
    <w:rPr>
      <w:rFonts w:eastAsia="楷体_GB2312"/>
      <w:sz w:val="21"/>
      <w:szCs w:val="20"/>
    </w:rPr>
  </w:style>
  <w:style w:type="paragraph" w:customStyle="1" w:styleId="afffffffffffffffffffffff5">
    <w:name w:val="前言、引言标题"/>
    <w:next w:val="affffc"/>
    <w:qFormat/>
    <w:pPr>
      <w:shd w:val="clear" w:color="auto" w:fill="FFFFFF"/>
      <w:tabs>
        <w:tab w:val="left" w:pos="420"/>
      </w:tabs>
      <w:spacing w:before="640" w:after="560" w:line="276" w:lineRule="auto"/>
      <w:ind w:left="420" w:hanging="420"/>
      <w:jc w:val="center"/>
      <w:outlineLvl w:val="0"/>
    </w:pPr>
    <w:rPr>
      <w:rFonts w:ascii="黑体" w:eastAsia="黑体"/>
      <w:sz w:val="32"/>
      <w:szCs w:val="22"/>
    </w:rPr>
  </w:style>
  <w:style w:type="paragraph" w:customStyle="1" w:styleId="xl76">
    <w:name w:val="xl76"/>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afffffffffffffffffffffff6">
    <w:name w:val="并列列表"/>
    <w:qFormat/>
    <w:pPr>
      <w:adjustRightInd w:val="0"/>
      <w:snapToGrid w:val="0"/>
      <w:spacing w:line="360" w:lineRule="auto"/>
      <w:ind w:left="900" w:hanging="420"/>
    </w:pPr>
    <w:rPr>
      <w:rFonts w:ascii="Verdana" w:hAnsi="Verdana"/>
      <w:sz w:val="30"/>
    </w:rPr>
  </w:style>
  <w:style w:type="paragraph" w:customStyle="1" w:styleId="affb">
    <w:name w:val="三级列项"/>
    <w:basedOn w:val="afffffffff"/>
    <w:next w:val="afffffffff"/>
    <w:uiPriority w:val="99"/>
    <w:pPr>
      <w:numPr>
        <w:ilvl w:val="2"/>
        <w:numId w:val="23"/>
      </w:numPr>
      <w:tabs>
        <w:tab w:val="left" w:pos="360"/>
        <w:tab w:val="left" w:pos="1260"/>
      </w:tabs>
      <w:ind w:left="1260" w:firstLineChars="0" w:firstLine="0"/>
    </w:pPr>
  </w:style>
  <w:style w:type="paragraph" w:customStyle="1" w:styleId="1ffff3">
    <w:name w:val="正文1)"/>
    <w:basedOn w:val="affffc"/>
    <w:qFormat/>
    <w:pPr>
      <w:tabs>
        <w:tab w:val="left" w:pos="0"/>
      </w:tabs>
      <w:ind w:firstLineChars="0" w:firstLine="0"/>
    </w:pPr>
    <w:rPr>
      <w:rFonts w:ascii="Arial" w:hAnsi="Arial"/>
      <w:szCs w:val="20"/>
    </w:rPr>
  </w:style>
  <w:style w:type="paragraph" w:customStyle="1" w:styleId="afffffffffffffffffffffff7">
    <w:name w:val="封面幅标题（新）"/>
    <w:basedOn w:val="affffff7"/>
    <w:uiPriority w:val="99"/>
    <w:pPr>
      <w:keepNext/>
      <w:keepLines/>
      <w:spacing w:before="60" w:after="120" w:line="340" w:lineRule="atLeast"/>
      <w:jc w:val="left"/>
      <w:outlineLvl w:val="9"/>
    </w:pPr>
    <w:rPr>
      <w:b w:val="0"/>
      <w:spacing w:val="-16"/>
      <w:kern w:val="0"/>
      <w:sz w:val="48"/>
      <w:szCs w:val="24"/>
      <w:lang w:eastAsia="en-US" w:bidi="en-US"/>
    </w:rPr>
  </w:style>
  <w:style w:type="paragraph" w:customStyle="1" w:styleId="af5">
    <w:name w:val="附录表标题"/>
    <w:basedOn w:val="affffc"/>
    <w:next w:val="afffffffff"/>
    <w:uiPriority w:val="99"/>
    <w:pPr>
      <w:numPr>
        <w:ilvl w:val="7"/>
        <w:numId w:val="25"/>
      </w:numPr>
      <w:spacing w:line="300" w:lineRule="auto"/>
      <w:ind w:firstLineChars="0"/>
      <w:jc w:val="center"/>
    </w:pPr>
    <w:rPr>
      <w:rFonts w:ascii="黑体" w:eastAsia="黑体" w:hAnsi="黑体" w:cs="Arial"/>
      <w:kern w:val="21"/>
      <w:sz w:val="21"/>
    </w:rPr>
  </w:style>
  <w:style w:type="paragraph" w:customStyle="1" w:styleId="3fd">
    <w:name w:val="列表3"/>
    <w:basedOn w:val="1ffff4"/>
    <w:uiPriority w:val="99"/>
    <w:pPr>
      <w:autoSpaceDE w:val="0"/>
      <w:autoSpaceDN w:val="0"/>
      <w:spacing w:before="120" w:after="120"/>
      <w:ind w:left="425"/>
    </w:pPr>
    <w:rPr>
      <w:kern w:val="44"/>
    </w:rPr>
  </w:style>
  <w:style w:type="paragraph" w:customStyle="1" w:styleId="1ffff4">
    <w:name w:val="列表1"/>
    <w:basedOn w:val="affffc"/>
    <w:uiPriority w:val="99"/>
    <w:pPr>
      <w:widowControl/>
      <w:tabs>
        <w:tab w:val="left" w:pos="425"/>
      </w:tabs>
      <w:adjustRightInd w:val="0"/>
      <w:spacing w:after="60" w:line="0" w:lineRule="atLeast"/>
      <w:ind w:left="1332" w:firstLineChars="0" w:hanging="425"/>
      <w:jc w:val="left"/>
    </w:pPr>
    <w:rPr>
      <w:rFonts w:ascii="Courier" w:hAnsi="Courier"/>
      <w:kern w:val="0"/>
      <w:sz w:val="18"/>
      <w:szCs w:val="20"/>
      <w:lang w:eastAsia="en-US" w:bidi="en-US"/>
    </w:rPr>
  </w:style>
  <w:style w:type="paragraph" w:customStyle="1" w:styleId="5f">
    <w:name w:val="5节标题"/>
    <w:basedOn w:val="affffc"/>
    <w:uiPriority w:val="99"/>
    <w:pPr>
      <w:widowControl/>
      <w:tabs>
        <w:tab w:val="left" w:pos="3541"/>
      </w:tabs>
      <w:ind w:left="3541" w:firstLineChars="0" w:hanging="420"/>
      <w:jc w:val="left"/>
    </w:pPr>
    <w:rPr>
      <w:rFonts w:ascii="楷体_GB2312" w:eastAsia="楷体_GB2312" w:hAnsi="宋体"/>
      <w:color w:val="000000"/>
      <w:kern w:val="0"/>
      <w:sz w:val="28"/>
      <w:szCs w:val="28"/>
      <w:lang w:eastAsia="en-US" w:bidi="en-US"/>
    </w:rPr>
  </w:style>
  <w:style w:type="paragraph" w:customStyle="1" w:styleId="xl104">
    <w:name w:val="xl104"/>
    <w:basedOn w:val="affffc"/>
    <w:qFormat/>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a1">
    <w:name w:val="第七章表序"/>
    <w:basedOn w:val="affffffff3"/>
    <w:qFormat/>
    <w:pPr>
      <w:numPr>
        <w:numId w:val="103"/>
      </w:numPr>
      <w:spacing w:before="120" w:after="120" w:line="240" w:lineRule="auto"/>
      <w:ind w:left="0" w:firstLineChars="0" w:firstLine="0"/>
      <w:jc w:val="center"/>
    </w:pPr>
    <w:rPr>
      <w:bCs/>
      <w:sz w:val="21"/>
      <w:szCs w:val="24"/>
    </w:rPr>
  </w:style>
  <w:style w:type="paragraph" w:customStyle="1" w:styleId="afffffffffffffffffffffff8">
    <w:name w:val="图文字"/>
    <w:basedOn w:val="affffc"/>
    <w:next w:val="afffffffff1"/>
    <w:uiPriority w:val="10"/>
    <w:qFormat/>
    <w:pPr>
      <w:jc w:val="center"/>
    </w:pPr>
    <w:rPr>
      <w:rFonts w:cs="宋体"/>
      <w:sz w:val="18"/>
      <w:szCs w:val="18"/>
    </w:rPr>
  </w:style>
  <w:style w:type="paragraph" w:customStyle="1" w:styleId="xl504">
    <w:name w:val="xl504"/>
    <w:basedOn w:val="affffc"/>
    <w:pPr>
      <w:widowControl/>
      <w:pBdr>
        <w:top w:val="single" w:sz="4" w:space="0" w:color="auto"/>
        <w:lef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224">
    <w:name w:val="样式 正文首行缩进 2 + 首行缩进:  2 字符"/>
    <w:basedOn w:val="affffc"/>
    <w:uiPriority w:val="99"/>
    <w:pPr>
      <w:widowControl/>
      <w:ind w:left="420" w:firstLineChars="0" w:firstLine="0"/>
      <w:jc w:val="left"/>
    </w:pPr>
    <w:rPr>
      <w:kern w:val="0"/>
      <w:szCs w:val="21"/>
      <w:lang w:eastAsia="en-US" w:bidi="en-US"/>
    </w:rPr>
  </w:style>
  <w:style w:type="paragraph" w:customStyle="1" w:styleId="2fffe">
    <w:name w:val="条目2"/>
    <w:basedOn w:val="affffc"/>
    <w:uiPriority w:val="99"/>
    <w:pPr>
      <w:widowControl/>
      <w:ind w:left="840" w:hanging="360"/>
      <w:jc w:val="left"/>
    </w:pPr>
    <w:rPr>
      <w:kern w:val="0"/>
      <w:lang w:eastAsia="en-US" w:bidi="en-US"/>
    </w:rPr>
  </w:style>
  <w:style w:type="paragraph" w:customStyle="1" w:styleId="xl154">
    <w:name w:val="xl154"/>
    <w:basedOn w:val="affffc"/>
    <w:pPr>
      <w:widowControl/>
      <w:pBdr>
        <w:top w:val="single" w:sz="4" w:space="0" w:color="auto"/>
        <w:bottom w:val="single" w:sz="4" w:space="0" w:color="auto"/>
      </w:pBdr>
      <w:spacing w:before="100" w:beforeAutospacing="1" w:after="100" w:afterAutospacing="1" w:line="240" w:lineRule="auto"/>
      <w:ind w:firstLineChars="0" w:firstLine="0"/>
      <w:jc w:val="left"/>
      <w:textAlignment w:val="center"/>
    </w:pPr>
    <w:rPr>
      <w:rFonts w:ascii="宋体" w:hAnsi="宋体" w:cs="宋体"/>
      <w:b/>
      <w:bCs/>
      <w:kern w:val="0"/>
    </w:rPr>
  </w:style>
  <w:style w:type="paragraph" w:customStyle="1" w:styleId="SortedNumbering5">
    <w:name w:val="SortedNumbering5"/>
    <w:basedOn w:val="affffc"/>
    <w:uiPriority w:val="1"/>
    <w:qFormat/>
    <w:pPr>
      <w:spacing w:before="120" w:line="288" w:lineRule="auto"/>
      <w:ind w:left="3685" w:firstLineChars="0" w:hanging="453"/>
    </w:pPr>
    <w:rPr>
      <w:rFonts w:ascii="Arial" w:hAnsi="Arial"/>
      <w:kern w:val="44"/>
      <w:sz w:val="21"/>
      <w:szCs w:val="44"/>
    </w:rPr>
  </w:style>
  <w:style w:type="paragraph" w:customStyle="1" w:styleId="44">
    <w:name w:val="文章标题 4"/>
    <w:basedOn w:val="43"/>
    <w:next w:val="affffc"/>
    <w:qFormat/>
    <w:pPr>
      <w:widowControl w:val="0"/>
      <w:numPr>
        <w:numId w:val="104"/>
      </w:numPr>
      <w:ind w:left="0"/>
    </w:pPr>
    <w:rPr>
      <w:rFonts w:ascii="Arial" w:hAnsi="Arial"/>
      <w:color w:val="000000"/>
      <w:kern w:val="2"/>
      <w:lang w:val="zh-CN"/>
    </w:rPr>
  </w:style>
  <w:style w:type="paragraph" w:customStyle="1" w:styleId="TableBody">
    <w:name w:val="Table Body"/>
    <w:basedOn w:val="affffc"/>
    <w:uiPriority w:val="99"/>
    <w:pPr>
      <w:widowControl/>
      <w:snapToGrid w:val="0"/>
      <w:spacing w:line="240" w:lineRule="auto"/>
      <w:ind w:firstLineChars="0" w:firstLine="0"/>
      <w:jc w:val="center"/>
    </w:pPr>
    <w:rPr>
      <w:rFonts w:ascii="Arial" w:hAnsi="Arial"/>
      <w:kern w:val="0"/>
      <w:sz w:val="18"/>
      <w:szCs w:val="20"/>
      <w:lang w:eastAsia="en-US" w:bidi="en-US"/>
    </w:rPr>
  </w:style>
  <w:style w:type="paragraph" w:customStyle="1" w:styleId="xl156">
    <w:name w:val="xl156"/>
    <w:basedOn w:val="affffc"/>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hAnsi="宋体" w:cs="宋体"/>
      <w:b/>
      <w:bCs/>
      <w:kern w:val="0"/>
    </w:rPr>
  </w:style>
  <w:style w:type="paragraph" w:customStyle="1" w:styleId="affd">
    <w:name w:val="注"/>
    <w:basedOn w:val="afffffffff"/>
    <w:next w:val="afffffffff"/>
    <w:uiPriority w:val="99"/>
    <w:pPr>
      <w:numPr>
        <w:numId w:val="105"/>
      </w:numPr>
      <w:tabs>
        <w:tab w:val="left" w:pos="360"/>
      </w:tabs>
      <w:ind w:left="900" w:firstLineChars="0" w:firstLine="0"/>
    </w:pPr>
    <w:rPr>
      <w:sz w:val="18"/>
      <w:szCs w:val="18"/>
    </w:rPr>
  </w:style>
  <w:style w:type="paragraph" w:customStyle="1" w:styleId="SortedNumbering3">
    <w:name w:val="SortedNumbering3"/>
    <w:basedOn w:val="affffc"/>
    <w:uiPriority w:val="1"/>
    <w:qFormat/>
    <w:pPr>
      <w:spacing w:before="120" w:line="288" w:lineRule="auto"/>
      <w:ind w:left="2778" w:firstLineChars="0" w:hanging="453"/>
    </w:pPr>
    <w:rPr>
      <w:rFonts w:ascii="Arial" w:hAnsi="Arial"/>
      <w:kern w:val="44"/>
      <w:sz w:val="21"/>
      <w:szCs w:val="44"/>
    </w:rPr>
  </w:style>
  <w:style w:type="paragraph" w:customStyle="1" w:styleId="xl67">
    <w:name w:val="xl67"/>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color w:val="000000"/>
      <w:kern w:val="0"/>
      <w:sz w:val="21"/>
      <w:szCs w:val="21"/>
    </w:rPr>
  </w:style>
  <w:style w:type="paragraph" w:customStyle="1" w:styleId="afffffffffffffffffffffff9">
    <w:name w:val="注意标题"/>
    <w:basedOn w:val="affffc"/>
    <w:uiPriority w:val="99"/>
    <w:pPr>
      <w:widowControl/>
      <w:pBdr>
        <w:top w:val="single" w:sz="4" w:space="1" w:color="auto"/>
      </w:pBdr>
      <w:spacing w:before="360" w:after="120" w:line="360" w:lineRule="atLeast"/>
      <w:ind w:firstLineChars="0" w:firstLine="0"/>
    </w:pPr>
    <w:rPr>
      <w:rFonts w:eastAsia="黑体"/>
      <w:sz w:val="21"/>
      <w:szCs w:val="20"/>
    </w:rPr>
  </w:style>
  <w:style w:type="paragraph" w:customStyle="1" w:styleId="afffffffffffffffffffffffa">
    <w:name w:val="题注(图注)"/>
    <w:next w:val="affffffff3"/>
    <w:qFormat/>
    <w:pPr>
      <w:spacing w:before="120" w:after="120"/>
      <w:jc w:val="center"/>
    </w:pPr>
    <w:rPr>
      <w:rFonts w:eastAsia="黑体" w:cs="宋体"/>
      <w:kern w:val="2"/>
    </w:rPr>
  </w:style>
  <w:style w:type="paragraph" w:customStyle="1" w:styleId="afffffffffffffffffffffffb">
    <w:name w:val="封面二"/>
    <w:basedOn w:val="affffc"/>
    <w:uiPriority w:val="99"/>
    <w:pPr>
      <w:widowControl/>
      <w:overflowPunct w:val="0"/>
      <w:autoSpaceDE w:val="0"/>
      <w:autoSpaceDN w:val="0"/>
      <w:adjustRightInd w:val="0"/>
      <w:snapToGrid w:val="0"/>
      <w:spacing w:before="120" w:after="120"/>
      <w:jc w:val="center"/>
    </w:pPr>
    <w:rPr>
      <w:b/>
      <w:kern w:val="0"/>
      <w:sz w:val="32"/>
      <w:szCs w:val="20"/>
      <w:lang w:eastAsia="en-US" w:bidi="en-US"/>
    </w:rPr>
  </w:style>
  <w:style w:type="paragraph" w:customStyle="1" w:styleId="xl493">
    <w:name w:val="xl493"/>
    <w:basedOn w:val="affffc"/>
    <w:pPr>
      <w:widowControl/>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40" w:lineRule="auto"/>
      <w:ind w:firstLineChars="0" w:firstLine="0"/>
      <w:textAlignment w:val="center"/>
    </w:pPr>
    <w:rPr>
      <w:rFonts w:ascii="宋体" w:hAnsi="宋体" w:cs="宋体"/>
      <w:b/>
      <w:bCs/>
      <w:kern w:val="0"/>
      <w:sz w:val="28"/>
      <w:szCs w:val="28"/>
    </w:rPr>
  </w:style>
  <w:style w:type="paragraph" w:customStyle="1" w:styleId="y1">
    <w:name w:val="?y??1"/>
    <w:basedOn w:val="affffc"/>
    <w:pPr>
      <w:widowControl/>
      <w:overflowPunct w:val="0"/>
      <w:autoSpaceDE w:val="0"/>
      <w:autoSpaceDN w:val="0"/>
      <w:adjustRightInd w:val="0"/>
      <w:ind w:left="499" w:firstLine="499"/>
      <w:jc w:val="left"/>
      <w:textAlignment w:val="baseline"/>
    </w:pPr>
    <w:rPr>
      <w:rFonts w:ascii="宋体"/>
      <w:kern w:val="21"/>
      <w:szCs w:val="20"/>
    </w:rPr>
  </w:style>
  <w:style w:type="paragraph" w:customStyle="1" w:styleId="xl34">
    <w:name w:val="xl34"/>
    <w:basedOn w:val="affffc"/>
    <w:uiPriority w:val="99"/>
    <w:qFormat/>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ind w:firstLineChars="0" w:firstLine="0"/>
      <w:jc w:val="right"/>
    </w:pPr>
    <w:rPr>
      <w:rFonts w:ascii="宋体" w:hAnsi="宋体" w:cs="宋体"/>
      <w:color w:val="000000"/>
      <w:kern w:val="0"/>
      <w:sz w:val="20"/>
      <w:szCs w:val="20"/>
    </w:rPr>
  </w:style>
  <w:style w:type="paragraph" w:customStyle="1" w:styleId="xl510">
    <w:name w:val="xl510"/>
    <w:basedOn w:val="affffc"/>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27">
    <w:name w:val="[列表2]"/>
    <w:basedOn w:val="affffc"/>
    <w:uiPriority w:val="99"/>
    <w:pPr>
      <w:widowControl/>
      <w:numPr>
        <w:numId w:val="106"/>
      </w:numPr>
      <w:tabs>
        <w:tab w:val="left" w:pos="360"/>
        <w:tab w:val="left" w:pos="1861"/>
      </w:tabs>
      <w:ind w:leftChars="686" w:left="0" w:hangingChars="149" w:hanging="149"/>
      <w:jc w:val="left"/>
    </w:pPr>
    <w:rPr>
      <w:rFonts w:ascii="宋体"/>
      <w:bCs/>
      <w:kern w:val="0"/>
      <w:lang w:eastAsia="en-US" w:bidi="en-US"/>
    </w:rPr>
  </w:style>
  <w:style w:type="paragraph" w:customStyle="1" w:styleId="xl30">
    <w:name w:val="xl30"/>
    <w:basedOn w:val="affffc"/>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right"/>
    </w:pPr>
    <w:rPr>
      <w:rFonts w:ascii="宋体" w:hAnsi="宋体" w:cs="宋体"/>
      <w:color w:val="000000"/>
      <w:kern w:val="0"/>
      <w:sz w:val="20"/>
      <w:szCs w:val="20"/>
    </w:rPr>
  </w:style>
  <w:style w:type="paragraph" w:customStyle="1" w:styleId="p23">
    <w:name w:val="p23"/>
    <w:basedOn w:val="affffc"/>
    <w:pPr>
      <w:widowControl/>
      <w:shd w:val="clear" w:color="auto" w:fill="FFFFFF"/>
      <w:spacing w:before="240" w:after="120" w:line="240" w:lineRule="atLeast"/>
      <w:ind w:firstLineChars="0" w:hanging="420"/>
      <w:jc w:val="left"/>
    </w:pPr>
    <w:rPr>
      <w:rFonts w:ascii="MingLiU" w:eastAsia="MingLiU" w:hAnsi="MingLiU" w:cs="宋体"/>
      <w:color w:val="000000"/>
      <w:kern w:val="0"/>
      <w:sz w:val="19"/>
      <w:szCs w:val="19"/>
    </w:rPr>
  </w:style>
  <w:style w:type="paragraph" w:customStyle="1" w:styleId="xl133">
    <w:name w:val="xl133"/>
    <w:basedOn w:val="affffc"/>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hAnsi="宋体" w:cs="宋体"/>
      <w:b/>
      <w:bCs/>
      <w:kern w:val="0"/>
    </w:rPr>
  </w:style>
  <w:style w:type="paragraph" w:customStyle="1" w:styleId="xl49">
    <w:name w:val="xl49"/>
    <w:basedOn w:val="affffc"/>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b/>
      <w:bCs/>
      <w:color w:val="FF0000"/>
      <w:kern w:val="0"/>
    </w:rPr>
  </w:style>
  <w:style w:type="paragraph" w:customStyle="1" w:styleId="StyleHeading114pt">
    <w:name w:val="Style Heading 1 + 黑体 14 pt"/>
    <w:basedOn w:val="12"/>
    <w:uiPriority w:val="99"/>
    <w:pPr>
      <w:numPr>
        <w:numId w:val="0"/>
      </w:numPr>
      <w:tabs>
        <w:tab w:val="left" w:pos="360"/>
      </w:tabs>
      <w:spacing w:before="340" w:after="330" w:line="576" w:lineRule="auto"/>
      <w:ind w:left="360" w:hanging="360"/>
      <w:jc w:val="both"/>
    </w:pPr>
    <w:rPr>
      <w:rFonts w:ascii="黑体" w:eastAsia="黑体" w:hAnsi="黑体"/>
      <w:sz w:val="28"/>
    </w:rPr>
  </w:style>
  <w:style w:type="paragraph" w:customStyle="1" w:styleId="xl90">
    <w:name w:val="xl90"/>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20"/>
      <w:szCs w:val="20"/>
    </w:rPr>
  </w:style>
  <w:style w:type="paragraph" w:customStyle="1" w:styleId="PictureNote">
    <w:name w:val="PictureNote"/>
    <w:basedOn w:val="affffc"/>
    <w:uiPriority w:val="99"/>
    <w:qFormat/>
    <w:pPr>
      <w:spacing w:before="480" w:after="120" w:line="240" w:lineRule="auto"/>
      <w:ind w:left="1587" w:firstLineChars="0" w:hanging="340"/>
      <w:jc w:val="left"/>
    </w:pPr>
    <w:rPr>
      <w:rFonts w:ascii="Arial" w:hAnsi="Arial"/>
      <w:kern w:val="44"/>
      <w:sz w:val="18"/>
      <w:szCs w:val="44"/>
    </w:rPr>
  </w:style>
  <w:style w:type="paragraph" w:customStyle="1" w:styleId="xl44">
    <w:name w:val="xl44"/>
    <w:basedOn w:val="affffc"/>
    <w:uiPriority w:val="99"/>
    <w:qFormat/>
    <w:pPr>
      <w:widowControl/>
      <w:pBdr>
        <w:left w:val="single" w:sz="8" w:space="0" w:color="auto"/>
        <w:right w:val="single" w:sz="8" w:space="0" w:color="auto"/>
      </w:pBdr>
      <w:shd w:val="clear" w:color="auto" w:fill="C0C0C0"/>
      <w:spacing w:before="100" w:beforeAutospacing="1" w:after="100" w:afterAutospacing="1" w:line="240" w:lineRule="auto"/>
      <w:ind w:firstLineChars="0" w:firstLine="0"/>
      <w:jc w:val="center"/>
    </w:pPr>
    <w:rPr>
      <w:rFonts w:ascii="宋体" w:hAnsi="宋体" w:cs="宋体"/>
      <w:b/>
      <w:bCs/>
      <w:color w:val="000000"/>
      <w:kern w:val="0"/>
    </w:rPr>
  </w:style>
  <w:style w:type="paragraph" w:customStyle="1" w:styleId="afffffffffffffffffffffffc">
    <w:name w:val="封面"/>
    <w:basedOn w:val="affffc"/>
    <w:uiPriority w:val="99"/>
    <w:pPr>
      <w:widowControl/>
      <w:adjustRightInd w:val="0"/>
      <w:spacing w:line="360" w:lineRule="atLeast"/>
      <w:ind w:firstLineChars="75" w:firstLine="75"/>
      <w:jc w:val="right"/>
    </w:pPr>
    <w:rPr>
      <w:rFonts w:ascii="Arial" w:hAnsi="Arial"/>
      <w:kern w:val="0"/>
      <w:lang w:eastAsia="en-US" w:bidi="en-US"/>
    </w:rPr>
  </w:style>
  <w:style w:type="paragraph" w:customStyle="1" w:styleId="aff5">
    <w:name w:val="第十三章表序"/>
    <w:basedOn w:val="affffc"/>
    <w:qFormat/>
    <w:pPr>
      <w:numPr>
        <w:numId w:val="107"/>
      </w:numPr>
      <w:spacing w:before="120" w:after="120" w:line="240" w:lineRule="auto"/>
      <w:ind w:firstLineChars="0" w:firstLine="0"/>
      <w:jc w:val="center"/>
    </w:pPr>
    <w:rPr>
      <w:sz w:val="21"/>
    </w:rPr>
  </w:style>
  <w:style w:type="paragraph" w:customStyle="1" w:styleId="afffffffffffffffffffffffd">
    <w:name w:val="点"/>
    <w:basedOn w:val="affffc"/>
    <w:uiPriority w:val="99"/>
    <w:pPr>
      <w:widowControl/>
      <w:tabs>
        <w:tab w:val="left" w:pos="540"/>
        <w:tab w:val="left" w:pos="2100"/>
      </w:tabs>
      <w:autoSpaceDE w:val="0"/>
      <w:autoSpaceDN w:val="0"/>
      <w:spacing w:before="60" w:after="60" w:line="312" w:lineRule="auto"/>
      <w:ind w:left="425" w:right="17" w:firstLineChars="0" w:hanging="245"/>
      <w:jc w:val="left"/>
    </w:pPr>
    <w:rPr>
      <w:rFonts w:ascii="宋体"/>
      <w:kern w:val="0"/>
      <w:szCs w:val="20"/>
      <w:lang w:eastAsia="en-US" w:bidi="en-US"/>
    </w:rPr>
  </w:style>
  <w:style w:type="paragraph" w:customStyle="1" w:styleId="xl110">
    <w:name w:val="xl110"/>
    <w:basedOn w:val="affffc"/>
    <w:qFormat/>
    <w:pPr>
      <w:widowControl/>
      <w:shd w:val="clear" w:color="000000" w:fill="C5D9F1"/>
      <w:spacing w:before="100" w:beforeAutospacing="1" w:after="100" w:afterAutospacing="1" w:line="240" w:lineRule="auto"/>
      <w:ind w:firstLineChars="0" w:firstLine="0"/>
    </w:pPr>
    <w:rPr>
      <w:rFonts w:ascii="宋体" w:hAnsi="宋体" w:cs="宋体"/>
      <w:kern w:val="0"/>
      <w:sz w:val="20"/>
      <w:szCs w:val="20"/>
    </w:rPr>
  </w:style>
  <w:style w:type="paragraph" w:customStyle="1" w:styleId="afffffffffffffffffffffffe">
    <w:name w:val="附录四级条文"/>
    <w:basedOn w:val="af3"/>
    <w:next w:val="afffffffff"/>
    <w:uiPriority w:val="99"/>
    <w:pPr>
      <w:outlineLvl w:val="9"/>
    </w:pPr>
    <w:rPr>
      <w:rFonts w:eastAsia="宋体" w:cs="Arial"/>
    </w:rPr>
  </w:style>
  <w:style w:type="paragraph" w:customStyle="1" w:styleId="affffffffffffffffffffffff">
    <w:name w:val="横线段头"/>
    <w:basedOn w:val="affffc"/>
    <w:uiPriority w:val="99"/>
    <w:pPr>
      <w:widowControl/>
      <w:spacing w:line="240" w:lineRule="auto"/>
      <w:ind w:left="840" w:firstLineChars="0" w:hanging="425"/>
      <w:jc w:val="left"/>
    </w:pPr>
    <w:rPr>
      <w:kern w:val="0"/>
      <w:sz w:val="28"/>
      <w:szCs w:val="20"/>
      <w:lang w:eastAsia="en-US" w:bidi="en-US"/>
    </w:rPr>
  </w:style>
  <w:style w:type="paragraph" w:customStyle="1" w:styleId="OfficeBodyText">
    <w:name w:val="Office Body Text"/>
    <w:uiPriority w:val="99"/>
    <w:pPr>
      <w:snapToGrid w:val="0"/>
      <w:spacing w:before="120" w:after="200" w:line="276" w:lineRule="auto"/>
      <w:ind w:left="-547"/>
    </w:pPr>
    <w:rPr>
      <w:rFonts w:ascii="Arial" w:hAnsi="Arial"/>
      <w:sz w:val="22"/>
      <w:szCs w:val="22"/>
    </w:rPr>
  </w:style>
  <w:style w:type="paragraph" w:customStyle="1" w:styleId="affffffffffffffffffffffff0">
    <w:name w:val="分发表内容"/>
    <w:basedOn w:val="affffc"/>
    <w:uiPriority w:val="99"/>
    <w:pPr>
      <w:widowControl/>
      <w:adjustRightInd w:val="0"/>
      <w:spacing w:before="120" w:after="120" w:line="240" w:lineRule="auto"/>
      <w:ind w:firstLineChars="0" w:firstLine="0"/>
      <w:jc w:val="center"/>
    </w:pPr>
    <w:rPr>
      <w:rFonts w:eastAsia="仿宋_GB2312"/>
      <w:kern w:val="0"/>
      <w:sz w:val="28"/>
      <w:szCs w:val="20"/>
      <w:lang w:eastAsia="en-US" w:bidi="en-US"/>
    </w:rPr>
  </w:style>
  <w:style w:type="paragraph" w:customStyle="1" w:styleId="afff3">
    <w:name w:val="我的标题一"/>
    <w:basedOn w:val="12"/>
    <w:next w:val="affffc"/>
    <w:uiPriority w:val="99"/>
    <w:qFormat/>
    <w:pPr>
      <w:pageBreakBefore/>
      <w:numPr>
        <w:numId w:val="108"/>
      </w:numPr>
      <w:tabs>
        <w:tab w:val="clear" w:pos="840"/>
      </w:tabs>
      <w:spacing w:before="720" w:after="0" w:line="578" w:lineRule="auto"/>
      <w:jc w:val="both"/>
    </w:pPr>
    <w:rPr>
      <w:rFonts w:ascii="Calibri" w:hAnsi="Calibri"/>
      <w:b w:val="0"/>
      <w:szCs w:val="44"/>
    </w:rPr>
  </w:style>
  <w:style w:type="paragraph" w:customStyle="1" w:styleId="NotSortedNumbering2">
    <w:name w:val="NotSortedNumbering2"/>
    <w:basedOn w:val="affffc"/>
    <w:uiPriority w:val="99"/>
    <w:qFormat/>
    <w:pPr>
      <w:spacing w:before="120" w:line="288" w:lineRule="auto"/>
      <w:ind w:left="2324" w:firstLineChars="0" w:hanging="623"/>
    </w:pPr>
    <w:rPr>
      <w:rFonts w:ascii="Arial" w:hAnsi="Arial"/>
      <w:kern w:val="44"/>
      <w:sz w:val="21"/>
      <w:szCs w:val="44"/>
    </w:rPr>
  </w:style>
  <w:style w:type="paragraph" w:customStyle="1" w:styleId="TableContent">
    <w:name w:val="TableContent"/>
    <w:uiPriority w:val="1"/>
    <w:qFormat/>
    <w:pPr>
      <w:spacing w:before="40" w:after="40"/>
      <w:jc w:val="both"/>
    </w:pPr>
    <w:rPr>
      <w:rFonts w:ascii="Arial" w:hAnsi="Arial"/>
      <w:kern w:val="44"/>
      <w:sz w:val="18"/>
      <w:szCs w:val="44"/>
    </w:rPr>
  </w:style>
  <w:style w:type="paragraph" w:customStyle="1" w:styleId="24">
    <w:name w:val="我的标题2"/>
    <w:basedOn w:val="22"/>
    <w:next w:val="affffc"/>
    <w:pPr>
      <w:widowControl w:val="0"/>
      <w:numPr>
        <w:numId w:val="108"/>
      </w:numPr>
      <w:tabs>
        <w:tab w:val="clear" w:pos="840"/>
        <w:tab w:val="left" w:pos="3694"/>
      </w:tabs>
      <w:spacing w:before="360" w:line="415" w:lineRule="auto"/>
    </w:pPr>
    <w:rPr>
      <w:rFonts w:ascii="仿宋" w:eastAsia="仿宋" w:hAnsi="Arial Unicode MS"/>
      <w:sz w:val="32"/>
    </w:rPr>
  </w:style>
  <w:style w:type="paragraph" w:customStyle="1" w:styleId="DefaultParagraphFontParaChar">
    <w:name w:val="Default Paragraph Font Para Char"/>
    <w:basedOn w:val="affffc"/>
    <w:uiPriority w:val="99"/>
    <w:pPr>
      <w:widowControl/>
      <w:spacing w:after="160" w:line="240" w:lineRule="exact"/>
      <w:ind w:firstLineChars="0" w:firstLine="0"/>
      <w:jc w:val="left"/>
    </w:pPr>
    <w:rPr>
      <w:rFonts w:ascii="Verdana" w:hAnsi="Verdana"/>
      <w:kern w:val="0"/>
      <w:sz w:val="20"/>
      <w:szCs w:val="20"/>
      <w:lang w:eastAsia="en-US" w:bidi="en-US"/>
    </w:rPr>
  </w:style>
  <w:style w:type="paragraph" w:customStyle="1" w:styleId="af9">
    <w:name w:val="第四章图示"/>
    <w:basedOn w:val="affffc"/>
    <w:qFormat/>
    <w:pPr>
      <w:numPr>
        <w:ilvl w:val="7"/>
        <w:numId w:val="109"/>
      </w:numPr>
      <w:spacing w:beforeLines="50" w:afterLines="50"/>
      <w:jc w:val="center"/>
    </w:pPr>
    <w:rPr>
      <w:rFonts w:cs="宋体"/>
      <w:spacing w:val="4"/>
      <w:sz w:val="21"/>
    </w:rPr>
  </w:style>
  <w:style w:type="paragraph" w:customStyle="1" w:styleId="182">
    <w:name w:val="样式 封面1级标题 + 段前: 8 行"/>
    <w:basedOn w:val="affffc"/>
    <w:uiPriority w:val="99"/>
    <w:qFormat/>
    <w:pPr>
      <w:widowControl/>
      <w:spacing w:beforeLines="800" w:line="240" w:lineRule="auto"/>
      <w:ind w:firstLineChars="0" w:firstLine="0"/>
      <w:jc w:val="center"/>
    </w:pPr>
    <w:rPr>
      <w:rFonts w:ascii="Arial" w:eastAsia="黑体" w:hAnsi="Arial" w:cs="宋体"/>
      <w:b/>
      <w:bCs/>
      <w:sz w:val="52"/>
      <w:szCs w:val="52"/>
    </w:rPr>
  </w:style>
  <w:style w:type="paragraph" w:customStyle="1" w:styleId="xl71">
    <w:name w:val="xl71"/>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ascii="宋体" w:hAnsi="宋体" w:cs="宋体"/>
      <w:kern w:val="0"/>
    </w:rPr>
  </w:style>
  <w:style w:type="paragraph" w:customStyle="1" w:styleId="DefaultText1">
    <w:name w:val="Default Text:1"/>
    <w:basedOn w:val="affffc"/>
    <w:uiPriority w:val="99"/>
    <w:pPr>
      <w:widowControl/>
      <w:snapToGrid w:val="0"/>
      <w:spacing w:line="240" w:lineRule="auto"/>
      <w:ind w:firstLineChars="0" w:firstLine="0"/>
      <w:jc w:val="left"/>
    </w:pPr>
    <w:rPr>
      <w:kern w:val="0"/>
      <w:szCs w:val="20"/>
      <w:lang w:eastAsia="en-US" w:bidi="en-US"/>
    </w:rPr>
  </w:style>
  <w:style w:type="paragraph" w:customStyle="1" w:styleId="CharCharCharCharCharChar1CharCharCharCharCharCharCharCharCharCharCharCharChar1">
    <w:name w:val="Char Char Char Char Char Char1 Char Char Char Char Char Char Char Char Char Char Char Char Char1"/>
    <w:basedOn w:val="affffc"/>
    <w:qFormat/>
    <w:pPr>
      <w:widowControl/>
      <w:spacing w:after="160" w:line="240" w:lineRule="exact"/>
      <w:ind w:firstLineChars="0" w:firstLine="0"/>
      <w:jc w:val="left"/>
    </w:pPr>
    <w:rPr>
      <w:rFonts w:ascii="Arial" w:eastAsia="Times New Roman" w:hAnsi="Arial" w:cs="Verdana"/>
      <w:b/>
      <w:kern w:val="0"/>
      <w:lang w:eastAsia="en-US"/>
    </w:rPr>
  </w:style>
  <w:style w:type="paragraph" w:customStyle="1" w:styleId="xl66">
    <w:name w:val="xl66"/>
    <w:basedOn w:val="affff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color w:val="000000"/>
      <w:kern w:val="0"/>
      <w:sz w:val="21"/>
      <w:szCs w:val="21"/>
    </w:rPr>
  </w:style>
  <w:style w:type="paragraph" w:customStyle="1" w:styleId="30505">
    <w:name w:val="样式 3节标题 + 段前: 0.5 行 段后: 0.5 行"/>
    <w:basedOn w:val="3f3"/>
    <w:uiPriority w:val="99"/>
    <w:rPr>
      <w:sz w:val="30"/>
      <w:szCs w:val="30"/>
    </w:rPr>
  </w:style>
  <w:style w:type="paragraph" w:customStyle="1" w:styleId="affffffffffffffffffffffff1">
    <w:name w:val="图形正文居中"/>
    <w:basedOn w:val="affffc"/>
    <w:uiPriority w:val="99"/>
    <w:pPr>
      <w:widowControl/>
      <w:spacing w:before="360" w:after="120" w:line="360" w:lineRule="atLeast"/>
      <w:ind w:firstLineChars="0" w:firstLine="0"/>
      <w:jc w:val="center"/>
    </w:pPr>
    <w:rPr>
      <w:sz w:val="21"/>
      <w:szCs w:val="20"/>
    </w:rPr>
  </w:style>
  <w:style w:type="paragraph" w:customStyle="1" w:styleId="affff3">
    <w:name w:val="第十三章图序"/>
    <w:basedOn w:val="affffc"/>
    <w:qFormat/>
    <w:pPr>
      <w:numPr>
        <w:numId w:val="110"/>
      </w:numPr>
      <w:spacing w:before="120" w:after="240" w:line="240" w:lineRule="auto"/>
      <w:ind w:firstLineChars="0" w:firstLine="0"/>
      <w:jc w:val="center"/>
    </w:pPr>
    <w:rPr>
      <w:sz w:val="21"/>
    </w:rPr>
  </w:style>
  <w:style w:type="paragraph" w:customStyle="1" w:styleId="11111">
    <w:name w:val="1.1.1.1.1"/>
    <w:basedOn w:val="affffc"/>
    <w:qFormat/>
    <w:pPr>
      <w:ind w:firstLineChars="0" w:firstLine="0"/>
    </w:pPr>
    <w:rPr>
      <w:rFonts w:ascii="宋体" w:hAnsi="宋体"/>
      <w:b/>
      <w:kern w:val="0"/>
      <w:sz w:val="20"/>
      <w:szCs w:val="21"/>
    </w:rPr>
  </w:style>
  <w:style w:type="paragraph" w:customStyle="1" w:styleId="NotSortedNumbering5">
    <w:name w:val="NotSortedNumbering5"/>
    <w:basedOn w:val="affffc"/>
    <w:uiPriority w:val="1"/>
    <w:qFormat/>
    <w:pPr>
      <w:spacing w:before="120" w:line="288" w:lineRule="auto"/>
      <w:ind w:left="3685" w:firstLineChars="0" w:hanging="453"/>
    </w:pPr>
    <w:rPr>
      <w:rFonts w:ascii="Arial" w:hAnsi="Arial"/>
      <w:kern w:val="44"/>
      <w:sz w:val="21"/>
      <w:szCs w:val="44"/>
    </w:rPr>
  </w:style>
  <w:style w:type="paragraph" w:customStyle="1" w:styleId="HeadingBase">
    <w:name w:val="Heading Base"/>
    <w:basedOn w:val="affffc"/>
    <w:next w:val="affffc"/>
    <w:uiPriority w:val="99"/>
    <w:pPr>
      <w:keepNext/>
      <w:keepLines/>
      <w:widowControl/>
      <w:spacing w:before="140" w:after="120" w:line="220" w:lineRule="atLeast"/>
      <w:ind w:left="1080" w:firstLineChars="0" w:firstLine="144"/>
      <w:jc w:val="left"/>
    </w:pPr>
    <w:rPr>
      <w:rFonts w:ascii="Arial" w:hAnsi="Arial" w:cs="Arial"/>
      <w:spacing w:val="-4"/>
      <w:kern w:val="28"/>
      <w:sz w:val="22"/>
      <w:lang w:eastAsia="en-US" w:bidi="en-US"/>
    </w:rPr>
  </w:style>
  <w:style w:type="paragraph" w:customStyle="1" w:styleId="CharCharChar1">
    <w:name w:val="Char Char Char1"/>
    <w:basedOn w:val="affffc"/>
    <w:pPr>
      <w:spacing w:line="240" w:lineRule="auto"/>
      <w:ind w:firstLineChars="0" w:firstLine="0"/>
    </w:pPr>
    <w:rPr>
      <w:rFonts w:ascii="Tahoma" w:hAnsi="Tahoma"/>
      <w:sz w:val="21"/>
      <w:szCs w:val="20"/>
    </w:rPr>
  </w:style>
  <w:style w:type="paragraph" w:customStyle="1" w:styleId="xl52">
    <w:name w:val="xl52"/>
    <w:basedOn w:val="affffc"/>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rPr>
  </w:style>
  <w:style w:type="paragraph" w:customStyle="1" w:styleId="GB231222">
    <w:name w:val="样式 仿宋_GB2312 小三2"/>
    <w:basedOn w:val="affffc"/>
    <w:qFormat/>
    <w:pPr>
      <w:spacing w:line="240" w:lineRule="auto"/>
      <w:ind w:leftChars="426" w:left="895" w:firstLineChars="150" w:firstLine="450"/>
    </w:pPr>
    <w:rPr>
      <w:rFonts w:ascii="仿宋_GB2312" w:cs="宋体"/>
      <w:szCs w:val="20"/>
    </w:rPr>
  </w:style>
  <w:style w:type="paragraph" w:customStyle="1" w:styleId="03">
    <w:name w:val="文档03级标题"/>
    <w:next w:val="afffffffff3"/>
    <w:qFormat/>
    <w:pPr>
      <w:spacing w:line="360" w:lineRule="auto"/>
      <w:outlineLvl w:val="2"/>
    </w:pPr>
    <w:rPr>
      <w:rFonts w:eastAsia="仿宋_GB2312"/>
      <w:b/>
      <w:kern w:val="2"/>
      <w:sz w:val="30"/>
      <w:szCs w:val="22"/>
    </w:rPr>
  </w:style>
  <w:style w:type="paragraph" w:customStyle="1" w:styleId="A10">
    <w:name w:val="A1.宋体五号→首行缩进"/>
    <w:basedOn w:val="A00"/>
    <w:qFormat/>
    <w:pPr>
      <w:tabs>
        <w:tab w:val="left" w:pos="840"/>
      </w:tabs>
      <w:ind w:firstLineChars="200" w:firstLine="420"/>
    </w:pPr>
    <w:rPr>
      <w:rFonts w:cs="宋体"/>
      <w:szCs w:val="20"/>
    </w:rPr>
  </w:style>
  <w:style w:type="paragraph" w:customStyle="1" w:styleId="A00">
    <w:name w:val="A0.宋体五号"/>
    <w:qFormat/>
    <w:pPr>
      <w:widowControl w:val="0"/>
      <w:spacing w:before="60" w:after="60" w:line="360" w:lineRule="auto"/>
    </w:pPr>
    <w:rPr>
      <w:kern w:val="21"/>
      <w:sz w:val="21"/>
      <w:szCs w:val="24"/>
    </w:rPr>
  </w:style>
  <w:style w:type="paragraph" w:customStyle="1" w:styleId="affffffffffffffffffffffff2">
    <w:name w:val="源代码"/>
    <w:basedOn w:val="affffc"/>
    <w:next w:val="affffc"/>
    <w:qFormat/>
    <w:pPr>
      <w:pBdr>
        <w:top w:val="dashSmallGap" w:sz="4" w:space="1" w:color="auto"/>
        <w:left w:val="dashSmallGap" w:sz="4" w:space="4" w:color="auto"/>
        <w:bottom w:val="dashSmallGap" w:sz="4" w:space="1" w:color="auto"/>
        <w:right w:val="dashSmallGap" w:sz="4" w:space="4" w:color="auto"/>
      </w:pBdr>
      <w:shd w:val="clear" w:color="auto" w:fill="F2F2F2"/>
      <w:ind w:leftChars="100" w:left="100" w:rightChars="100" w:right="100"/>
      <w:jc w:val="left"/>
    </w:pPr>
    <w:rPr>
      <w:szCs w:val="20"/>
    </w:rPr>
  </w:style>
  <w:style w:type="table" w:customStyle="1" w:styleId="314">
    <w:name w:val="立体型 31"/>
    <w:basedOn w:val="affffe"/>
    <w:semiHidden/>
    <w:pPr>
      <w:widowControl w:val="0"/>
      <w:spacing w:line="360" w:lineRule="auto"/>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51">
    <w:name w:val="中等深浅网格 3 - 强调文字颜色 51"/>
    <w:basedOn w:val="affffe"/>
    <w:uiPriority w:val="69"/>
    <w:unhideWhenUse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customStyle="1" w:styleId="315">
    <w:name w:val="网页型 31"/>
    <w:basedOn w:val="affffe"/>
    <w:semiHidden/>
    <w:qFormat/>
    <w:pPr>
      <w:widowControl w:val="0"/>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customStyle="1" w:styleId="711">
    <w:name w:val="列表型 71"/>
    <w:basedOn w:val="affffe"/>
    <w:semiHidden/>
    <w:pPr>
      <w:widowControl w:val="0"/>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customStyle="1" w:styleId="412">
    <w:name w:val="网格型 41"/>
    <w:basedOn w:val="affffe"/>
    <w:semiHidden/>
    <w:qFormat/>
    <w:pPr>
      <w:widowControl w:val="0"/>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316">
    <w:name w:val="简明型 31"/>
    <w:basedOn w:val="affffe"/>
    <w:semiHidden/>
    <w:pPr>
      <w:widowControl w:val="0"/>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V16">
    <w:name w:val="表格边框(V1)"/>
    <w:basedOn w:val="affffe"/>
    <w:tblPr>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rPr>
      <w:cantSplit/>
      <w:jc w:val="center"/>
    </w:trPr>
    <w:tcPr>
      <w:vAlign w:val="center"/>
    </w:tcPr>
  </w:style>
  <w:style w:type="table" w:customStyle="1" w:styleId="118">
    <w:name w:val="竖列型 11"/>
    <w:basedOn w:val="affffe"/>
    <w:semiHidden/>
    <w:pPr>
      <w:widowControl w:val="0"/>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19">
    <w:name w:val="立体型 11"/>
    <w:basedOn w:val="affffe"/>
    <w:semiHidden/>
    <w:pPr>
      <w:widowControl w:val="0"/>
      <w:spacing w:line="360" w:lineRule="auto"/>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11a">
    <w:name w:val="古典型 11"/>
    <w:basedOn w:val="affffe"/>
    <w:semiHidden/>
    <w:qFormat/>
    <w:pPr>
      <w:widowControl w:val="0"/>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17">
    <w:name w:val="彩色型 31"/>
    <w:basedOn w:val="affffe"/>
    <w:semiHidden/>
    <w:pPr>
      <w:widowControl w:val="0"/>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217">
    <w:name w:val="简明型 21"/>
    <w:basedOn w:val="affffe"/>
    <w:semiHidden/>
    <w:qFormat/>
    <w:pPr>
      <w:widowControl w:val="0"/>
      <w:spacing w:line="360" w:lineRule="auto"/>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ffff5">
    <w:name w:val="样式1"/>
    <w:basedOn w:val="affffe"/>
    <w:uiPriority w:val="99"/>
    <w:semiHidden/>
    <w:qFormat/>
    <w:tblP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
    <w:tcPr>
      <w:shd w:val="clear" w:color="auto" w:fill="FFFFFF"/>
    </w:tcPr>
  </w:style>
  <w:style w:type="table" w:customStyle="1" w:styleId="1ffff6">
    <w:name w:val="浅色底纹1"/>
    <w:basedOn w:val="affffe"/>
    <w:uiPriority w:val="60"/>
    <w:semiHidden/>
    <w:qFormat/>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ffff7">
    <w:name w:val="专业型1"/>
    <w:basedOn w:val="affffe"/>
    <w:semiHidden/>
    <w:qFormat/>
    <w:pPr>
      <w:widowControl w:val="0"/>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TableBorder">
    <w:name w:val="TableBorder"/>
    <w:uiPriority w:val="9"/>
    <w:rPr>
      <w:rFonts w:ascii="Arial" w:hAnsi="Arial"/>
      <w:kern w:val="2"/>
      <w:sz w:val="21"/>
      <w:szCs w:val="22"/>
    </w:rPr>
    <w:tblPr>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0" w:type="dxa"/>
        <w:left w:w="108" w:type="dxa"/>
        <w:bottom w:w="0" w:type="dxa"/>
        <w:right w:w="108" w:type="dxa"/>
      </w:tblCellMar>
    </w:tblPr>
  </w:style>
  <w:style w:type="table" w:customStyle="1" w:styleId="2ffff">
    <w:name w:val="普通表格2"/>
    <w:semiHidden/>
    <w:rPr>
      <w:rFonts w:eastAsia="Times New Roman"/>
    </w:rPr>
    <w:tblPr>
      <w:tblCellMar>
        <w:top w:w="0" w:type="dxa"/>
        <w:left w:w="108" w:type="dxa"/>
        <w:bottom w:w="0" w:type="dxa"/>
        <w:right w:w="108" w:type="dxa"/>
      </w:tblCellMar>
    </w:tblPr>
  </w:style>
  <w:style w:type="table" w:customStyle="1" w:styleId="2ffff0">
    <w:name w:val="自定网格2"/>
    <w:basedOn w:val="affffe"/>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
    <w:name w:val="网格型 81"/>
    <w:basedOn w:val="affffe"/>
    <w:semiHidden/>
    <w:qFormat/>
    <w:pPr>
      <w:widowControl w:val="0"/>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1b">
    <w:name w:val="网页型 11"/>
    <w:basedOn w:val="affffe"/>
    <w:semiHidden/>
    <w:pPr>
      <w:widowControl w:val="0"/>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customStyle="1" w:styleId="218">
    <w:name w:val="古典型 21"/>
    <w:basedOn w:val="affffe"/>
    <w:semiHidden/>
    <w:pPr>
      <w:widowControl w:val="0"/>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11c">
    <w:name w:val="列表型 11"/>
    <w:basedOn w:val="affffe"/>
    <w:semiHidden/>
    <w:pPr>
      <w:widowControl w:val="0"/>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ffff8">
    <w:name w:val="普通表格1"/>
    <w:semiHidden/>
    <w:rPr>
      <w:rFonts w:eastAsia="Times New Roman"/>
    </w:rPr>
    <w:tblPr>
      <w:tblCellMar>
        <w:top w:w="0" w:type="dxa"/>
        <w:left w:w="108" w:type="dxa"/>
        <w:bottom w:w="0" w:type="dxa"/>
        <w:right w:w="108" w:type="dxa"/>
      </w:tblCellMar>
    </w:tblPr>
  </w:style>
  <w:style w:type="table" w:customStyle="1" w:styleId="413">
    <w:name w:val="列表型 41"/>
    <w:basedOn w:val="affffe"/>
    <w:semiHidden/>
    <w:pPr>
      <w:widowControl w:val="0"/>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customStyle="1" w:styleId="TableNormal">
    <w:name w:val="Table Normal"/>
    <w:uiPriority w:val="2"/>
    <w:unhideWhenUsed/>
    <w:qFormat/>
    <w:pPr>
      <w:widowControl w:val="0"/>
    </w:pPr>
    <w:rPr>
      <w:sz w:val="22"/>
      <w:szCs w:val="22"/>
      <w:lang w:eastAsia="en-US"/>
    </w:rPr>
    <w:tblPr>
      <w:tblCellMar>
        <w:top w:w="0" w:type="dxa"/>
        <w:left w:w="0" w:type="dxa"/>
        <w:bottom w:w="0" w:type="dxa"/>
        <w:right w:w="0" w:type="dxa"/>
      </w:tblCellMar>
    </w:tblPr>
  </w:style>
  <w:style w:type="table" w:customStyle="1" w:styleId="affffffffffffffffffffffff3">
    <w:name w:val="表格边框"/>
    <w:basedOn w:val="affffe"/>
    <w:tblPr>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rPr>
      <w:cantSplit/>
      <w:jc w:val="center"/>
    </w:trPr>
    <w:tcPr>
      <w:vAlign w:val="center"/>
    </w:tcPr>
  </w:style>
  <w:style w:type="table" w:customStyle="1" w:styleId="1ffff9">
    <w:name w:val="自定网格1"/>
    <w:basedOn w:val="affffe"/>
    <w:uiPriority w:val="59"/>
    <w:qFormat/>
    <w:pPr>
      <w:widowControl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
    <w:name w:val="竖列型 41"/>
    <w:basedOn w:val="affffe"/>
    <w:semiHidden/>
    <w:qFormat/>
    <w:pPr>
      <w:widowControl w:val="0"/>
      <w:spacing w:line="360" w:lineRule="auto"/>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1ffffa">
    <w:name w:val="流行型1"/>
    <w:basedOn w:val="affffe"/>
    <w:semiHidden/>
    <w:pPr>
      <w:widowControl w:val="0"/>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ffff1">
    <w:name w:val="网格型2"/>
    <w:basedOn w:val="affff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9">
    <w:name w:val="列表型 21"/>
    <w:basedOn w:val="affffe"/>
    <w:semiHidden/>
    <w:pPr>
      <w:widowControl w:val="0"/>
      <w:spacing w:line="360" w:lineRule="auto"/>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a">
    <w:name w:val="竖列型 21"/>
    <w:basedOn w:val="affffe"/>
    <w:semiHidden/>
    <w:qFormat/>
    <w:pPr>
      <w:widowControl w:val="0"/>
      <w:spacing w:line="360" w:lineRule="auto"/>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611">
    <w:name w:val="网格型 61"/>
    <w:basedOn w:val="affffe"/>
    <w:semiHidden/>
    <w:qFormat/>
    <w:pPr>
      <w:widowControl w:val="0"/>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511">
    <w:name w:val="竖列型 51"/>
    <w:basedOn w:val="affffe"/>
    <w:semiHidden/>
    <w:qFormat/>
    <w:pPr>
      <w:widowControl w:val="0"/>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318">
    <w:name w:val="古典型 31"/>
    <w:basedOn w:val="affffe"/>
    <w:semiHidden/>
    <w:qFormat/>
    <w:pPr>
      <w:widowControl w:val="0"/>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customStyle="1" w:styleId="812">
    <w:name w:val="列表型 81"/>
    <w:basedOn w:val="affffe"/>
    <w:semiHidden/>
    <w:qFormat/>
    <w:pPr>
      <w:widowControl w:val="0"/>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customStyle="1" w:styleId="3fe">
    <w:name w:val="网格型3"/>
    <w:basedOn w:val="affff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f">
    <w:name w:val="自定网格3"/>
    <w:basedOn w:val="affffe"/>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
    <w:name w:val="浅色列表 - 强调文字颜色 61"/>
    <w:basedOn w:val="affffe"/>
    <w:uiPriority w:val="61"/>
    <w:unhideWhenUsed/>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customStyle="1" w:styleId="319">
    <w:name w:val="列表型 31"/>
    <w:basedOn w:val="affffe"/>
    <w:semiHidden/>
    <w:pPr>
      <w:widowControl w:val="0"/>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customStyle="1" w:styleId="415">
    <w:name w:val="古典型 41"/>
    <w:basedOn w:val="affffe"/>
    <w:semiHidden/>
    <w:pPr>
      <w:widowControl w:val="0"/>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1ffffb">
    <w:name w:val="典雅型1"/>
    <w:basedOn w:val="affffe"/>
    <w:semiHidden/>
    <w:qFormat/>
    <w:pPr>
      <w:widowControl w:val="0"/>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1b">
    <w:name w:val="网页型 21"/>
    <w:basedOn w:val="affffe"/>
    <w:semiHidden/>
    <w:qFormat/>
    <w:pPr>
      <w:widowControl w:val="0"/>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customStyle="1" w:styleId="31a">
    <w:name w:val="竖列型 31"/>
    <w:basedOn w:val="affffe"/>
    <w:semiHidden/>
    <w:qFormat/>
    <w:pPr>
      <w:widowControl w:val="0"/>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customStyle="1" w:styleId="1ffffc">
    <w:name w:val="网格型1"/>
    <w:basedOn w:val="affff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c">
    <w:name w:val="彩色型 21"/>
    <w:basedOn w:val="affffe"/>
    <w:semiHidden/>
    <w:pPr>
      <w:widowControl w:val="0"/>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G:\EGOVA-OS-OU-038-&#25991;&#26723;&#27169;&#26495;(&#20462;&#35746;).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EGOVA-OS-OU-038-文档模板(修订)</Template>
  <TotalTime>5</TotalTime>
  <Pages>6</Pages>
  <Words>337</Words>
  <Characters>1923</Characters>
  <Application>Microsoft Office Word</Application>
  <DocSecurity>0</DocSecurity>
  <PresentationFormat/>
  <Lines>16</Lines>
  <Paragraphs>4</Paragraphs>
  <Slides>0</Slides>
  <Notes>0</Notes>
  <HiddenSlides>0</HiddenSlides>
  <MMClips>0</MMClips>
  <ScaleCrop>false</ScaleCrop>
  <Manager/>
  <Company/>
  <LinksUpToDate>false</LinksUpToDate>
  <CharactersWithSpaces>2256</CharactersWithSpaces>
  <SharedDoc>false</SharedDoc>
  <HLinks>
    <vt:vector size="48" baseType="variant">
      <vt:variant>
        <vt:i4>1179707</vt:i4>
      </vt:variant>
      <vt:variant>
        <vt:i4>44</vt:i4>
      </vt:variant>
      <vt:variant>
        <vt:i4>0</vt:i4>
      </vt:variant>
      <vt:variant>
        <vt:i4>5</vt:i4>
      </vt:variant>
      <vt:variant>
        <vt:lpwstr/>
      </vt:variant>
      <vt:variant>
        <vt:lpwstr>_Toc103611825</vt:lpwstr>
      </vt:variant>
      <vt:variant>
        <vt:i4>1179707</vt:i4>
      </vt:variant>
      <vt:variant>
        <vt:i4>38</vt:i4>
      </vt:variant>
      <vt:variant>
        <vt:i4>0</vt:i4>
      </vt:variant>
      <vt:variant>
        <vt:i4>5</vt:i4>
      </vt:variant>
      <vt:variant>
        <vt:lpwstr/>
      </vt:variant>
      <vt:variant>
        <vt:lpwstr>_Toc103611824</vt:lpwstr>
      </vt:variant>
      <vt:variant>
        <vt:i4>1179707</vt:i4>
      </vt:variant>
      <vt:variant>
        <vt:i4>32</vt:i4>
      </vt:variant>
      <vt:variant>
        <vt:i4>0</vt:i4>
      </vt:variant>
      <vt:variant>
        <vt:i4>5</vt:i4>
      </vt:variant>
      <vt:variant>
        <vt:lpwstr/>
      </vt:variant>
      <vt:variant>
        <vt:lpwstr>_Toc103611823</vt:lpwstr>
      </vt:variant>
      <vt:variant>
        <vt:i4>1179707</vt:i4>
      </vt:variant>
      <vt:variant>
        <vt:i4>26</vt:i4>
      </vt:variant>
      <vt:variant>
        <vt:i4>0</vt:i4>
      </vt:variant>
      <vt:variant>
        <vt:i4>5</vt:i4>
      </vt:variant>
      <vt:variant>
        <vt:lpwstr/>
      </vt:variant>
      <vt:variant>
        <vt:lpwstr>_Toc103611822</vt:lpwstr>
      </vt:variant>
      <vt:variant>
        <vt:i4>1179707</vt:i4>
      </vt:variant>
      <vt:variant>
        <vt:i4>20</vt:i4>
      </vt:variant>
      <vt:variant>
        <vt:i4>0</vt:i4>
      </vt:variant>
      <vt:variant>
        <vt:i4>5</vt:i4>
      </vt:variant>
      <vt:variant>
        <vt:lpwstr/>
      </vt:variant>
      <vt:variant>
        <vt:lpwstr>_Toc103611821</vt:lpwstr>
      </vt:variant>
      <vt:variant>
        <vt:i4>1179707</vt:i4>
      </vt:variant>
      <vt:variant>
        <vt:i4>14</vt:i4>
      </vt:variant>
      <vt:variant>
        <vt:i4>0</vt:i4>
      </vt:variant>
      <vt:variant>
        <vt:i4>5</vt:i4>
      </vt:variant>
      <vt:variant>
        <vt:lpwstr/>
      </vt:variant>
      <vt:variant>
        <vt:lpwstr>_Toc103611820</vt:lpwstr>
      </vt:variant>
      <vt:variant>
        <vt:i4>1114171</vt:i4>
      </vt:variant>
      <vt:variant>
        <vt:i4>8</vt:i4>
      </vt:variant>
      <vt:variant>
        <vt:i4>0</vt:i4>
      </vt:variant>
      <vt:variant>
        <vt:i4>5</vt:i4>
      </vt:variant>
      <vt:variant>
        <vt:lpwstr/>
      </vt:variant>
      <vt:variant>
        <vt:lpwstr>_Toc103611819</vt:lpwstr>
      </vt:variant>
      <vt:variant>
        <vt:i4>1114171</vt:i4>
      </vt:variant>
      <vt:variant>
        <vt:i4>2</vt:i4>
      </vt:variant>
      <vt:variant>
        <vt:i4>0</vt:i4>
      </vt:variant>
      <vt:variant>
        <vt:i4>5</vt:i4>
      </vt:variant>
      <vt:variant>
        <vt:lpwstr/>
      </vt:variant>
      <vt:variant>
        <vt:lpwstr>_Toc103611818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张晓斌</dc:creator>
  <cp:keywords/>
  <dc:description/>
  <cp:lastModifiedBy>Hu Ge</cp:lastModifiedBy>
  <cp:revision>1</cp:revision>
  <cp:lastPrinted>2019-08-20T06:21:00Z</cp:lastPrinted>
  <dcterms:created xsi:type="dcterms:W3CDTF">2025-04-23T15:08:00Z</dcterms:created>
  <dcterms:modified xsi:type="dcterms:W3CDTF">2025-04-23T15:23:00Z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37F4460BC86E4A169956CE806D8B3646</vt:lpwstr>
  </property>
</Properties>
</file>